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fonts/font27.odttf" ContentType="application/vnd.openxmlformats-officedocument.obfuscatedFont"/>
  <Override PartName="/word/fonts/font28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numPr>
          <w:ilvl w:val="0"/>
          <w:numId w:val="1"/>
        </w:numPr>
        <w:spacing w:before="24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bookmarkStart w:id="0" w:name="_ye0ocyw622et" w:colFirst="0" w:colLast="0"/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CPU Scheduling</w:t>
      </w:r>
    </w:p>
    <w:p w14:paraId="00000002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TAT, WT, RT</w:t>
      </w:r>
    </w:p>
    <w:p w14:paraId="00000003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SRTF</w:t>
      </w:r>
    </w:p>
    <w:p w14:paraId="00000004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Round Robin</w:t>
      </w:r>
    </w:p>
    <w:p w14:paraId="00000005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Non-preemptive SJF</w:t>
      </w:r>
    </w:p>
    <w:p w14:paraId="00000006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Priority Scheduling</w:t>
      </w:r>
    </w:p>
    <w:p w14:paraId="00000007">
      <w:pPr>
        <w:pStyle w:val="3"/>
        <w:numPr>
          <w:ilvl w:val="0"/>
          <w:numId w:val="1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Banker’s Algorithm</w:t>
      </w:r>
    </w:p>
    <w:p w14:paraId="00000008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Need Matrix</w:t>
      </w:r>
    </w:p>
    <w:p w14:paraId="00000009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Safe State &amp; Safe Sequence</w:t>
      </w:r>
    </w:p>
    <w:p w14:paraId="0000000A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Resource Request Validation</w:t>
      </w:r>
    </w:p>
    <w:p w14:paraId="0000000B">
      <w:pPr>
        <w:pStyle w:val="3"/>
        <w:numPr>
          <w:ilvl w:val="0"/>
          <w:numId w:val="1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Memory Management &amp; Address Translation</w:t>
      </w:r>
    </w:p>
    <w:p w14:paraId="0000000C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Paging &amp; Offset Calculations</w:t>
      </w:r>
    </w:p>
    <w:p w14:paraId="0000000D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Page Table Entries &amp; Size</w:t>
      </w:r>
    </w:p>
    <w:p w14:paraId="0000000E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TLB EAT</w:t>
      </w:r>
    </w:p>
    <w:p w14:paraId="0000000F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Page Fault EAT</w:t>
      </w:r>
    </w:p>
    <w:p w14:paraId="00000010">
      <w:pPr>
        <w:pStyle w:val="3"/>
        <w:numPr>
          <w:ilvl w:val="0"/>
          <w:numId w:val="1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Page Replacement Algorithms</w:t>
      </w:r>
    </w:p>
    <w:p w14:paraId="00000011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OPT</w:t>
      </w:r>
    </w:p>
    <w:p w14:paraId="00000012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LRU</w:t>
      </w:r>
    </w:p>
    <w:p w14:paraId="00000013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FIFO</w:t>
      </w:r>
    </w:p>
    <w:p w14:paraId="00000014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Page Faults &amp; Hits</w:t>
      </w:r>
    </w:p>
    <w:p w14:paraId="00000015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Belady’s Anomaly</w:t>
      </w:r>
    </w:p>
    <w:p w14:paraId="00000016">
      <w:pPr>
        <w:pStyle w:val="3"/>
        <w:numPr>
          <w:ilvl w:val="0"/>
          <w:numId w:val="1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Disk Scheduling</w:t>
      </w:r>
    </w:p>
    <w:p w14:paraId="00000017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FCFS</w:t>
      </w:r>
    </w:p>
    <w:p w14:paraId="00000018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SSTF</w:t>
      </w:r>
    </w:p>
    <w:p w14:paraId="00000019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SCAN</w:t>
      </w:r>
    </w:p>
    <w:p w14:paraId="0000001A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C-SCAN</w:t>
      </w:r>
    </w:p>
    <w:p w14:paraId="0000001B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Total Head Movement</w:t>
      </w:r>
    </w:p>
    <w:p w14:paraId="0000001C">
      <w:pPr>
        <w:pStyle w:val="3"/>
        <w:numPr>
          <w:ilvl w:val="0"/>
          <w:numId w:val="1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Memory Allocation</w:t>
      </w:r>
    </w:p>
    <w:p w14:paraId="0000001D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First-Fit</w:t>
      </w:r>
    </w:p>
    <w:p w14:paraId="0000001E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Best-Fit</w:t>
      </w:r>
    </w:p>
    <w:p w14:paraId="0000001F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Worst-Fit</w:t>
      </w:r>
    </w:p>
    <w:p w14:paraId="00000020">
      <w:pPr>
        <w:pStyle w:val="3"/>
        <w:numPr>
          <w:ilvl w:val="0"/>
          <w:numId w:val="1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Disk Geometry &amp; Performance</w:t>
      </w:r>
    </w:p>
    <w:p w14:paraId="00000021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Rotational Latency</w:t>
      </w:r>
    </w:p>
    <w:p w14:paraId="00000022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Seek Time</w:t>
      </w:r>
    </w:p>
    <w:p w14:paraId="00000023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Transfer Rate</w:t>
      </w:r>
    </w:p>
    <w:p w14:paraId="00000024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Total Read/Write Time</w:t>
      </w:r>
    </w:p>
    <w:p w14:paraId="00000025">
      <w:pPr>
        <w:pStyle w:val="3"/>
        <w:numPr>
          <w:ilvl w:val="0"/>
          <w:numId w:val="1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RAID</w:t>
      </w:r>
    </w:p>
    <w:p w14:paraId="00000026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RAID 0</w:t>
      </w:r>
    </w:p>
    <w:p w14:paraId="00000027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RAID 1</w:t>
      </w:r>
    </w:p>
    <w:p w14:paraId="00000028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RAID 5</w:t>
      </w:r>
    </w:p>
    <w:p w14:paraId="00000029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RAID 6</w:t>
      </w:r>
    </w:p>
    <w:p w14:paraId="0000002A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RAID 10</w:t>
      </w:r>
    </w:p>
    <w:p w14:paraId="0000002B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Capacity, Parity &amp; Fault Tolerance</w:t>
      </w:r>
    </w:p>
    <w:p w14:paraId="0000002C">
      <w:pPr>
        <w:pStyle w:val="3"/>
        <w:numPr>
          <w:ilvl w:val="0"/>
          <w:numId w:val="1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Mutual Exclusion</w:t>
      </w:r>
    </w:p>
    <w:p w14:paraId="0000002D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Peterson’s Algorithm</w:t>
      </w:r>
    </w:p>
    <w:p w14:paraId="0000002E">
      <w:pPr>
        <w:pStyle w:val="3"/>
        <w:numPr>
          <w:ilvl w:val="1"/>
          <w:numId w:val="1"/>
        </w:numPr>
        <w:spacing w:before="0" w:beforeAutospacing="0" w:after="0" w:afterAutospacing="0" w:line="276" w:lineRule="auto"/>
        <w:ind w:left="144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Dekker’s Algorithm</w:t>
      </w:r>
    </w:p>
    <w:p w14:paraId="0000002F">
      <w:pPr>
        <w:pStyle w:val="3"/>
        <w:numPr>
          <w:ilvl w:val="0"/>
          <w:numId w:val="1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Semaphores &amp; Atomic Operations</w:t>
      </w:r>
    </w:p>
    <w:p w14:paraId="00000030">
      <w:pPr>
        <w:pStyle w:val="3"/>
        <w:numPr>
          <w:ilvl w:val="0"/>
          <w:numId w:val="2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Counting &amp; Binary Semaphores</w:t>
      </w:r>
    </w:p>
    <w:p w14:paraId="00000031">
      <w:pPr>
        <w:pStyle w:val="3"/>
        <w:numPr>
          <w:ilvl w:val="0"/>
          <w:numId w:val="2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P/Wait</w:t>
      </w:r>
    </w:p>
    <w:p w14:paraId="00000032">
      <w:pPr>
        <w:pStyle w:val="3"/>
        <w:numPr>
          <w:ilvl w:val="0"/>
          <w:numId w:val="2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V/Signal</w:t>
      </w:r>
    </w:p>
    <w:p w14:paraId="00000033">
      <w:pPr>
        <w:pStyle w:val="3"/>
        <w:numPr>
          <w:ilvl w:val="0"/>
          <w:numId w:val="2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Test-and-Set</w:t>
      </w:r>
    </w:p>
    <w:p w14:paraId="00000034">
      <w:pPr>
        <w:pStyle w:val="3"/>
        <w:numPr>
          <w:ilvl w:val="0"/>
          <w:numId w:val="2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Swap</w:t>
      </w:r>
    </w:p>
    <w:p w14:paraId="00000035">
      <w:pPr>
        <w:pStyle w:val="3"/>
        <w:numPr>
          <w:ilvl w:val="0"/>
          <w:numId w:val="3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Classical Synchronization Problems</w:t>
      </w:r>
    </w:p>
    <w:p w14:paraId="00000036">
      <w:pPr>
        <w:pStyle w:val="3"/>
        <w:numPr>
          <w:ilvl w:val="0"/>
          <w:numId w:val="4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Producer-Consumer</w:t>
      </w:r>
    </w:p>
    <w:p w14:paraId="00000037">
      <w:pPr>
        <w:pStyle w:val="3"/>
        <w:numPr>
          <w:ilvl w:val="0"/>
          <w:numId w:val="4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Dining Philosophers</w:t>
      </w:r>
    </w:p>
    <w:p w14:paraId="00000038">
      <w:pPr>
        <w:pStyle w:val="3"/>
        <w:numPr>
          <w:ilvl w:val="0"/>
          <w:numId w:val="4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Sleeping Barber</w:t>
      </w:r>
    </w:p>
    <w:p w14:paraId="00000039">
      <w:pPr>
        <w:pStyle w:val="3"/>
        <w:numPr>
          <w:ilvl w:val="0"/>
          <w:numId w:val="5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Segmentation</w:t>
      </w:r>
    </w:p>
    <w:p w14:paraId="0000003A">
      <w:pPr>
        <w:pStyle w:val="3"/>
        <w:numPr>
          <w:ilvl w:val="0"/>
          <w:numId w:val="6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Offset &amp; Limit</w:t>
      </w:r>
    </w:p>
    <w:p w14:paraId="0000003B">
      <w:pPr>
        <w:pStyle w:val="3"/>
        <w:numPr>
          <w:ilvl w:val="0"/>
          <w:numId w:val="6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Physical Address</w:t>
      </w:r>
    </w:p>
    <w:p w14:paraId="0000003C">
      <w:pPr>
        <w:pStyle w:val="3"/>
        <w:numPr>
          <w:ilvl w:val="0"/>
          <w:numId w:val="6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Paged Segmentation</w:t>
      </w:r>
    </w:p>
    <w:p w14:paraId="0000003D">
      <w:pPr>
        <w:pStyle w:val="3"/>
        <w:numPr>
          <w:ilvl w:val="0"/>
          <w:numId w:val="7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Resource Allocation Graph</w:t>
      </w:r>
    </w:p>
    <w:p w14:paraId="0000003E">
      <w:pPr>
        <w:pStyle w:val="3"/>
        <w:numPr>
          <w:ilvl w:val="0"/>
          <w:numId w:val="8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Graph Reduction</w:t>
      </w:r>
    </w:p>
    <w:p w14:paraId="0000003F">
      <w:pPr>
        <w:pStyle w:val="3"/>
        <w:numPr>
          <w:ilvl w:val="0"/>
          <w:numId w:val="8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Cycle Detection</w:t>
      </w:r>
    </w:p>
    <w:p w14:paraId="00000040">
      <w:pPr>
        <w:pStyle w:val="3"/>
        <w:numPr>
          <w:ilvl w:val="0"/>
          <w:numId w:val="8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Deadlock Detection</w:t>
      </w:r>
    </w:p>
    <w:p w14:paraId="00000041">
      <w:pPr>
        <w:pStyle w:val="3"/>
        <w:numPr>
          <w:ilvl w:val="0"/>
          <w:numId w:val="9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Frame Allocation &amp; Thrashing</w:t>
      </w:r>
    </w:p>
    <w:p w14:paraId="00000042">
      <w:pPr>
        <w:pStyle w:val="3"/>
        <w:numPr>
          <w:ilvl w:val="0"/>
          <w:numId w:val="10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Equal Allocation</w:t>
      </w:r>
    </w:p>
    <w:p w14:paraId="00000043">
      <w:pPr>
        <w:pStyle w:val="3"/>
        <w:numPr>
          <w:ilvl w:val="0"/>
          <w:numId w:val="10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Proportional Allocation</w:t>
      </w:r>
    </w:p>
    <w:p w14:paraId="00000044">
      <w:pPr>
        <w:pStyle w:val="3"/>
        <w:numPr>
          <w:ilvl w:val="0"/>
          <w:numId w:val="10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Working-Set Model</w:t>
      </w:r>
    </w:p>
    <w:p w14:paraId="00000045">
      <w:pPr>
        <w:pStyle w:val="3"/>
        <w:numPr>
          <w:ilvl w:val="0"/>
          <w:numId w:val="11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File System &amp; Space Allocation</w:t>
      </w:r>
    </w:p>
    <w:p w14:paraId="00000046">
      <w:pPr>
        <w:pStyle w:val="3"/>
        <w:numPr>
          <w:ilvl w:val="0"/>
          <w:numId w:val="12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Bit Vector / Bitmap</w:t>
      </w:r>
    </w:p>
    <w:p w14:paraId="00000047">
      <w:pPr>
        <w:pStyle w:val="3"/>
        <w:numPr>
          <w:ilvl w:val="0"/>
          <w:numId w:val="12"/>
        </w:numPr>
        <w:spacing w:before="0" w:beforeAutospacing="0" w:after="0" w:afterAutospacing="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Index Block Capacity</w:t>
      </w:r>
    </w:p>
    <w:p w14:paraId="00000048">
      <w:pPr>
        <w:pStyle w:val="3"/>
        <w:numPr>
          <w:ilvl w:val="0"/>
          <w:numId w:val="12"/>
        </w:numPr>
        <w:spacing w:before="0" w:beforeAutospacing="0" w:after="240" w:line="276" w:lineRule="auto"/>
        <w:ind w:left="720" w:hanging="360"/>
        <w:rPr>
          <w:rFonts w:hint="default" w:ascii="Papyrus" w:hAnsi="Papyrus" w:cs="Papyrus"/>
          <w:b/>
          <w:bCs/>
          <w:sz w:val="44"/>
          <w:szCs w:val="44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bookmarkStart w:id="1" w:name="_teykrqhsgoxm" w:colFirst="0" w:colLast="0"/>
      <w:bookmarkEnd w:id="1"/>
      <w:r>
        <w:rPr>
          <w:rFonts w:hint="default" w:ascii="Papyrus" w:hAnsi="Papyrus" w:cs="Papyrus"/>
          <w:b/>
          <w:bCs/>
          <w:sz w:val="44"/>
          <w:szCs w:val="44"/>
          <w:rtl w:val="0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File Access Calculations</w:t>
      </w:r>
    </w:p>
    <w:bookmarkEnd w:id="0"/>
    <w:p w14:paraId="00000049">
      <w:pPr>
        <w:pStyle w:val="3"/>
        <w:spacing w:before="360" w:after="80" w:line="276" w:lineRule="auto"/>
        <w:rPr>
          <w:rFonts w:hint="default" w:ascii="Footlight MT Light" w:hAnsi="Footlight MT Light" w:cs="Footlight MT Light"/>
          <w:sz w:val="52"/>
          <w:szCs w:val="52"/>
        </w:rPr>
      </w:pPr>
    </w:p>
    <w:p w14:paraId="0000004A">
      <w:pPr>
        <w:pStyle w:val="3"/>
        <w:spacing w:before="360" w:after="80" w:line="276" w:lineRule="auto"/>
        <w:rPr>
          <w:rFonts w:hint="default" w:ascii="Footlight MT Light" w:hAnsi="Footlight MT Light" w:cs="Footlight MT Light"/>
          <w:sz w:val="52"/>
          <w:szCs w:val="52"/>
        </w:rPr>
      </w:pPr>
      <w:bookmarkStart w:id="2" w:name="_4hay37j294kr" w:colFirst="0" w:colLast="0"/>
      <w:bookmarkEnd w:id="2"/>
    </w:p>
    <w:p w14:paraId="0000004B">
      <w:pPr>
        <w:pStyle w:val="3"/>
        <w:spacing w:before="360" w:after="80" w:line="276" w:lineRule="auto"/>
        <w:rPr>
          <w:rFonts w:hint="default" w:ascii="Footlight MT Light" w:hAnsi="Footlight MT Light" w:cs="Footlight MT Light"/>
          <w:sz w:val="52"/>
          <w:szCs w:val="52"/>
        </w:rPr>
      </w:pPr>
      <w:bookmarkStart w:id="3" w:name="_mee2935vq9q1" w:colFirst="0" w:colLast="0"/>
      <w:bookmarkEnd w:id="3"/>
      <w:r>
        <w:rPr>
          <w:rFonts w:hint="default" w:ascii="Footlight MT Light" w:hAnsi="Footlight MT Light" w:cs="Footlight MT Light"/>
          <w:sz w:val="52"/>
          <w:szCs w:val="52"/>
          <w:rtl w:val="0"/>
        </w:rPr>
        <w:t>1. Turnaround Time, Waiting Time, Response Time</w:t>
      </w:r>
    </w:p>
    <w:p w14:paraId="0000004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tbl>
      <w:tblPr>
        <w:tblStyle w:val="13"/>
        <w:tblW w:w="759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2105"/>
        <w:gridCol w:w="1925"/>
        <w:gridCol w:w="2570"/>
      </w:tblGrid>
      <w:tr w14:paraId="42B91BB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D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Process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Arrival Time (AT)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4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Burst Time (BT)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Completion Time (CT)</w:t>
            </w:r>
          </w:p>
        </w:tc>
      </w:tr>
      <w:tr w14:paraId="4350F1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1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2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3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54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5</w:t>
            </w:r>
          </w:p>
        </w:tc>
      </w:tr>
    </w:tbl>
    <w:p w14:paraId="00000055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4" w:name="_99l0vw7m2g0p" w:colFirst="0" w:colLast="0"/>
      <w:bookmarkEnd w:id="4"/>
      <w:r>
        <w:rPr>
          <w:rFonts w:hint="default" w:ascii="Footlight MT Light" w:hAnsi="Footlight MT Light" w:cs="Footlight MT Light"/>
          <w:sz w:val="44"/>
          <w:szCs w:val="44"/>
          <w:rtl w:val="0"/>
        </w:rPr>
        <w:t>Turnaround Time</w:t>
      </w:r>
    </w:p>
    <w:p w14:paraId="0000005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TAT = CT − AT</w:t>
      </w:r>
    </w:p>
    <w:p w14:paraId="0000005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5 − 0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</w:t>
      </w:r>
    </w:p>
    <w:p w14:paraId="00000058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5" w:name="_m4z4q3qnq0w7" w:colFirst="0" w:colLast="0"/>
      <w:bookmarkEnd w:id="5"/>
      <w:r>
        <w:rPr>
          <w:rFonts w:hint="default" w:ascii="Footlight MT Light" w:hAnsi="Footlight MT Light" w:cs="Footlight MT Light"/>
          <w:sz w:val="44"/>
          <w:szCs w:val="44"/>
          <w:rtl w:val="0"/>
        </w:rPr>
        <w:t>Waiting Time</w:t>
      </w:r>
    </w:p>
    <w:p w14:paraId="0000005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WT = TAT − BT</w:t>
      </w:r>
    </w:p>
    <w:p w14:paraId="0000005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5 − 5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0</w:t>
      </w:r>
    </w:p>
    <w:p w14:paraId="0000005B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6" w:name="_czn4klr4pwd3" w:colFirst="0" w:colLast="0"/>
      <w:bookmarkEnd w:id="6"/>
      <w:r>
        <w:rPr>
          <w:rFonts w:hint="default" w:ascii="Footlight MT Light" w:hAnsi="Footlight MT Light" w:cs="Footlight MT Light"/>
          <w:sz w:val="44"/>
          <w:szCs w:val="44"/>
          <w:rtl w:val="0"/>
        </w:rPr>
        <w:t>Response Time</w:t>
      </w:r>
    </w:p>
    <w:p w14:paraId="0000005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RT = First CPU Start Time − AT</w:t>
      </w:r>
    </w:p>
    <w:p w14:paraId="0000005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P1 starts at 0.</w:t>
      </w:r>
    </w:p>
    <w:p w14:paraId="0000005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0 − 0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0</w:t>
      </w:r>
      <w:bookmarkStart w:id="105" w:name="_GoBack"/>
      <w:bookmarkEnd w:id="105"/>
    </w:p>
    <w:p w14:paraId="0000005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So:</w:t>
      </w:r>
    </w:p>
    <w:p w14:paraId="0000006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TAT = 5, WT = 0, RT = 0</w:t>
      </w:r>
    </w:p>
    <w:p w14:paraId="00000061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2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7" w:name="_tsu206q4napo" w:colFirst="0" w:colLast="0"/>
      <w:bookmarkEnd w:id="7"/>
      <w:r>
        <w:rPr>
          <w:rFonts w:hint="default" w:ascii="Footlight MT Light" w:hAnsi="Footlight MT Light" w:cs="Footlight MT Light"/>
          <w:sz w:val="72"/>
          <w:szCs w:val="72"/>
          <w:rtl w:val="0"/>
        </w:rPr>
        <w:t>2. Non-Preemptive SJF</w:t>
      </w:r>
    </w:p>
    <w:p w14:paraId="0000006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Example:</w:t>
      </w:r>
    </w:p>
    <w:tbl>
      <w:tblPr>
        <w:tblStyle w:val="14"/>
        <w:tblW w:w="20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545"/>
        <w:gridCol w:w="545"/>
      </w:tblGrid>
      <w:tr w14:paraId="3BE767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4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Process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5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AT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6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BT</w:t>
            </w:r>
          </w:p>
        </w:tc>
      </w:tr>
      <w:tr w14:paraId="3B514DC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7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8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9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6</w:t>
            </w:r>
          </w:p>
        </w:tc>
      </w:tr>
      <w:tr w14:paraId="5B3844F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A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B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C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3</w:t>
            </w:r>
          </w:p>
        </w:tc>
      </w:tr>
      <w:tr w14:paraId="234F7A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D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E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6F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2</w:t>
            </w:r>
          </w:p>
        </w:tc>
      </w:tr>
    </w:tbl>
    <w:p w14:paraId="0000007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All arrive at time 0.</w:t>
      </w:r>
    </w:p>
    <w:p w14:paraId="0000007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Shortest burst first:</w:t>
      </w:r>
    </w:p>
    <w:p w14:paraId="0000007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P3 → P2 → P1</w:t>
      </w:r>
    </w:p>
    <w:p w14:paraId="00000073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8" w:name="_xw5vqstwrqey" w:colFirst="0" w:colLast="0"/>
      <w:bookmarkEnd w:id="8"/>
      <w:r>
        <w:rPr>
          <w:rFonts w:hint="default" w:ascii="Footlight MT Light" w:hAnsi="Footlight MT Light" w:cs="Footlight MT Light"/>
          <w:sz w:val="44"/>
          <w:szCs w:val="44"/>
          <w:rtl w:val="0"/>
        </w:rPr>
        <w:t>Gantt Chart</w:t>
      </w:r>
    </w:p>
    <w:p w14:paraId="000000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0      2       5          11</w:t>
      </w:r>
    </w:p>
    <w:p w14:paraId="00000075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|  P3  |  P2   |    P1    |</w:t>
      </w:r>
    </w:p>
    <w:p w14:paraId="0000007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Now calculate:</w:t>
      </w:r>
    </w:p>
    <w:p w14:paraId="00000077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9" w:name="_ec4zt0n9mife" w:colFirst="0" w:colLast="0"/>
      <w:bookmarkEnd w:id="9"/>
      <w:r>
        <w:rPr>
          <w:rFonts w:hint="default" w:ascii="Footlight MT Light" w:hAnsi="Footlight MT Light" w:cs="Footlight MT Light"/>
          <w:sz w:val="44"/>
          <w:szCs w:val="44"/>
          <w:rtl w:val="0"/>
        </w:rPr>
        <w:t>P3</w:t>
      </w:r>
    </w:p>
    <w:p w14:paraId="0000007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CT = 2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TAT = 2 − 0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WT = 2 − 2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0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RT = 0 − 0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0</w:t>
      </w:r>
    </w:p>
    <w:p w14:paraId="00000079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10" w:name="_2n4aan7dahk4" w:colFirst="0" w:colLast="0"/>
      <w:bookmarkEnd w:id="10"/>
      <w:r>
        <w:rPr>
          <w:rFonts w:hint="default" w:ascii="Footlight MT Light" w:hAnsi="Footlight MT Light" w:cs="Footlight MT Light"/>
          <w:sz w:val="44"/>
          <w:szCs w:val="44"/>
          <w:rtl w:val="0"/>
        </w:rPr>
        <w:t>P2</w:t>
      </w:r>
    </w:p>
    <w:p w14:paraId="0000007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CT = 5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TAT = 5 − 0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WT = 5 − 3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RT = 2 − 0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</w:t>
      </w:r>
    </w:p>
    <w:p w14:paraId="0000007B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11" w:name="_6pdb9153pneu" w:colFirst="0" w:colLast="0"/>
      <w:bookmarkEnd w:id="11"/>
      <w:r>
        <w:rPr>
          <w:rFonts w:hint="default" w:ascii="Footlight MT Light" w:hAnsi="Footlight MT Light" w:cs="Footlight MT Light"/>
          <w:sz w:val="44"/>
          <w:szCs w:val="44"/>
          <w:rtl w:val="0"/>
        </w:rPr>
        <w:t>P1</w:t>
      </w:r>
    </w:p>
    <w:p w14:paraId="0000007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CT = 11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TAT = 11 − 0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11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WT = 11 − 6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RT = 5 − 0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</w:t>
      </w:r>
    </w:p>
    <w:p w14:paraId="0000007D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E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12" w:name="_ubmujxuqaklc" w:colFirst="0" w:colLast="0"/>
      <w:bookmarkEnd w:id="12"/>
      <w:r>
        <w:rPr>
          <w:rFonts w:hint="default" w:ascii="Footlight MT Light" w:hAnsi="Footlight MT Light" w:cs="Footlight MT Light"/>
          <w:sz w:val="72"/>
          <w:szCs w:val="72"/>
          <w:rtl w:val="0"/>
        </w:rPr>
        <w:t>3. SRTF / Preemptive SJF</w:t>
      </w:r>
    </w:p>
    <w:p w14:paraId="0000007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Example:</w:t>
      </w:r>
    </w:p>
    <w:tbl>
      <w:tblPr>
        <w:tblStyle w:val="15"/>
        <w:tblW w:w="208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545"/>
        <w:gridCol w:w="545"/>
      </w:tblGrid>
      <w:tr w14:paraId="46989B4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Process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AT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BT</w:t>
            </w:r>
          </w:p>
        </w:tc>
      </w:tr>
      <w:tr w14:paraId="3BC9E84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3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4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5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7</w:t>
            </w:r>
          </w:p>
        </w:tc>
      </w:tr>
      <w:tr w14:paraId="3FB7E44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6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7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8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3</w:t>
            </w:r>
          </w:p>
        </w:tc>
      </w:tr>
      <w:tr w14:paraId="7C7378B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9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A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8B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</w:t>
            </w:r>
          </w:p>
        </w:tc>
      </w:tr>
    </w:tbl>
    <w:p w14:paraId="0000008C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13" w:name="_llj70of4w76p" w:colFirst="0" w:colLast="0"/>
      <w:bookmarkEnd w:id="13"/>
      <w:r>
        <w:rPr>
          <w:rFonts w:hint="default" w:ascii="Footlight MT Light" w:hAnsi="Footlight MT Light" w:cs="Footlight MT Light"/>
          <w:sz w:val="44"/>
          <w:szCs w:val="44"/>
          <w:rtl w:val="0"/>
        </w:rPr>
        <w:t>Step-by-step</w:t>
      </w:r>
    </w:p>
    <w:p w14:paraId="0000008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At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0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→ only P1 → run P1.</w:t>
      </w:r>
    </w:p>
    <w:p w14:paraId="0000008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At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→ P2 arrives.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P1 has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 remaining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, P2 needs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→ switch to P2.</w:t>
      </w:r>
    </w:p>
    <w:p w14:paraId="0000008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At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→ P3 arrives.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P2 has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 remaining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, P3 needs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→ finish P2 first.</w:t>
      </w:r>
    </w:p>
    <w:p w14:paraId="00000090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14" w:name="_3qo2pdmsqq5s" w:colFirst="0" w:colLast="0"/>
      <w:bookmarkEnd w:id="14"/>
      <w:r>
        <w:rPr>
          <w:rFonts w:hint="default" w:ascii="Footlight MT Light" w:hAnsi="Footlight MT Light" w:cs="Footlight MT Light"/>
          <w:sz w:val="44"/>
          <w:szCs w:val="44"/>
          <w:rtl w:val="0"/>
        </w:rPr>
        <w:t>Gantt Chart</w:t>
      </w:r>
    </w:p>
    <w:p w14:paraId="0000009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0    2       5   6          11</w:t>
      </w:r>
    </w:p>
    <w:p w14:paraId="00000092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| P1 |   P2   |P3|    P1    |</w:t>
      </w:r>
    </w:p>
    <w:p w14:paraId="0000009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Completion times:</w:t>
      </w:r>
    </w:p>
    <w:p w14:paraId="00000094">
      <w:pPr>
        <w:numPr>
          <w:ilvl w:val="0"/>
          <w:numId w:val="13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P1 → CT = 11</w:t>
      </w:r>
    </w:p>
    <w:p w14:paraId="00000095">
      <w:pPr>
        <w:numPr>
          <w:ilvl w:val="0"/>
          <w:numId w:val="13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P2 → CT = 5</w:t>
      </w:r>
    </w:p>
    <w:p w14:paraId="00000096">
      <w:pPr>
        <w:numPr>
          <w:ilvl w:val="0"/>
          <w:numId w:val="13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P3 → CT = 6</w:t>
      </w:r>
    </w:p>
    <w:p w14:paraId="0000009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Then use:</w:t>
      </w:r>
    </w:p>
    <w:p w14:paraId="0000009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TAT = CT − AT</w:t>
      </w:r>
    </w:p>
    <w:p w14:paraId="0000009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WT = TAT − BT</w:t>
      </w:r>
    </w:p>
    <w:p w14:paraId="0000009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RT = First Start − AT</w:t>
      </w:r>
    </w:p>
    <w:p w14:paraId="0000009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That's the main SRTF calculation.</w:t>
      </w:r>
    </w:p>
    <w:p w14:paraId="0000009C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D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15" w:name="_6ffefsnpztxq" w:colFirst="0" w:colLast="0"/>
      <w:bookmarkEnd w:id="15"/>
      <w:r>
        <w:rPr>
          <w:rFonts w:hint="default" w:ascii="Footlight MT Light" w:hAnsi="Footlight MT Light" w:cs="Footlight MT Light"/>
          <w:sz w:val="72"/>
          <w:szCs w:val="72"/>
          <w:rtl w:val="0"/>
        </w:rPr>
        <w:t>4. Round Robin</w:t>
      </w:r>
    </w:p>
    <w:p w14:paraId="0000009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09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Time Quantum = 2</w:t>
      </w:r>
    </w:p>
    <w:tbl>
      <w:tblPr>
        <w:tblStyle w:val="16"/>
        <w:tblW w:w="15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545"/>
      </w:tblGrid>
      <w:tr w14:paraId="7A9277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Process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BT</w:t>
            </w:r>
          </w:p>
        </w:tc>
      </w:tr>
      <w:tr w14:paraId="1AB20D0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2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3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5</w:t>
            </w:r>
          </w:p>
        </w:tc>
      </w:tr>
      <w:tr w14:paraId="39D654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4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5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3</w:t>
            </w:r>
          </w:p>
        </w:tc>
      </w:tr>
      <w:tr w14:paraId="08A9B6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6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A7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2</w:t>
            </w:r>
          </w:p>
        </w:tc>
      </w:tr>
    </w:tbl>
    <w:p w14:paraId="000000A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All AT = 0.</w:t>
      </w:r>
    </w:p>
    <w:p w14:paraId="000000A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Each process gets maximum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 units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0AA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16" w:name="_5bpixzj9ck57" w:colFirst="0" w:colLast="0"/>
      <w:bookmarkEnd w:id="16"/>
      <w:r>
        <w:rPr>
          <w:rFonts w:hint="default" w:ascii="Footlight MT Light" w:hAnsi="Footlight MT Light" w:cs="Footlight MT Light"/>
          <w:sz w:val="44"/>
          <w:szCs w:val="44"/>
          <w:rtl w:val="0"/>
        </w:rPr>
        <w:t>Gantt Chart</w:t>
      </w:r>
    </w:p>
    <w:p w14:paraId="000000A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0   2   4   6   8   10  11  12</w:t>
      </w:r>
    </w:p>
    <w:p w14:paraId="000000AC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|P1 |P2 |P3 |P1 |P2 |P1 |P1|</w:t>
      </w:r>
    </w:p>
    <w:p w14:paraId="000000A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Think of it like taking turns:</w:t>
      </w:r>
    </w:p>
    <w:p w14:paraId="000000AE">
      <w:pPr>
        <w:numPr>
          <w:ilvl w:val="0"/>
          <w:numId w:val="14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P1 → 2, remaining 3</w:t>
      </w:r>
    </w:p>
    <w:p w14:paraId="000000AF">
      <w:pPr>
        <w:numPr>
          <w:ilvl w:val="0"/>
          <w:numId w:val="14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P2 → 2, remaining 1</w:t>
      </w:r>
    </w:p>
    <w:p w14:paraId="000000B0">
      <w:pPr>
        <w:numPr>
          <w:ilvl w:val="0"/>
          <w:numId w:val="14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P3 → 2, finished</w:t>
      </w:r>
    </w:p>
    <w:p w14:paraId="000000B1">
      <w:pPr>
        <w:numPr>
          <w:ilvl w:val="0"/>
          <w:numId w:val="14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P1 → 2, remaining 1</w:t>
      </w:r>
    </w:p>
    <w:p w14:paraId="000000B2">
      <w:pPr>
        <w:numPr>
          <w:ilvl w:val="0"/>
          <w:numId w:val="14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P2 → 1, finished</w:t>
      </w:r>
    </w:p>
    <w:p w14:paraId="000000B3">
      <w:pPr>
        <w:numPr>
          <w:ilvl w:val="0"/>
          <w:numId w:val="14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P1 → 1, finished</w:t>
      </w:r>
    </w:p>
    <w:p w14:paraId="000000B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Important: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In Round Robin, keep reducing the remaining burst time by the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time quantum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0B5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6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17" w:name="_4h9km0vitkdu" w:colFirst="0" w:colLast="0"/>
      <w:bookmarkEnd w:id="17"/>
      <w:r>
        <w:rPr>
          <w:rFonts w:hint="default" w:ascii="Footlight MT Light" w:hAnsi="Footlight MT Light" w:cs="Footlight MT Light"/>
          <w:sz w:val="72"/>
          <w:szCs w:val="72"/>
          <w:rtl w:val="0"/>
        </w:rPr>
        <w:t>5. Priority Scheduling</w:t>
      </w:r>
    </w:p>
    <w:p w14:paraId="000000B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Suppose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smaller number = higher priority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tbl>
      <w:tblPr>
        <w:tblStyle w:val="17"/>
        <w:tblW w:w="258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545"/>
        <w:gridCol w:w="1040"/>
      </w:tblGrid>
      <w:tr w14:paraId="314152E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8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Process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BT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Priority</w:t>
            </w:r>
          </w:p>
        </w:tc>
      </w:tr>
      <w:tr w14:paraId="40D3E11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B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C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D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3</w:t>
            </w:r>
          </w:p>
        </w:tc>
      </w:tr>
      <w:tr w14:paraId="79A641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E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BF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0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</w:t>
            </w:r>
          </w:p>
        </w:tc>
      </w:tr>
      <w:tr w14:paraId="00C4B7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1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2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C3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2</w:t>
            </w:r>
          </w:p>
        </w:tc>
      </w:tr>
    </w:tbl>
    <w:p w14:paraId="000000C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All AT = 0.</w:t>
      </w:r>
    </w:p>
    <w:p w14:paraId="000000C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Priority order:</w:t>
      </w:r>
    </w:p>
    <w:p w14:paraId="000000C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P2 → P3 → P1</w:t>
      </w:r>
    </w:p>
    <w:p w14:paraId="000000C7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18" w:name="_ueg9h6xqu5k5" w:colFirst="0" w:colLast="0"/>
      <w:bookmarkEnd w:id="18"/>
      <w:r>
        <w:rPr>
          <w:rFonts w:hint="default" w:ascii="Footlight MT Light" w:hAnsi="Footlight MT Light" w:cs="Footlight MT Light"/>
          <w:sz w:val="44"/>
          <w:szCs w:val="44"/>
          <w:rtl w:val="0"/>
        </w:rPr>
        <w:t>Gantt Chart</w:t>
      </w:r>
    </w:p>
    <w:p w14:paraId="000000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0    2       6          11</w:t>
      </w:r>
    </w:p>
    <w:p w14:paraId="000000C9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| P2 |  P3   |    P1    |</w:t>
      </w:r>
    </w:p>
    <w:p w14:paraId="000000C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Completion times:</w:t>
      </w:r>
    </w:p>
    <w:p w14:paraId="000000CB">
      <w:pPr>
        <w:numPr>
          <w:ilvl w:val="0"/>
          <w:numId w:val="15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P2 = 2</w:t>
      </w:r>
    </w:p>
    <w:p w14:paraId="000000CC">
      <w:pPr>
        <w:numPr>
          <w:ilvl w:val="0"/>
          <w:numId w:val="15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P3 = 6</w:t>
      </w:r>
    </w:p>
    <w:p w14:paraId="000000CD">
      <w:pPr>
        <w:numPr>
          <w:ilvl w:val="0"/>
          <w:numId w:val="15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P1 = 11</w:t>
      </w:r>
    </w:p>
    <w:p w14:paraId="000000C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Then:</w:t>
      </w:r>
    </w:p>
    <w:p w14:paraId="000000C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TAT = CT − AT</w:t>
      </w:r>
    </w:p>
    <w:p w14:paraId="000000D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WT = TAT − BT</w:t>
      </w:r>
    </w:p>
    <w:p w14:paraId="000000D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RT = First Start − AT</w:t>
      </w:r>
    </w:p>
    <w:p w14:paraId="000000D2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19" w:name="_9iwu4pu8162h" w:colFirst="0" w:colLast="0"/>
      <w:bookmarkEnd w:id="19"/>
      <w:r>
        <w:rPr>
          <w:rFonts w:hint="default" w:ascii="Footlight MT Light" w:hAnsi="Footlight MT Light" w:cs="Footlight MT Light"/>
          <w:sz w:val="44"/>
          <w:szCs w:val="44"/>
          <w:rtl w:val="0"/>
        </w:rPr>
        <w:t>⭐ Easy formulas to remember</w:t>
      </w:r>
    </w:p>
    <w:p w14:paraId="000000D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TAT = CT − AT</w:t>
      </w:r>
    </w:p>
    <w:p w14:paraId="000000D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WT = TAT − BT</w:t>
      </w:r>
    </w:p>
    <w:p w14:paraId="000000D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RT = First Start Time − AT</w:t>
      </w:r>
    </w:p>
    <w:p w14:paraId="000000D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And for algorithms:</w:t>
      </w:r>
    </w:p>
    <w:p w14:paraId="000000D7">
      <w:pPr>
        <w:numPr>
          <w:ilvl w:val="0"/>
          <w:numId w:val="16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SJF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→ shortest burst first</w:t>
      </w:r>
    </w:p>
    <w:p w14:paraId="000000D8">
      <w:pPr>
        <w:numPr>
          <w:ilvl w:val="0"/>
          <w:numId w:val="16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SRTF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→ shortest </w:t>
      </w:r>
      <w:r>
        <w:rPr>
          <w:rFonts w:hint="default" w:ascii="Footlight MT Light" w:hAnsi="Footlight MT Light" w:cs="Footlight MT Light"/>
          <w:i/>
          <w:iCs/>
          <w:sz w:val="40"/>
          <w:szCs w:val="40"/>
          <w:rtl w:val="0"/>
        </w:rPr>
        <w:t>remaining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burst first</w:t>
      </w:r>
    </w:p>
    <w:p w14:paraId="000000D9">
      <w:pPr>
        <w:numPr>
          <w:ilvl w:val="0"/>
          <w:numId w:val="16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Round Robin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→ everyone gets a fixed time quantum</w:t>
      </w:r>
    </w:p>
    <w:p w14:paraId="000000DA">
      <w:pPr>
        <w:numPr>
          <w:ilvl w:val="0"/>
          <w:numId w:val="16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Priority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→ highest-priority process first</w:t>
      </w:r>
    </w:p>
    <w:p w14:paraId="000000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0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0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0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0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0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0E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0E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0E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0E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0E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0E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0E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0E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0E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0E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Sure — only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simple math examples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0EB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20" w:name="_d0hocna1p342" w:colFirst="0" w:colLast="0"/>
      <w:bookmarkEnd w:id="20"/>
      <w:r>
        <w:rPr>
          <w:rFonts w:hint="default" w:ascii="Footlight MT Light" w:hAnsi="Footlight MT Light" w:cs="Footlight MT Light"/>
          <w:sz w:val="72"/>
          <w:szCs w:val="72"/>
          <w:rtl w:val="0"/>
        </w:rPr>
        <w:t>1. Need Matrix</w:t>
      </w:r>
    </w:p>
    <w:p w14:paraId="000000E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Formula:</w:t>
      </w:r>
    </w:p>
    <w:p w14:paraId="000000E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Need = Max − Allocation</w:t>
      </w:r>
    </w:p>
    <w:p w14:paraId="000000E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Example:</w:t>
      </w:r>
    </w:p>
    <w:tbl>
      <w:tblPr>
        <w:tblStyle w:val="18"/>
        <w:tblW w:w="32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995"/>
        <w:gridCol w:w="1280"/>
      </w:tblGrid>
      <w:tr w14:paraId="284F77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E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Process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Max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Allocation</w:t>
            </w:r>
          </w:p>
        </w:tc>
      </w:tr>
      <w:tr w14:paraId="4761A8E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2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3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(7, 5, 3)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4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(0, 1, 0)</w:t>
            </w:r>
          </w:p>
        </w:tc>
      </w:tr>
      <w:tr w14:paraId="0192D35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5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6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(3, 2, 2)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7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(2, 0, 0)</w:t>
            </w:r>
          </w:p>
        </w:tc>
      </w:tr>
    </w:tbl>
    <w:p w14:paraId="000000F8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21" w:name="_iwnwsk1x8uy" w:colFirst="0" w:colLast="0"/>
      <w:bookmarkEnd w:id="21"/>
      <w:r>
        <w:rPr>
          <w:rFonts w:hint="default" w:ascii="Footlight MT Light" w:hAnsi="Footlight MT Light" w:cs="Footlight MT Light"/>
          <w:sz w:val="44"/>
          <w:szCs w:val="44"/>
          <w:rtl w:val="0"/>
        </w:rPr>
        <w:t>P1</w:t>
      </w:r>
    </w:p>
    <w:p w14:paraId="000000F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Need = (7,5,3) − (0,1,0)</w:t>
      </w:r>
    </w:p>
    <w:p w14:paraId="000000F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(7,4,3)</w:t>
      </w:r>
    </w:p>
    <w:p w14:paraId="000000FB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22" w:name="_wht3tr7zsry" w:colFirst="0" w:colLast="0"/>
      <w:bookmarkEnd w:id="22"/>
      <w:r>
        <w:rPr>
          <w:rFonts w:hint="default" w:ascii="Footlight MT Light" w:hAnsi="Footlight MT Light" w:cs="Footlight MT Light"/>
          <w:sz w:val="44"/>
          <w:szCs w:val="44"/>
          <w:rtl w:val="0"/>
        </w:rPr>
        <w:t>P2</w:t>
      </w:r>
    </w:p>
    <w:p w14:paraId="000000F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Need = (3,2,2) − (2,0,0)</w:t>
      </w:r>
    </w:p>
    <w:p w14:paraId="000000F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(1,2,2)</w:t>
      </w:r>
    </w:p>
    <w:p w14:paraId="000000F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So:</w:t>
      </w:r>
    </w:p>
    <w:tbl>
      <w:tblPr>
        <w:tblStyle w:val="19"/>
        <w:tblW w:w="187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875"/>
      </w:tblGrid>
      <w:tr w14:paraId="66559D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Process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Need</w:t>
            </w:r>
          </w:p>
        </w:tc>
      </w:tr>
      <w:tr w14:paraId="3E3053B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1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2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(7,4,3)</w:t>
            </w:r>
          </w:p>
        </w:tc>
      </w:tr>
      <w:tr w14:paraId="4AA052F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3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4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(1,2,2)</w:t>
            </w:r>
          </w:p>
        </w:tc>
      </w:tr>
    </w:tbl>
    <w:p w14:paraId="00000105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06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23" w:name="_rntcwhwzkj5r" w:colFirst="0" w:colLast="0"/>
      <w:bookmarkEnd w:id="23"/>
      <w:r>
        <w:rPr>
          <w:rFonts w:hint="default" w:ascii="Footlight MT Light" w:hAnsi="Footlight MT Light" w:cs="Footlight MT Light"/>
          <w:sz w:val="72"/>
          <w:szCs w:val="72"/>
          <w:rtl w:val="0"/>
        </w:rPr>
        <w:t>2. Checking Safe State</w:t>
      </w:r>
    </w:p>
    <w:p w14:paraId="0000010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10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Available = (3, 3, 2)</w:t>
      </w:r>
    </w:p>
    <w:p w14:paraId="0000010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And:</w:t>
      </w:r>
    </w:p>
    <w:tbl>
      <w:tblPr>
        <w:tblStyle w:val="20"/>
        <w:tblW w:w="31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95"/>
        <w:gridCol w:w="875"/>
        <w:gridCol w:w="1280"/>
      </w:tblGrid>
      <w:tr w14:paraId="4854234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Process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Need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C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Allocation</w:t>
            </w:r>
          </w:p>
        </w:tc>
      </w:tr>
      <w:tr w14:paraId="2A5E62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D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E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(1,2,2)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F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(2,0,0)</w:t>
            </w:r>
          </w:p>
        </w:tc>
      </w:tr>
      <w:tr w14:paraId="4B4AF5A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0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1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(2,1,0)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2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(1,1,1)</w:t>
            </w:r>
          </w:p>
        </w:tc>
      </w:tr>
      <w:tr w14:paraId="54CE59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3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4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(3,2,1)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5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(2,1,1)</w:t>
            </w:r>
          </w:p>
        </w:tc>
      </w:tr>
    </w:tbl>
    <w:p w14:paraId="0000011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We compare:</w:t>
      </w:r>
    </w:p>
    <w:p w14:paraId="0000011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Need ≤ Available</w:t>
      </w:r>
    </w:p>
    <w:p w14:paraId="00000118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24" w:name="_4wepqjj4ho23" w:colFirst="0" w:colLast="0"/>
      <w:bookmarkEnd w:id="24"/>
      <w:r>
        <w:rPr>
          <w:rFonts w:hint="default" w:ascii="Footlight MT Light" w:hAnsi="Footlight MT Light" w:cs="Footlight MT Light"/>
          <w:sz w:val="44"/>
          <w:szCs w:val="44"/>
          <w:rtl w:val="0"/>
        </w:rPr>
        <w:t>Step 1: P1</w:t>
      </w:r>
    </w:p>
    <w:p w14:paraId="0000011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Need P1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(1,2,2)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Available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(3,3,2)</w:t>
      </w:r>
    </w:p>
    <w:p w14:paraId="0000011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All values are smaller/equal:</w:t>
      </w:r>
    </w:p>
    <w:p w14:paraId="0000011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(1≤3, 2≤3, 2≤2)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✅</w:t>
      </w:r>
    </w:p>
    <w:p w14:paraId="0000011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So P1 can finish.</w:t>
      </w:r>
    </w:p>
    <w:p w14:paraId="0000011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After P1 finishes, its Allocation comes back:</w:t>
      </w:r>
    </w:p>
    <w:p w14:paraId="0000011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Available = Available + Allocation</w:t>
      </w:r>
    </w:p>
    <w:p w14:paraId="0000011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(3,3,2) + (2,0,0)</w:t>
      </w:r>
    </w:p>
    <w:p w14:paraId="0000012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(5,3,2)</w:t>
      </w:r>
    </w:p>
    <w:p w14:paraId="00000121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25" w:name="_m97a3dfxcztl" w:colFirst="0" w:colLast="0"/>
      <w:bookmarkEnd w:id="25"/>
      <w:r>
        <w:rPr>
          <w:rFonts w:hint="default" w:ascii="Footlight MT Light" w:hAnsi="Footlight MT Light" w:cs="Footlight MT Light"/>
          <w:sz w:val="44"/>
          <w:szCs w:val="44"/>
          <w:rtl w:val="0"/>
        </w:rPr>
        <w:t>Step 2: P2</w:t>
      </w:r>
    </w:p>
    <w:p w14:paraId="0000012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Need = (2,1,0)</w:t>
      </w:r>
    </w:p>
    <w:p w14:paraId="0000012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Available = (5,3,2)</w:t>
      </w:r>
    </w:p>
    <w:p w14:paraId="0000012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(2≤5, 1≤3, 0≤2)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✅</w:t>
      </w:r>
    </w:p>
    <w:p w14:paraId="0000012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P2 finishes.</w:t>
      </w:r>
    </w:p>
    <w:p w14:paraId="0000012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Available:</w:t>
      </w:r>
    </w:p>
    <w:p w14:paraId="0000012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(5,3,2) + (1,1,1)</w:t>
      </w:r>
    </w:p>
    <w:p w14:paraId="0000012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(6,4,3)</w:t>
      </w:r>
    </w:p>
    <w:p w14:paraId="00000129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26" w:name="_7p9fb1rag2lw" w:colFirst="0" w:colLast="0"/>
      <w:bookmarkEnd w:id="26"/>
      <w:r>
        <w:rPr>
          <w:rFonts w:hint="default" w:ascii="Footlight MT Light" w:hAnsi="Footlight MT Light" w:cs="Footlight MT Light"/>
          <w:sz w:val="44"/>
          <w:szCs w:val="44"/>
          <w:rtl w:val="0"/>
        </w:rPr>
        <w:t>Step 3: P3</w:t>
      </w:r>
    </w:p>
    <w:p w14:paraId="0000012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Need = (3,2,1)</w:t>
      </w:r>
    </w:p>
    <w:p w14:paraId="0000012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Available = (6,4,3)</w:t>
      </w:r>
    </w:p>
    <w:p w14:paraId="0000012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(3≤6, 2≤4, 1≤3)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✅</w:t>
      </w:r>
    </w:p>
    <w:p w14:paraId="0000012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P3 finishes.</w:t>
      </w:r>
    </w:p>
    <w:p w14:paraId="0000012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Therefore:</w:t>
      </w:r>
    </w:p>
    <w:p w14:paraId="0000012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Safe Sequence = P1 → P2 → P3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✅</w:t>
      </w:r>
    </w:p>
    <w:p w14:paraId="0000013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So the system is in a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SAFE STATE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131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32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27" w:name="_kh2fmrg2nl1u" w:colFirst="0" w:colLast="0"/>
      <w:bookmarkEnd w:id="27"/>
      <w:r>
        <w:rPr>
          <w:rFonts w:hint="default" w:ascii="Footlight MT Light" w:hAnsi="Footlight MT Light" w:cs="Footlight MT Light"/>
          <w:sz w:val="72"/>
          <w:szCs w:val="72"/>
          <w:rtl w:val="0"/>
        </w:rPr>
        <w:t>3. Resource Request Validation</w:t>
      </w:r>
    </w:p>
    <w:p w14:paraId="0000013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13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Available = (3,3,2)</w:t>
      </w:r>
    </w:p>
    <w:p w14:paraId="0000013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P1 requests:</w:t>
      </w:r>
    </w:p>
    <w:p w14:paraId="0000013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Request = (1,2,2)</w:t>
      </w:r>
    </w:p>
    <w:p w14:paraId="0000013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P1's Need:</w:t>
      </w:r>
    </w:p>
    <w:p w14:paraId="0000013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Need = (1,2,2)</w:t>
      </w:r>
    </w:p>
    <w:p w14:paraId="0000013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First check:</w:t>
      </w:r>
    </w:p>
    <w:p w14:paraId="0000013A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28" w:name="_w5zbuwlobtf0" w:colFirst="0" w:colLast="0"/>
      <w:bookmarkEnd w:id="28"/>
      <w:r>
        <w:rPr>
          <w:rFonts w:hint="default" w:ascii="Footlight MT Light" w:hAnsi="Footlight MT Light" w:cs="Footlight MT Light"/>
          <w:sz w:val="44"/>
          <w:szCs w:val="44"/>
          <w:rtl w:val="0"/>
        </w:rPr>
        <w:t>Request ≤ Need?</w:t>
      </w:r>
    </w:p>
    <w:p w14:paraId="0000013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(1,2,2) ≤ (1,2,2) ✅</w:t>
      </w:r>
    </w:p>
    <w:p w14:paraId="0000013C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29" w:name="_detgd9jqxez6" w:colFirst="0" w:colLast="0"/>
      <w:bookmarkEnd w:id="29"/>
      <w:r>
        <w:rPr>
          <w:rFonts w:hint="default" w:ascii="Footlight MT Light" w:hAnsi="Footlight MT Light" w:cs="Footlight MT Light"/>
          <w:sz w:val="44"/>
          <w:szCs w:val="44"/>
          <w:rtl w:val="0"/>
        </w:rPr>
        <w:t>Request ≤ Available?</w:t>
      </w:r>
    </w:p>
    <w:p w14:paraId="0000013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(1,2,2) ≤ (3,3,2) ✅</w:t>
      </w:r>
    </w:p>
    <w:p w14:paraId="0000013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So we can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temporarily allocate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it.</w:t>
      </w:r>
    </w:p>
    <w:p w14:paraId="0000013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New Available:</w:t>
      </w:r>
    </w:p>
    <w:p w14:paraId="0000014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Available − Request</w:t>
      </w:r>
    </w:p>
    <w:p w14:paraId="0000014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(3,3,2) − (1,2,2)</w:t>
      </w:r>
    </w:p>
    <w:p w14:paraId="0000014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(2,1,0)</w:t>
      </w:r>
    </w:p>
    <w:p w14:paraId="0000014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Then run the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safety check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144">
      <w:pPr>
        <w:numPr>
          <w:ilvl w:val="0"/>
          <w:numId w:val="17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If a safe sequence exists →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Request can be granted ✅</w:t>
      </w:r>
    </w:p>
    <w:p w14:paraId="00000145">
      <w:pPr>
        <w:numPr>
          <w:ilvl w:val="0"/>
          <w:numId w:val="17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If no safe sequence exists →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Request must wait ❌</w:t>
      </w:r>
    </w:p>
    <w:p w14:paraId="00000146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47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30" w:name="_w2zxuksfhgqn" w:colFirst="0" w:colLast="0"/>
      <w:bookmarkEnd w:id="30"/>
      <w:r>
        <w:rPr>
          <w:rFonts w:hint="default" w:ascii="Footlight MT Light" w:hAnsi="Footlight MT Light" w:cs="Footlight MT Light"/>
          <w:sz w:val="44"/>
          <w:szCs w:val="44"/>
          <w:rtl w:val="0"/>
        </w:rPr>
        <w:t>⭐ Exam shortcut</w:t>
      </w:r>
    </w:p>
    <w:p w14:paraId="0000014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For Banker’s Algorithm, remember this order:</w:t>
      </w:r>
    </w:p>
    <w:p w14:paraId="0000014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1. Need = Max − Allocation</w:t>
      </w:r>
    </w:p>
    <w:p w14:paraId="0000014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2. Check Need ≤ Available</w:t>
      </w:r>
    </w:p>
    <w:p w14:paraId="0000014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3. If possible, process finishes</w:t>
      </w:r>
    </w:p>
    <w:p w14:paraId="0000014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4. Available = Available + Allocation</w:t>
      </w:r>
    </w:p>
    <w:p w14:paraId="0000014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5. Repeat</w:t>
      </w:r>
    </w:p>
    <w:p w14:paraId="0000014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6. If every process finishes → SAFE</w:t>
      </w:r>
    </w:p>
    <w:p w14:paraId="0000014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7. Write the Safe Sequence</w:t>
      </w:r>
    </w:p>
    <w:p w14:paraId="0000015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For a request:</w:t>
      </w:r>
    </w:p>
    <w:p w14:paraId="0000015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Request ≤ Need?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→ Yes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Request ≤ Available?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→ Yes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Then test safety.</w:t>
      </w:r>
    </w:p>
    <w:p w14:paraId="0000015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If safety test succeeds →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GRANT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15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5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5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5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5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5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5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5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5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5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5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5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5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6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6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6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Sure 👍 Let's do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only easy exam-type math examples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163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31" w:name="_9pltz6m0oxva" w:colFirst="0" w:colLast="0"/>
      <w:bookmarkEnd w:id="31"/>
      <w:r>
        <w:rPr>
          <w:rFonts w:hint="default" w:ascii="Footlight MT Light" w:hAnsi="Footlight MT Light" w:cs="Footlight MT Light"/>
          <w:sz w:val="72"/>
          <w:szCs w:val="72"/>
          <w:rtl w:val="0"/>
        </w:rPr>
        <w:t>1. Paging: Logical → Physical Address</w:t>
      </w:r>
    </w:p>
    <w:p w14:paraId="0000016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165">
      <w:pPr>
        <w:numPr>
          <w:ilvl w:val="0"/>
          <w:numId w:val="18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Logical address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2500</w:t>
      </w:r>
    </w:p>
    <w:p w14:paraId="00000166">
      <w:pPr>
        <w:numPr>
          <w:ilvl w:val="0"/>
          <w:numId w:val="18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Page size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1000 bytes</w:t>
      </w:r>
    </w:p>
    <w:p w14:paraId="00000167">
      <w:pPr>
        <w:numPr>
          <w:ilvl w:val="0"/>
          <w:numId w:val="18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Page table says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2 → Frame 5</w:t>
      </w:r>
    </w:p>
    <w:p w14:paraId="00000168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32" w:name="_figm97d7h3q9" w:colFirst="0" w:colLast="0"/>
      <w:bookmarkEnd w:id="32"/>
      <w:r>
        <w:rPr>
          <w:rFonts w:hint="default" w:ascii="Footlight MT Light" w:hAnsi="Footlight MT Light" w:cs="Footlight MT Light"/>
          <w:sz w:val="44"/>
          <w:szCs w:val="44"/>
          <w:rtl w:val="0"/>
        </w:rPr>
        <w:t>Step 1: Find Page Number</w:t>
      </w:r>
    </w:p>
    <w:p w14:paraId="0000016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Number = Logical Address ÷ Page Size</w:t>
      </w:r>
    </w:p>
    <w:p w14:paraId="0000016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2500 ÷ 1000</w:t>
      </w:r>
    </w:p>
    <w:p w14:paraId="0000016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Page number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</w:t>
      </w:r>
    </w:p>
    <w:p w14:paraId="0000016C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33" w:name="_kqtbn0sov6ri" w:colFirst="0" w:colLast="0"/>
      <w:bookmarkEnd w:id="33"/>
      <w:r>
        <w:rPr>
          <w:rFonts w:hint="default" w:ascii="Footlight MT Light" w:hAnsi="Footlight MT Light" w:cs="Footlight MT Light"/>
          <w:sz w:val="44"/>
          <w:szCs w:val="44"/>
          <w:rtl w:val="0"/>
        </w:rPr>
        <w:t>Step 2: Find Offset</w:t>
      </w:r>
    </w:p>
    <w:p w14:paraId="0000016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Offset = Logical Address − (Page Number × Page Size)</w:t>
      </w:r>
    </w:p>
    <w:p w14:paraId="0000016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2500 − (2 × 1000)</w:t>
      </w:r>
    </w:p>
    <w:p w14:paraId="0000016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500</w:t>
      </w:r>
    </w:p>
    <w:p w14:paraId="0000017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So:</w:t>
      </w:r>
    </w:p>
    <w:p w14:paraId="0000017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= 2, Offset = 500</w:t>
      </w:r>
    </w:p>
    <w:p w14:paraId="0000017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Page 2 is stored in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Frame 5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173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34" w:name="_g8swygx0rdnn" w:colFirst="0" w:colLast="0"/>
      <w:bookmarkEnd w:id="34"/>
      <w:r>
        <w:rPr>
          <w:rFonts w:hint="default" w:ascii="Footlight MT Light" w:hAnsi="Footlight MT Light" w:cs="Footlight MT Light"/>
          <w:sz w:val="44"/>
          <w:szCs w:val="44"/>
          <w:rtl w:val="0"/>
        </w:rPr>
        <w:t>Step 3: Physical Address</w:t>
      </w:r>
    </w:p>
    <w:p w14:paraId="0000017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Physical Address = Frame Number × Page Size + Offset</w:t>
      </w:r>
    </w:p>
    <w:p w14:paraId="0000017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5 × 1000 + 500</w:t>
      </w:r>
    </w:p>
    <w:p w14:paraId="0000017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5500</w:t>
      </w:r>
    </w:p>
    <w:p w14:paraId="0000017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Answer: Physical Address = 5500</w:t>
      </w:r>
    </w:p>
    <w:p w14:paraId="00000178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79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35" w:name="_72doaqav05eu" w:colFirst="0" w:colLast="0"/>
      <w:bookmarkEnd w:id="35"/>
      <w:r>
        <w:rPr>
          <w:rFonts w:hint="default" w:ascii="Footlight MT Light" w:hAnsi="Footlight MT Light" w:cs="Footlight MT Light"/>
          <w:sz w:val="72"/>
          <w:szCs w:val="72"/>
          <w:rtl w:val="0"/>
        </w:rPr>
        <w:t>2. Page Size = 2ᵏ</w:t>
      </w:r>
    </w:p>
    <w:p w14:paraId="0000017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17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size = 2¹⁰ bytes</w:t>
      </w:r>
    </w:p>
    <w:p w14:paraId="0000017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So:</w:t>
      </w:r>
    </w:p>
    <w:p w14:paraId="0000017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size = 1024 bytes</w:t>
      </w:r>
    </w:p>
    <w:p w14:paraId="0000017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If logical address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2500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:</w:t>
      </w:r>
    </w:p>
    <w:p w14:paraId="0000017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2500 ÷ 1024 = Page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with remainder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452</w:t>
      </w:r>
    </w:p>
    <w:p w14:paraId="0000018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So:</w:t>
      </w:r>
    </w:p>
    <w:p w14:paraId="00000181">
      <w:pPr>
        <w:numPr>
          <w:ilvl w:val="0"/>
          <w:numId w:val="19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Page number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</w:t>
      </w:r>
    </w:p>
    <w:p w14:paraId="00000182">
      <w:pPr>
        <w:numPr>
          <w:ilvl w:val="0"/>
          <w:numId w:val="19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Offset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452</w:t>
      </w:r>
    </w:p>
    <w:p w14:paraId="0000018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If Page 2 → Frame 7:</w:t>
      </w:r>
    </w:p>
    <w:p w14:paraId="0000018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Physical Address:</w:t>
      </w:r>
    </w:p>
    <w:p w14:paraId="0000018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7 × 1024 + 452</w:t>
      </w:r>
    </w:p>
    <w:p w14:paraId="0000018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7168 + 452</w:t>
      </w:r>
    </w:p>
    <w:p w14:paraId="0000018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7620</w:t>
      </w:r>
    </w:p>
    <w:p w14:paraId="0000018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Physical Address = 7620</w:t>
      </w:r>
    </w:p>
    <w:p w14:paraId="00000189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8A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36" w:name="_6l72ij4axegg" w:colFirst="0" w:colLast="0"/>
      <w:bookmarkEnd w:id="36"/>
      <w:r>
        <w:rPr>
          <w:rFonts w:hint="default" w:ascii="Footlight MT Light" w:hAnsi="Footlight MT Light" w:cs="Footlight MT Light"/>
          <w:sz w:val="72"/>
          <w:szCs w:val="72"/>
          <w:rtl w:val="0"/>
        </w:rPr>
        <w:t>3. Total Page Table Entries</w:t>
      </w:r>
    </w:p>
    <w:p w14:paraId="0000018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18C">
      <w:pPr>
        <w:numPr>
          <w:ilvl w:val="0"/>
          <w:numId w:val="20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Virtual address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16 bits</w:t>
      </w:r>
    </w:p>
    <w:p w14:paraId="0000018D">
      <w:pPr>
        <w:numPr>
          <w:ilvl w:val="0"/>
          <w:numId w:val="20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Page size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2⁴ bytes</w:t>
      </w:r>
    </w:p>
    <w:p w14:paraId="0000018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Number of offset bits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</w:t>
      </w:r>
    </w:p>
    <w:p w14:paraId="0000018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Therefore:</w:t>
      </w:r>
    </w:p>
    <w:p w14:paraId="0000019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number bits = 16 − 4 = 12 bits</w:t>
      </w:r>
    </w:p>
    <w:p w14:paraId="0000019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Number of pages:</w:t>
      </w:r>
    </w:p>
    <w:p w14:paraId="0000019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2¹² = 4096</w:t>
      </w:r>
    </w:p>
    <w:p w14:paraId="0000019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table entries = 4096</w:t>
      </w:r>
    </w:p>
    <w:p w14:paraId="00000194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37" w:name="_umc58qbv8g3e" w:colFirst="0" w:colLast="0"/>
      <w:bookmarkEnd w:id="37"/>
      <w:r>
        <w:rPr>
          <w:rFonts w:hint="default" w:ascii="Footlight MT Light" w:hAnsi="Footlight MT Light" w:cs="Footlight MT Light"/>
          <w:sz w:val="44"/>
          <w:szCs w:val="44"/>
          <w:rtl w:val="0"/>
        </w:rPr>
        <w:t>Easy rule:</w:t>
      </w:r>
    </w:p>
    <w:p w14:paraId="0000019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Number of pages = Virtual Address Space ÷ Page Size</w:t>
      </w:r>
    </w:p>
    <w:p w14:paraId="00000196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97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38" w:name="_d23la5f7mhgt" w:colFirst="0" w:colLast="0"/>
      <w:bookmarkEnd w:id="38"/>
      <w:r>
        <w:rPr>
          <w:rFonts w:hint="default" w:ascii="Footlight MT Light" w:hAnsi="Footlight MT Light" w:cs="Footlight MT Light"/>
          <w:sz w:val="72"/>
          <w:szCs w:val="72"/>
          <w:rtl w:val="0"/>
        </w:rPr>
        <w:t>4. Page Table Size</w:t>
      </w:r>
    </w:p>
    <w:p w14:paraId="0000019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199">
      <w:pPr>
        <w:numPr>
          <w:ilvl w:val="0"/>
          <w:numId w:val="21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Number of page table entries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4096</w:t>
      </w:r>
    </w:p>
    <w:p w14:paraId="0000019A">
      <w:pPr>
        <w:numPr>
          <w:ilvl w:val="0"/>
          <w:numId w:val="21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Each entry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 bytes</w:t>
      </w:r>
    </w:p>
    <w:p w14:paraId="0000019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Then:</w:t>
      </w:r>
    </w:p>
    <w:p w14:paraId="0000019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Table Size = Number of Entries × Size of Each Entry</w:t>
      </w:r>
    </w:p>
    <w:p w14:paraId="0000019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4096 × 4</w:t>
      </w:r>
    </w:p>
    <w:p w14:paraId="0000019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16,384 bytes</w:t>
      </w:r>
    </w:p>
    <w:p w14:paraId="0000019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16 KB</w:t>
      </w:r>
    </w:p>
    <w:p w14:paraId="000001A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Table Size = 16 KB</w:t>
      </w:r>
    </w:p>
    <w:p w14:paraId="000001A1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A2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39" w:name="_z0j4jjtl7pib" w:colFirst="0" w:colLast="0"/>
      <w:bookmarkEnd w:id="39"/>
      <w:r>
        <w:rPr>
          <w:rFonts w:hint="default" w:ascii="Footlight MT Light" w:hAnsi="Footlight MT Light" w:cs="Footlight MT Light"/>
          <w:sz w:val="72"/>
          <w:szCs w:val="72"/>
          <w:rtl w:val="0"/>
        </w:rPr>
        <w:t>5. EAT with TLB</w:t>
      </w:r>
    </w:p>
    <w:p w14:paraId="000001A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Formula:</w:t>
      </w:r>
    </w:p>
    <w:p w14:paraId="000001A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EAT = h(tₜₗᵦ + tₘₑₘ) + (1−h)(tₜₗᵦ + 2tₘₑₘ)</w:t>
      </w:r>
    </w:p>
    <w:p w14:paraId="000001A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1A6">
      <w:pPr>
        <w:numPr>
          <w:ilvl w:val="0"/>
          <w:numId w:val="22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TLB access time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10 ns</w:t>
      </w:r>
    </w:p>
    <w:p w14:paraId="000001A7">
      <w:pPr>
        <w:numPr>
          <w:ilvl w:val="0"/>
          <w:numId w:val="22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Memory access time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100 ns</w:t>
      </w:r>
    </w:p>
    <w:p w14:paraId="000001A8">
      <w:pPr>
        <w:numPr>
          <w:ilvl w:val="0"/>
          <w:numId w:val="22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Hit ratio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80% = 0.8</w:t>
      </w:r>
    </w:p>
    <w:p w14:paraId="000001A9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40" w:name="_m4rfrmuc7s76" w:colFirst="0" w:colLast="0"/>
      <w:bookmarkEnd w:id="40"/>
      <w:r>
        <w:rPr>
          <w:rFonts w:hint="default" w:ascii="Footlight MT Light" w:hAnsi="Footlight MT Light" w:cs="Footlight MT Light"/>
          <w:sz w:val="44"/>
          <w:szCs w:val="44"/>
          <w:rtl w:val="0"/>
        </w:rPr>
        <w:t>TLB Hit</w:t>
      </w:r>
    </w:p>
    <w:p w14:paraId="000001A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10 + 100</w:t>
      </w:r>
    </w:p>
    <w:p w14:paraId="000001A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110 ns</w:t>
      </w:r>
    </w:p>
    <w:p w14:paraId="000001AC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41" w:name="_2xyeu3ktb27" w:colFirst="0" w:colLast="0"/>
      <w:bookmarkEnd w:id="41"/>
      <w:r>
        <w:rPr>
          <w:rFonts w:hint="default" w:ascii="Footlight MT Light" w:hAnsi="Footlight MT Light" w:cs="Footlight MT Light"/>
          <w:sz w:val="44"/>
          <w:szCs w:val="44"/>
          <w:rtl w:val="0"/>
        </w:rPr>
        <w:t>TLB Miss</w:t>
      </w:r>
    </w:p>
    <w:p w14:paraId="000001A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10 + 2(100)</w:t>
      </w:r>
    </w:p>
    <w:p w14:paraId="000001A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210 ns</w:t>
      </w:r>
    </w:p>
    <w:p w14:paraId="000001A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Now:</w:t>
      </w:r>
    </w:p>
    <w:p w14:paraId="000001B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EAT = 0.8(110) + 0.2(210)</w:t>
      </w:r>
    </w:p>
    <w:p w14:paraId="000001B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88 + 42</w:t>
      </w:r>
    </w:p>
    <w:p w14:paraId="000001B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130 ns</w:t>
      </w:r>
    </w:p>
    <w:p w14:paraId="000001B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EAT = 130 ns</w:t>
      </w:r>
    </w:p>
    <w:p w14:paraId="000001B4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B5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42" w:name="_1nux6fkeds6" w:colFirst="0" w:colLast="0"/>
      <w:bookmarkEnd w:id="42"/>
      <w:r>
        <w:rPr>
          <w:rFonts w:hint="default" w:ascii="Footlight MT Light" w:hAnsi="Footlight MT Light" w:cs="Footlight MT Light"/>
          <w:sz w:val="72"/>
          <w:szCs w:val="72"/>
          <w:rtl w:val="0"/>
        </w:rPr>
        <w:t>6. EAT with Page Fault</w:t>
      </w:r>
    </w:p>
    <w:p w14:paraId="000001B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Formula:</w:t>
      </w:r>
    </w:p>
    <w:p w14:paraId="000001B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EAT = (1−p)tₘₑₘ + p(tₚₐgₑ ₍fₐᵤₗₜ₎)</w:t>
      </w:r>
    </w:p>
    <w:p w14:paraId="000001B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1B9">
      <w:pPr>
        <w:numPr>
          <w:ilvl w:val="0"/>
          <w:numId w:val="23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Memory access time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100 ns</w:t>
      </w:r>
    </w:p>
    <w:p w14:paraId="000001BA">
      <w:pPr>
        <w:numPr>
          <w:ilvl w:val="0"/>
          <w:numId w:val="23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Page fault probability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0.01 = 1%</w:t>
      </w:r>
    </w:p>
    <w:p w14:paraId="000001BB">
      <w:pPr>
        <w:numPr>
          <w:ilvl w:val="0"/>
          <w:numId w:val="23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Page fault service time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10 ms</w:t>
      </w:r>
    </w:p>
    <w:p w14:paraId="000001B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First convert everything to the same unit.</w:t>
      </w:r>
    </w:p>
    <w:p w14:paraId="000001B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10 ms = 10,000,000 ns</w:t>
      </w:r>
    </w:p>
    <w:p w14:paraId="000001B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Now:</w:t>
      </w:r>
    </w:p>
    <w:p w14:paraId="000001B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EAT = (1 − 0.01)(100) + (0.01)(10,000,000)</w:t>
      </w:r>
    </w:p>
    <w:p w14:paraId="000001C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0.99(100) + 0.01(10,000,000)</w:t>
      </w:r>
    </w:p>
    <w:p w14:paraId="000001C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99 + 100,000</w:t>
      </w:r>
    </w:p>
    <w:p w14:paraId="000001C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100,099 ns</w:t>
      </w:r>
    </w:p>
    <w:p w14:paraId="000001C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EAT = 100,099 ns</w:t>
      </w:r>
    </w:p>
    <w:p w14:paraId="000001C4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C5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43" w:name="_ubrumxrrx2h" w:colFirst="0" w:colLast="0"/>
      <w:bookmarkEnd w:id="43"/>
      <w:r>
        <w:rPr>
          <w:rFonts w:hint="default" w:ascii="Footlight MT Light" w:hAnsi="Footlight MT Light" w:cs="Footlight MT Light"/>
          <w:sz w:val="44"/>
          <w:szCs w:val="44"/>
          <w:rtl w:val="0"/>
        </w:rPr>
        <w:t>⭐ Exam formulas to memorize</w:t>
      </w:r>
    </w:p>
    <w:p w14:paraId="000001C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number = Logical Address ÷ Page Size</w:t>
      </w:r>
    </w:p>
    <w:p w14:paraId="000001C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Offset = Logical Address mod Page Size</w:t>
      </w:r>
    </w:p>
    <w:p w14:paraId="000001C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Physical Address = Frame × Page Size + Offset</w:t>
      </w:r>
    </w:p>
    <w:p w14:paraId="000001C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Number of pages = Virtual Address Space ÷ Page Size</w:t>
      </w:r>
    </w:p>
    <w:p w14:paraId="000001C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Table Size = Entries × Entry Size</w:t>
      </w:r>
    </w:p>
    <w:p w14:paraId="000001C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TLB EAT = h(tTLB + tMEM) + (1−h)(tTLB + 2tMEM)</w:t>
      </w:r>
    </w:p>
    <w:p w14:paraId="000001C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Fault EAT = (1−p)tMEM + p(tpage fault)</w:t>
      </w:r>
    </w:p>
    <w:p w14:paraId="000001C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C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C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D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E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E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E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1E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Sure 👍 Let's use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one very small reference string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and see how each algorithm calculates page faults.</w:t>
      </w:r>
    </w:p>
    <w:p w14:paraId="000001E4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44" w:name="_s64b9nc86rof" w:colFirst="0" w:colLast="0"/>
      <w:bookmarkEnd w:id="44"/>
      <w:r>
        <w:rPr>
          <w:rFonts w:hint="default" w:ascii="Footlight MT Light" w:hAnsi="Footlight MT Light" w:cs="Footlight MT Light"/>
          <w:sz w:val="44"/>
          <w:szCs w:val="44"/>
          <w:rtl w:val="0"/>
        </w:rPr>
        <w:t>Given</w:t>
      </w:r>
    </w:p>
    <w:p w14:paraId="000001E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Reference string:</w:t>
      </w:r>
    </w:p>
    <w:p w14:paraId="000001E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1, 2, 3, 1, 4, 2</w:t>
      </w:r>
    </w:p>
    <w:p w14:paraId="000001E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Number of frames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</w:t>
      </w:r>
    </w:p>
    <w:p w14:paraId="000001E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A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fault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happens when the required page is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not already in memory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1E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A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hit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happens when it is already there.</w:t>
      </w:r>
    </w:p>
    <w:p w14:paraId="000001EA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EB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45" w:name="_l0uo656epes4" w:colFirst="0" w:colLast="0"/>
      <w:bookmarkEnd w:id="45"/>
      <w:r>
        <w:rPr>
          <w:rFonts w:hint="default" w:ascii="Footlight MT Light" w:hAnsi="Footlight MT Light" w:cs="Footlight MT Light"/>
          <w:sz w:val="72"/>
          <w:szCs w:val="72"/>
          <w:rtl w:val="0"/>
        </w:rPr>
        <w:t>1. FIFO</w:t>
      </w:r>
    </w:p>
    <w:p w14:paraId="000001E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FIFO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First In, First Out</w:t>
      </w:r>
    </w:p>
    <w:p w14:paraId="000001E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The page that entered memory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first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is removed first.</w:t>
      </w:r>
    </w:p>
    <w:tbl>
      <w:tblPr>
        <w:tblStyle w:val="21"/>
        <w:tblW w:w="49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50"/>
        <w:gridCol w:w="2555"/>
        <w:gridCol w:w="1115"/>
      </w:tblGrid>
      <w:tr w14:paraId="2AAB0D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E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Reference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EF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Frames after reference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Result</w:t>
            </w:r>
          </w:p>
        </w:tc>
      </w:tr>
      <w:tr w14:paraId="51618E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1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2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3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❌ Fault</w:t>
            </w:r>
          </w:p>
        </w:tc>
      </w:tr>
      <w:tr w14:paraId="73BF9F5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4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5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1, 2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6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❌ Fault</w:t>
            </w:r>
          </w:p>
        </w:tc>
      </w:tr>
      <w:tr w14:paraId="01016E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7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8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1, 2, 3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9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❌ Fault</w:t>
            </w:r>
          </w:p>
        </w:tc>
      </w:tr>
      <w:tr w14:paraId="53FC38A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A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B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1, 2, 3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C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✅ Hit</w:t>
            </w:r>
          </w:p>
        </w:tc>
      </w:tr>
      <w:tr w14:paraId="748BAFA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D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E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4, 2, 3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FF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❌ Fault</w:t>
            </w:r>
          </w:p>
        </w:tc>
      </w:tr>
      <w:tr w14:paraId="5957B88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0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1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4, 2, 3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02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✅ Hit</w:t>
            </w:r>
          </w:p>
        </w:tc>
      </w:tr>
    </w:tbl>
    <w:p w14:paraId="00000203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46" w:name="_rxyu1jwdlu56" w:colFirst="0" w:colLast="0"/>
      <w:bookmarkEnd w:id="46"/>
      <w:r>
        <w:rPr>
          <w:rFonts w:hint="default" w:ascii="Footlight MT Light" w:hAnsi="Footlight MT Light" w:cs="Footlight MT Light"/>
          <w:sz w:val="44"/>
          <w:szCs w:val="44"/>
          <w:rtl w:val="0"/>
        </w:rPr>
        <w:t>Count</w:t>
      </w:r>
    </w:p>
    <w:p w14:paraId="0000020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Faults = 4</w:t>
      </w:r>
    </w:p>
    <w:p w14:paraId="0000020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Hits = 2</w:t>
      </w:r>
    </w:p>
    <w:p w14:paraId="0000020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Total references = 6</w:t>
      </w:r>
    </w:p>
    <w:p w14:paraId="0000020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So:</w:t>
      </w:r>
    </w:p>
    <w:p w14:paraId="0000020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Faults + Hits = 6</w:t>
      </w:r>
    </w:p>
    <w:p w14:paraId="0000020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 + 2 = 6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✅</w:t>
      </w:r>
    </w:p>
    <w:p w14:paraId="0000020A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0B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47" w:name="_394ncdbvizf9" w:colFirst="0" w:colLast="0"/>
      <w:bookmarkEnd w:id="47"/>
      <w:r>
        <w:rPr>
          <w:rFonts w:hint="default" w:ascii="Footlight MT Light" w:hAnsi="Footlight MT Light" w:cs="Footlight MT Light"/>
          <w:sz w:val="72"/>
          <w:szCs w:val="72"/>
          <w:rtl w:val="0"/>
        </w:rPr>
        <w:t>2. LRU</w:t>
      </w:r>
    </w:p>
    <w:p w14:paraId="0000020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LRU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Least Recently Used</w:t>
      </w:r>
    </w:p>
    <w:p w14:paraId="0000020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Remove the page that was used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longest ago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20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Same reference string:</w:t>
      </w:r>
    </w:p>
    <w:p w14:paraId="0000020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1, 2, 3, 1, 4, 2</w:t>
      </w:r>
    </w:p>
    <w:tbl>
      <w:tblPr>
        <w:tblStyle w:val="22"/>
        <w:tblW w:w="337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50"/>
        <w:gridCol w:w="1010"/>
        <w:gridCol w:w="1115"/>
      </w:tblGrid>
      <w:tr w14:paraId="181F7E6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0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Reference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1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Frames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2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Result</w:t>
            </w:r>
          </w:p>
        </w:tc>
      </w:tr>
      <w:tr w14:paraId="6EFCE12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3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4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5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❌ Fault</w:t>
            </w:r>
          </w:p>
        </w:tc>
      </w:tr>
      <w:tr w14:paraId="7A6EA3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6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7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1,2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8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❌ Fault</w:t>
            </w:r>
          </w:p>
        </w:tc>
      </w:tr>
      <w:tr w14:paraId="03DE380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9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A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1,2,3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B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❌ Fault</w:t>
            </w:r>
          </w:p>
        </w:tc>
      </w:tr>
      <w:tr w14:paraId="3D2116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C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D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1,2,3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E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✅ Hit</w:t>
            </w:r>
          </w:p>
        </w:tc>
      </w:tr>
      <w:tr w14:paraId="228E315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1F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0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1,4,3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1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❌ Fault</w:t>
            </w:r>
          </w:p>
        </w:tc>
      </w:tr>
      <w:tr w14:paraId="2BBBACF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2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3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1,4,2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24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❌ Fault</w:t>
            </w:r>
          </w:p>
        </w:tc>
      </w:tr>
    </w:tbl>
    <w:p w14:paraId="0000022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At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, we remove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because 2 was used longer ago than 1 and 3.</w:t>
      </w:r>
    </w:p>
    <w:p w14:paraId="0000022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At the final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, we remove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because 3 is the least recently used.</w:t>
      </w:r>
    </w:p>
    <w:p w14:paraId="00000227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48" w:name="_ybgaba24ubzz" w:colFirst="0" w:colLast="0"/>
      <w:bookmarkEnd w:id="48"/>
      <w:r>
        <w:rPr>
          <w:rFonts w:hint="default" w:ascii="Footlight MT Light" w:hAnsi="Footlight MT Light" w:cs="Footlight MT Light"/>
          <w:sz w:val="44"/>
          <w:szCs w:val="44"/>
          <w:rtl w:val="0"/>
        </w:rPr>
        <w:t>Count</w:t>
      </w:r>
    </w:p>
    <w:p w14:paraId="0000022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Faults = 5</w:t>
      </w:r>
    </w:p>
    <w:p w14:paraId="0000022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Hits = 1</w:t>
      </w:r>
    </w:p>
    <w:p w14:paraId="0000022A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2B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49" w:name="_f3gzyk10aesu" w:colFirst="0" w:colLast="0"/>
      <w:bookmarkEnd w:id="49"/>
      <w:r>
        <w:rPr>
          <w:rFonts w:hint="default" w:ascii="Footlight MT Light" w:hAnsi="Footlight MT Light" w:cs="Footlight MT Light"/>
          <w:sz w:val="72"/>
          <w:szCs w:val="72"/>
          <w:rtl w:val="0"/>
        </w:rPr>
        <w:t>3. Optimal (OPT)</w:t>
      </w:r>
    </w:p>
    <w:p w14:paraId="0000022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Optimal removes the page that will be needed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farthest in the future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22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Reference:</w:t>
      </w:r>
    </w:p>
    <w:p w14:paraId="0000022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1, 2, 3, 1, 4, 2</w:t>
      </w:r>
    </w:p>
    <w:p w14:paraId="0000022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When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comes:</w:t>
      </w:r>
    </w:p>
    <w:p w14:paraId="0000023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Current frames:</w:t>
      </w:r>
    </w:p>
    <w:p w14:paraId="0000023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1, 2, 3</w:t>
      </w:r>
    </w:p>
    <w:p w14:paraId="0000023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Future references are:</w:t>
      </w:r>
    </w:p>
    <w:p w14:paraId="0000023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</w:t>
      </w:r>
    </w:p>
    <w:p w14:paraId="00000234">
      <w:pPr>
        <w:numPr>
          <w:ilvl w:val="0"/>
          <w:numId w:val="24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1 → never used again</w:t>
      </w:r>
    </w:p>
    <w:p w14:paraId="00000235">
      <w:pPr>
        <w:numPr>
          <w:ilvl w:val="0"/>
          <w:numId w:val="24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2 → used later</w:t>
      </w:r>
    </w:p>
    <w:p w14:paraId="00000236">
      <w:pPr>
        <w:numPr>
          <w:ilvl w:val="0"/>
          <w:numId w:val="24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3 → never used again</w:t>
      </w:r>
    </w:p>
    <w:p w14:paraId="0000023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So we can remove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 or 3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 Either gives the same minimum result.</w:t>
      </w:r>
    </w:p>
    <w:p w14:paraId="0000023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For example, remove 1.</w:t>
      </w:r>
    </w:p>
    <w:tbl>
      <w:tblPr>
        <w:tblStyle w:val="23"/>
        <w:tblW w:w="337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50"/>
        <w:gridCol w:w="1010"/>
        <w:gridCol w:w="1115"/>
      </w:tblGrid>
      <w:tr w14:paraId="5EC2F4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Reference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Frames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Result</w:t>
            </w:r>
          </w:p>
        </w:tc>
      </w:tr>
      <w:tr w14:paraId="1746B43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C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D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E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❌ Fault</w:t>
            </w:r>
          </w:p>
        </w:tc>
      </w:tr>
      <w:tr w14:paraId="4679E37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3F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0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1,2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1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❌ Fault</w:t>
            </w:r>
          </w:p>
        </w:tc>
      </w:tr>
      <w:tr w14:paraId="34B810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2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3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1,2,3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4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❌ Fault</w:t>
            </w:r>
          </w:p>
        </w:tc>
      </w:tr>
      <w:tr w14:paraId="55AC64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5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6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1,2,3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7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✅ Hit</w:t>
            </w:r>
          </w:p>
        </w:tc>
      </w:tr>
      <w:tr w14:paraId="2DBE8B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8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9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4,2,3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A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❌ Fault</w:t>
            </w:r>
          </w:p>
        </w:tc>
      </w:tr>
      <w:tr w14:paraId="5B83C64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B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C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4,2,3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4D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✅ Hit</w:t>
            </w:r>
          </w:p>
        </w:tc>
      </w:tr>
    </w:tbl>
    <w:p w14:paraId="0000024E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50" w:name="_1jgvj4fn9c7e" w:colFirst="0" w:colLast="0"/>
      <w:bookmarkEnd w:id="50"/>
      <w:r>
        <w:rPr>
          <w:rFonts w:hint="default" w:ascii="Footlight MT Light" w:hAnsi="Footlight MT Light" w:cs="Footlight MT Light"/>
          <w:sz w:val="44"/>
          <w:szCs w:val="44"/>
          <w:rtl w:val="0"/>
        </w:rPr>
        <w:t>Count</w:t>
      </w:r>
    </w:p>
    <w:p w14:paraId="0000024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Faults = 4</w:t>
      </w:r>
    </w:p>
    <w:p w14:paraId="0000025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Hits = 2</w:t>
      </w:r>
    </w:p>
    <w:p w14:paraId="0000025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⭐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OPT gives the minimum possible page faults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for a given reference string and number of frames.</w:t>
      </w:r>
    </w:p>
    <w:p w14:paraId="00000252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53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51" w:name="_gk8zgnl4jjrb" w:colFirst="0" w:colLast="0"/>
      <w:bookmarkEnd w:id="51"/>
      <w:r>
        <w:rPr>
          <w:rFonts w:hint="default" w:ascii="Footlight MT Light" w:hAnsi="Footlight MT Light" w:cs="Footlight MT Light"/>
          <w:sz w:val="72"/>
          <w:szCs w:val="72"/>
          <w:rtl w:val="0"/>
        </w:rPr>
        <w:t>4. Belady's Anomaly</w:t>
      </w:r>
    </w:p>
    <w:p w14:paraId="0000025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This is mainly associated with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FIFO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25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Normally, you might expect:</w:t>
      </w:r>
    </w:p>
    <w:p w14:paraId="00000256">
      <w:pPr>
        <w:spacing w:before="240" w:after="240" w:line="276" w:lineRule="auto"/>
        <w:ind w:left="600" w:right="60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More frames → fewer page faults.</w:t>
      </w:r>
    </w:p>
    <w:p w14:paraId="0000025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But with FIFO, sometimes:</w:t>
      </w:r>
    </w:p>
    <w:p w14:paraId="00000258">
      <w:pPr>
        <w:spacing w:before="240" w:after="240" w:line="276" w:lineRule="auto"/>
        <w:ind w:left="600" w:right="60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More frames → MORE page faults! 😮</w:t>
      </w:r>
    </w:p>
    <w:p w14:paraId="0000025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Classic example:</w:t>
      </w:r>
    </w:p>
    <w:p w14:paraId="0000025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Reference string:</w:t>
      </w:r>
    </w:p>
    <w:p w14:paraId="0000025B">
      <w:pPr>
        <w:spacing w:before="240" w:after="240" w:line="276" w:lineRule="auto"/>
        <w:ind w:left="0" w:right="0" w:firstLine="0"/>
        <w:rPr>
          <w:rFonts w:hint="default" w:ascii="Footlight MT Light" w:hAnsi="Footlight MT Light" w:eastAsia="Roboto Mono" w:cs="Footlight MT Light"/>
          <w:color w:val="188038"/>
          <w:sz w:val="40"/>
          <w:szCs w:val="40"/>
        </w:rPr>
      </w:pPr>
      <w:r>
        <w:rPr>
          <w:rFonts w:hint="default" w:ascii="Footlight MT Light" w:hAnsi="Footlight MT Light" w:eastAsia="Roboto Mono" w:cs="Footlight MT Light"/>
          <w:color w:val="188038"/>
          <w:sz w:val="40"/>
          <w:szCs w:val="40"/>
          <w:rtl w:val="0"/>
        </w:rPr>
        <w:t>1 2 3 4 1 2 5 1 2 3 4 5</w:t>
      </w:r>
    </w:p>
    <w:p w14:paraId="0000025C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52" w:name="_u8wjb28r6h58" w:colFirst="0" w:colLast="0"/>
      <w:bookmarkEnd w:id="52"/>
      <w:r>
        <w:rPr>
          <w:rFonts w:hint="default" w:ascii="Footlight MT Light" w:hAnsi="Footlight MT Light" w:cs="Footlight MT Light"/>
          <w:sz w:val="44"/>
          <w:szCs w:val="44"/>
          <w:rtl w:val="0"/>
        </w:rPr>
        <w:t>FIFO</w:t>
      </w:r>
    </w:p>
    <w:p w14:paraId="0000025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With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 frames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:</w:t>
      </w:r>
    </w:p>
    <w:p w14:paraId="0000025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faults = 9</w:t>
      </w:r>
    </w:p>
    <w:p w14:paraId="0000025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With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 frames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:</w:t>
      </w:r>
    </w:p>
    <w:p w14:paraId="0000026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faults = 10</w:t>
      </w:r>
    </w:p>
    <w:p w14:paraId="0000026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So:</w:t>
      </w:r>
    </w:p>
    <w:p w14:paraId="0000026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 frames → 9 faults</w:t>
      </w:r>
    </w:p>
    <w:p w14:paraId="0000026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 frames → 10 faults</w:t>
      </w:r>
    </w:p>
    <w:p w14:paraId="0000026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That's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Belady's Anomaly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 ❗</w:t>
      </w:r>
    </w:p>
    <w:p w14:paraId="00000265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53" w:name="_l51qnp5ikjub" w:colFirst="0" w:colLast="0"/>
      <w:bookmarkEnd w:id="53"/>
      <w:r>
        <w:rPr>
          <w:rFonts w:hint="default" w:ascii="Footlight MT Light" w:hAnsi="Footlight MT Light" w:cs="Footlight MT Light"/>
          <w:sz w:val="44"/>
          <w:szCs w:val="44"/>
          <w:rtl w:val="0"/>
        </w:rPr>
        <w:t>⭐ Easy memory trick</w:t>
      </w:r>
    </w:p>
    <w:p w14:paraId="00000266">
      <w:pPr>
        <w:numPr>
          <w:ilvl w:val="0"/>
          <w:numId w:val="25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FIFO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→ Remove the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oldest</w:t>
      </w:r>
    </w:p>
    <w:p w14:paraId="00000267">
      <w:pPr>
        <w:numPr>
          <w:ilvl w:val="0"/>
          <w:numId w:val="25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LRU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→ Remove the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least recently used</w:t>
      </w:r>
    </w:p>
    <w:p w14:paraId="00000268">
      <w:pPr>
        <w:numPr>
          <w:ilvl w:val="0"/>
          <w:numId w:val="25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OPT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→ Remove the page needed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farthest in the future</w:t>
      </w:r>
    </w:p>
    <w:p w14:paraId="00000269">
      <w:pPr>
        <w:numPr>
          <w:ilvl w:val="0"/>
          <w:numId w:val="25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Belady's Anomaly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→ More frames can sometimes cause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more FIFO faults</w:t>
      </w:r>
    </w:p>
    <w:p w14:paraId="0000026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And remember:</w:t>
      </w:r>
    </w:p>
    <w:p w14:paraId="0000026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Page Faults + Page Hits = Total References</w:t>
      </w:r>
    </w:p>
    <w:p w14:paraId="000002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6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6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7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8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Sure 👍 Let's use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one simple exam-type example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for all four algorithms.</w:t>
      </w:r>
    </w:p>
    <w:p w14:paraId="00000281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54" w:name="_et86kgw085mo" w:colFirst="0" w:colLast="0"/>
      <w:bookmarkEnd w:id="54"/>
      <w:r>
        <w:rPr>
          <w:rFonts w:hint="default" w:ascii="Footlight MT Light" w:hAnsi="Footlight MT Light" w:cs="Footlight MT Light"/>
          <w:sz w:val="44"/>
          <w:szCs w:val="44"/>
          <w:rtl w:val="0"/>
        </w:rPr>
        <w:t>Given</w:t>
      </w:r>
    </w:p>
    <w:p w14:paraId="00000282">
      <w:pPr>
        <w:numPr>
          <w:ilvl w:val="0"/>
          <w:numId w:val="26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Initial head position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50</w:t>
      </w:r>
    </w:p>
    <w:p w14:paraId="00000283">
      <w:pPr>
        <w:numPr>
          <w:ilvl w:val="0"/>
          <w:numId w:val="26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Disk cylinders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0–199</w:t>
      </w:r>
    </w:p>
    <w:p w14:paraId="00000284">
      <w:pPr>
        <w:numPr>
          <w:ilvl w:val="0"/>
          <w:numId w:val="26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Request queue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82, 170, 43, 140, 24, 16, 190</w:t>
      </w:r>
    </w:p>
    <w:p w14:paraId="0000028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We calculate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total head movement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by adding the distance between consecutive positions.</w:t>
      </w:r>
    </w:p>
    <w:p w14:paraId="00000286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87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55" w:name="_k8oii8f4hvdt" w:colFirst="0" w:colLast="0"/>
      <w:bookmarkEnd w:id="55"/>
      <w:r>
        <w:rPr>
          <w:rFonts w:hint="default" w:ascii="Footlight MT Light" w:hAnsi="Footlight MT Light" w:cs="Footlight MT Light"/>
          <w:sz w:val="72"/>
          <w:szCs w:val="72"/>
          <w:rtl w:val="0"/>
        </w:rPr>
        <w:t>1. FCFS</w:t>
      </w:r>
    </w:p>
    <w:p w14:paraId="0000028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FCFS = First Come, First Serve</w:t>
      </w:r>
    </w:p>
    <w:p w14:paraId="0000028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Follow the requests exactly as given.</w:t>
      </w:r>
    </w:p>
    <w:p w14:paraId="0000028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Sequence:</w:t>
      </w:r>
    </w:p>
    <w:p w14:paraId="0000028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50 → 82 → 170 → 43 → 140 → 24 → 16 → 190</w:t>
      </w:r>
    </w:p>
    <w:p w14:paraId="0000028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Calculate:</w:t>
      </w:r>
    </w:p>
    <w:p w14:paraId="0000028D">
      <w:pPr>
        <w:numPr>
          <w:ilvl w:val="0"/>
          <w:numId w:val="27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|50 − 82| = 32</w:t>
      </w:r>
    </w:p>
    <w:p w14:paraId="0000028E">
      <w:pPr>
        <w:numPr>
          <w:ilvl w:val="0"/>
          <w:numId w:val="27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|82 − 170| = 88</w:t>
      </w:r>
    </w:p>
    <w:p w14:paraId="0000028F">
      <w:pPr>
        <w:numPr>
          <w:ilvl w:val="0"/>
          <w:numId w:val="27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|170 − 43| = 127</w:t>
      </w:r>
    </w:p>
    <w:p w14:paraId="00000290">
      <w:pPr>
        <w:numPr>
          <w:ilvl w:val="0"/>
          <w:numId w:val="27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|43 − 140| = 97</w:t>
      </w:r>
    </w:p>
    <w:p w14:paraId="00000291">
      <w:pPr>
        <w:numPr>
          <w:ilvl w:val="0"/>
          <w:numId w:val="27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|140 − 24| = 116</w:t>
      </w:r>
    </w:p>
    <w:p w14:paraId="00000292">
      <w:pPr>
        <w:numPr>
          <w:ilvl w:val="0"/>
          <w:numId w:val="27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|24 − 16| = 8</w:t>
      </w:r>
    </w:p>
    <w:p w14:paraId="00000293">
      <w:pPr>
        <w:numPr>
          <w:ilvl w:val="0"/>
          <w:numId w:val="27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|16 − 190| = 174</w:t>
      </w:r>
    </w:p>
    <w:p w14:paraId="0000029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Total:</w:t>
      </w:r>
    </w:p>
    <w:p w14:paraId="0000029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32 + 88 + 127 + 97 + 116 + 8 + 174 = 642</w:t>
      </w:r>
    </w:p>
    <w:p w14:paraId="0000029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FCFS = 642 cylinders</w:t>
      </w:r>
    </w:p>
    <w:p w14:paraId="00000297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98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56" w:name="_6i6h21yz9rwr" w:colFirst="0" w:colLast="0"/>
      <w:bookmarkEnd w:id="56"/>
      <w:r>
        <w:rPr>
          <w:rFonts w:hint="default" w:ascii="Footlight MT Light" w:hAnsi="Footlight MT Light" w:cs="Footlight MT Light"/>
          <w:sz w:val="72"/>
          <w:szCs w:val="72"/>
          <w:rtl w:val="0"/>
        </w:rPr>
        <w:t>2. SSTF</w:t>
      </w:r>
    </w:p>
    <w:p w14:paraId="0000029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SSTF = Shortest Seek Time First</w:t>
      </w:r>
    </w:p>
    <w:p w14:paraId="0000029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At every step, go to the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closest request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29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Start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50</w:t>
      </w:r>
    </w:p>
    <w:p w14:paraId="0000029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Requests: 82, 170, 43, 140, 24, 16, 190</w:t>
      </w:r>
    </w:p>
    <w:p w14:paraId="0000029D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57" w:name="_5ksslu6vslb6" w:colFirst="0" w:colLast="0"/>
      <w:bookmarkEnd w:id="57"/>
      <w:r>
        <w:rPr>
          <w:rFonts w:hint="default" w:ascii="Footlight MT Light" w:hAnsi="Footlight MT Light" w:cs="Footlight MT Light"/>
          <w:sz w:val="44"/>
          <w:szCs w:val="44"/>
          <w:rtl w:val="0"/>
        </w:rPr>
        <w:t>Step 1</w:t>
      </w:r>
    </w:p>
    <w:p w14:paraId="0000029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Closest to 50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43</w:t>
      </w:r>
    </w:p>
    <w:p w14:paraId="0000029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Movement = 7</w:t>
      </w:r>
    </w:p>
    <w:p w14:paraId="000002A0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58" w:name="_w0j94nvuqs5v" w:colFirst="0" w:colLast="0"/>
      <w:bookmarkEnd w:id="58"/>
      <w:r>
        <w:rPr>
          <w:rFonts w:hint="default" w:ascii="Footlight MT Light" w:hAnsi="Footlight MT Light" w:cs="Footlight MT Light"/>
          <w:sz w:val="44"/>
          <w:szCs w:val="44"/>
          <w:rtl w:val="0"/>
        </w:rPr>
        <w:t>Step 2</w:t>
      </w:r>
    </w:p>
    <w:p w14:paraId="000002A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From 43, closest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24</w:t>
      </w:r>
    </w:p>
    <w:p w14:paraId="000002A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Movement = 19</w:t>
      </w:r>
    </w:p>
    <w:p w14:paraId="000002A3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59" w:name="_gggwjbcfk7fd" w:colFirst="0" w:colLast="0"/>
      <w:bookmarkEnd w:id="59"/>
      <w:r>
        <w:rPr>
          <w:rFonts w:hint="default" w:ascii="Footlight MT Light" w:hAnsi="Footlight MT Light" w:cs="Footlight MT Light"/>
          <w:sz w:val="44"/>
          <w:szCs w:val="44"/>
          <w:rtl w:val="0"/>
        </w:rPr>
        <w:t>Step 3</w:t>
      </w:r>
    </w:p>
    <w:p w14:paraId="000002A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From 24, closest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16</w:t>
      </w:r>
    </w:p>
    <w:p w14:paraId="000002A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Movement = 8</w:t>
      </w:r>
    </w:p>
    <w:p w14:paraId="000002A6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60" w:name="_aden6tp25xug" w:colFirst="0" w:colLast="0"/>
      <w:bookmarkEnd w:id="60"/>
      <w:r>
        <w:rPr>
          <w:rFonts w:hint="default" w:ascii="Footlight MT Light" w:hAnsi="Footlight MT Light" w:cs="Footlight MT Light"/>
          <w:sz w:val="44"/>
          <w:szCs w:val="44"/>
          <w:rtl w:val="0"/>
        </w:rPr>
        <w:t>Step 4</w:t>
      </w:r>
    </w:p>
    <w:p w14:paraId="000002A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From 16, closest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82</w:t>
      </w:r>
    </w:p>
    <w:p w14:paraId="000002A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Movement = 66</w:t>
      </w:r>
    </w:p>
    <w:p w14:paraId="000002A9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61" w:name="_us9e2oiecu0o" w:colFirst="0" w:colLast="0"/>
      <w:bookmarkEnd w:id="61"/>
      <w:r>
        <w:rPr>
          <w:rFonts w:hint="default" w:ascii="Footlight MT Light" w:hAnsi="Footlight MT Light" w:cs="Footlight MT Light"/>
          <w:sz w:val="44"/>
          <w:szCs w:val="44"/>
          <w:rtl w:val="0"/>
        </w:rPr>
        <w:t>Step 5</w:t>
      </w:r>
    </w:p>
    <w:p w14:paraId="000002A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From 82, closest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140</w:t>
      </w:r>
    </w:p>
    <w:p w14:paraId="000002A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Movement = 58</w:t>
      </w:r>
    </w:p>
    <w:p w14:paraId="000002AC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62" w:name="_pinxnufw4xw0" w:colFirst="0" w:colLast="0"/>
      <w:bookmarkEnd w:id="62"/>
      <w:r>
        <w:rPr>
          <w:rFonts w:hint="default" w:ascii="Footlight MT Light" w:hAnsi="Footlight MT Light" w:cs="Footlight MT Light"/>
          <w:sz w:val="44"/>
          <w:szCs w:val="44"/>
          <w:rtl w:val="0"/>
        </w:rPr>
        <w:t>Step 6</w:t>
      </w:r>
    </w:p>
    <w:p w14:paraId="000002A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From 140, closest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170</w:t>
      </w:r>
    </w:p>
    <w:p w14:paraId="000002A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Movement = 30</w:t>
      </w:r>
    </w:p>
    <w:p w14:paraId="000002AF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63" w:name="_81hthpzh5m58" w:colFirst="0" w:colLast="0"/>
      <w:bookmarkEnd w:id="63"/>
      <w:r>
        <w:rPr>
          <w:rFonts w:hint="default" w:ascii="Footlight MT Light" w:hAnsi="Footlight MT Light" w:cs="Footlight MT Light"/>
          <w:sz w:val="44"/>
          <w:szCs w:val="44"/>
          <w:rtl w:val="0"/>
        </w:rPr>
        <w:t>Step 7</w:t>
      </w:r>
    </w:p>
    <w:p w14:paraId="000002B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From 170, closest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190</w:t>
      </w:r>
    </w:p>
    <w:p w14:paraId="000002B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Movement = 20</w:t>
      </w:r>
    </w:p>
    <w:p w14:paraId="000002B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Sequence:</w:t>
      </w:r>
    </w:p>
    <w:p w14:paraId="000002B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50 → 43 → 24 → 16 → 82 → 140 → 170 → 190</w:t>
      </w:r>
    </w:p>
    <w:p w14:paraId="000002B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Total:</w:t>
      </w:r>
    </w:p>
    <w:p w14:paraId="000002B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7 + 19 + 8 + 66 + 58 + 30 + 20 = 208</w:t>
      </w:r>
    </w:p>
    <w:p w14:paraId="000002B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SSTF = 208 cylinders</w:t>
      </w:r>
    </w:p>
    <w:p w14:paraId="000002B7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B8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64" w:name="_k8niyi4z863j" w:colFirst="0" w:colLast="0"/>
      <w:bookmarkEnd w:id="64"/>
      <w:r>
        <w:rPr>
          <w:rFonts w:hint="default" w:ascii="Footlight MT Light" w:hAnsi="Footlight MT Light" w:cs="Footlight MT Light"/>
          <w:sz w:val="72"/>
          <w:szCs w:val="72"/>
          <w:rtl w:val="0"/>
        </w:rPr>
        <w:t>3. SCAN</w:t>
      </w:r>
    </w:p>
    <w:p w14:paraId="000002B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SCAN is also called the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Elevator Algorithm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2B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Suppose the head is moving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toward 0 first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2B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Requests smaller than 50:</w:t>
      </w:r>
    </w:p>
    <w:p w14:paraId="000002B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43, 24, 16</w:t>
      </w:r>
    </w:p>
    <w:p w14:paraId="000002B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Requests larger than 50:</w:t>
      </w:r>
    </w:p>
    <w:p w14:paraId="000002B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82, 140, 170, 190</w:t>
      </w:r>
    </w:p>
    <w:p w14:paraId="000002B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Since we're going toward 0:</w:t>
      </w:r>
    </w:p>
    <w:p w14:paraId="000002C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50 → 43 → 24 → 16 → 0</w:t>
      </w:r>
    </w:p>
    <w:p w14:paraId="000002C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Then reverse direction:</w:t>
      </w:r>
    </w:p>
    <w:p w14:paraId="000002C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0 → 82 → 140 → 170 → 190</w:t>
      </w:r>
    </w:p>
    <w:p w14:paraId="000002C3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65" w:name="_rwepn9q2qpsd" w:colFirst="0" w:colLast="0"/>
      <w:bookmarkEnd w:id="65"/>
      <w:r>
        <w:rPr>
          <w:rFonts w:hint="default" w:ascii="Footlight MT Light" w:hAnsi="Footlight MT Light" w:cs="Footlight MT Light"/>
          <w:sz w:val="44"/>
          <w:szCs w:val="44"/>
          <w:rtl w:val="0"/>
        </w:rPr>
        <w:t>Total movement</w:t>
      </w:r>
    </w:p>
    <w:p w14:paraId="000002C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Going down:</w:t>
      </w:r>
    </w:p>
    <w:p w14:paraId="000002C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50 − 0 = 50</w:t>
      </w:r>
    </w:p>
    <w:p w14:paraId="000002C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Going up:</w:t>
      </w:r>
    </w:p>
    <w:p w14:paraId="000002C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190 − 0 = 190</w:t>
      </w:r>
    </w:p>
    <w:p w14:paraId="000002C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Total:</w:t>
      </w:r>
    </w:p>
    <w:p w14:paraId="000002C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50 + 190 = 240</w:t>
      </w:r>
    </w:p>
    <w:p w14:paraId="000002C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SCAN = 240 cylinders</w:t>
      </w:r>
    </w:p>
    <w:p w14:paraId="000002CB">
      <w:pPr>
        <w:spacing w:before="240" w:after="240" w:line="276" w:lineRule="auto"/>
        <w:ind w:left="600" w:right="60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Important: In SCAN, the head goes to the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end of the disk (0 or 199)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before reversing.</w:t>
      </w:r>
    </w:p>
    <w:p w14:paraId="000002CC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CD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66" w:name="_wp9ph8cxswvs" w:colFirst="0" w:colLast="0"/>
      <w:bookmarkEnd w:id="66"/>
      <w:r>
        <w:rPr>
          <w:rFonts w:hint="default" w:ascii="Footlight MT Light" w:hAnsi="Footlight MT Light" w:cs="Footlight MT Light"/>
          <w:sz w:val="72"/>
          <w:szCs w:val="72"/>
          <w:rtl w:val="0"/>
        </w:rPr>
        <w:t>4. C-SCAN</w:t>
      </w:r>
    </w:p>
    <w:p w14:paraId="000002C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C-SCAN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Circular SCAN</w:t>
      </w:r>
    </w:p>
    <w:p w14:paraId="000002C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The head moves in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one direction only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2D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Suppose it moves toward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199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2D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Sequence:</w:t>
      </w:r>
    </w:p>
    <w:p w14:paraId="000002D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50 → 82 → 140 → 170 → 190 → 199</w:t>
      </w:r>
    </w:p>
    <w:p w14:paraId="000002D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Then jumps to:</w:t>
      </w:r>
    </w:p>
    <w:p w14:paraId="000002D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0</w:t>
      </w:r>
    </w:p>
    <w:p w14:paraId="000002D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Then services:</w:t>
      </w:r>
    </w:p>
    <w:p w14:paraId="000002D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16 → 24 → 43</w:t>
      </w:r>
    </w:p>
    <w:p w14:paraId="000002D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So:</w:t>
      </w:r>
    </w:p>
    <w:p w14:paraId="000002D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50 → 82 → 140 → 170 → 190 → 199 → 0 → 16 → 24 → 43</w:t>
      </w:r>
    </w:p>
    <w:p w14:paraId="000002D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Calculate:</w:t>
      </w:r>
    </w:p>
    <w:p w14:paraId="000002DA">
      <w:pPr>
        <w:numPr>
          <w:ilvl w:val="0"/>
          <w:numId w:val="28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50 → 82 = 32</w:t>
      </w:r>
    </w:p>
    <w:p w14:paraId="000002DB">
      <w:pPr>
        <w:numPr>
          <w:ilvl w:val="0"/>
          <w:numId w:val="28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82 → 140 = 58</w:t>
      </w:r>
    </w:p>
    <w:p w14:paraId="000002DC">
      <w:pPr>
        <w:numPr>
          <w:ilvl w:val="0"/>
          <w:numId w:val="28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140 → 170 = 30</w:t>
      </w:r>
    </w:p>
    <w:p w14:paraId="000002DD">
      <w:pPr>
        <w:numPr>
          <w:ilvl w:val="0"/>
          <w:numId w:val="28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170 → 190 = 20</w:t>
      </w:r>
    </w:p>
    <w:p w14:paraId="000002DE">
      <w:pPr>
        <w:numPr>
          <w:ilvl w:val="0"/>
          <w:numId w:val="28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190 → 199 = 9</w:t>
      </w:r>
    </w:p>
    <w:p w14:paraId="000002DF">
      <w:pPr>
        <w:numPr>
          <w:ilvl w:val="0"/>
          <w:numId w:val="28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199 → 0 = 199</w:t>
      </w:r>
    </w:p>
    <w:p w14:paraId="000002E0">
      <w:pPr>
        <w:numPr>
          <w:ilvl w:val="0"/>
          <w:numId w:val="28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0 → 16 = 16</w:t>
      </w:r>
    </w:p>
    <w:p w14:paraId="000002E1">
      <w:pPr>
        <w:numPr>
          <w:ilvl w:val="0"/>
          <w:numId w:val="28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16 → 24 = 8</w:t>
      </w:r>
    </w:p>
    <w:p w14:paraId="000002E2">
      <w:pPr>
        <w:numPr>
          <w:ilvl w:val="0"/>
          <w:numId w:val="28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24 → 43 = 19</w:t>
      </w:r>
    </w:p>
    <w:p w14:paraId="000002E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Total:</w:t>
      </w:r>
    </w:p>
    <w:p w14:paraId="000002E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32 + 58 + 30 + 20 + 9 + 199 + 16 + 8 + 19</w:t>
      </w:r>
    </w:p>
    <w:p w14:paraId="000002E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391</w:t>
      </w:r>
    </w:p>
    <w:p w14:paraId="000002E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C-SCAN = 391 cylinders</w:t>
      </w:r>
    </w:p>
    <w:p w14:paraId="000002E7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E8">
      <w:pPr>
        <w:pStyle w:val="3"/>
        <w:spacing w:before="360" w:after="80" w:line="276" w:lineRule="auto"/>
        <w:rPr>
          <w:rFonts w:hint="default" w:ascii="Footlight MT Light" w:hAnsi="Footlight MT Light" w:cs="Footlight MT Light"/>
          <w:sz w:val="52"/>
          <w:szCs w:val="52"/>
        </w:rPr>
      </w:pPr>
      <w:bookmarkStart w:id="67" w:name="_y899i4z8t3c6" w:colFirst="0" w:colLast="0"/>
      <w:bookmarkEnd w:id="67"/>
      <w:r>
        <w:rPr>
          <w:rFonts w:hint="default" w:ascii="Footlight MT Light" w:hAnsi="Footlight MT Light" w:cs="Footlight MT Light"/>
          <w:sz w:val="52"/>
          <w:szCs w:val="52"/>
          <w:rtl w:val="0"/>
        </w:rPr>
        <w:t>⭐ Easy exam trick</w:t>
      </w:r>
    </w:p>
    <w:tbl>
      <w:tblPr>
        <w:tblStyle w:val="24"/>
        <w:tblW w:w="78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95"/>
        <w:gridCol w:w="6515"/>
      </w:tblGrid>
      <w:tr w14:paraId="7E1C80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9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Algorithm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What to do</w:t>
            </w:r>
          </w:p>
        </w:tc>
      </w:tr>
      <w:tr w14:paraId="2261FC9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B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FCFS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C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Follow given order</w:t>
            </w:r>
          </w:p>
        </w:tc>
      </w:tr>
      <w:tr w14:paraId="577B170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D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SSTF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E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 xml:space="preserve">Go to </w:t>
            </w: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closest</w:t>
            </w: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 xml:space="preserve"> request</w:t>
            </w:r>
          </w:p>
        </w:tc>
      </w:tr>
      <w:tr w14:paraId="3734AF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EF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SCAN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F0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 xml:space="preserve">Go in one direction → reach </w:t>
            </w: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end</w:t>
            </w: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 xml:space="preserve"> → reverse</w:t>
            </w:r>
          </w:p>
        </w:tc>
      </w:tr>
      <w:tr w14:paraId="2CF1136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F1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C-SCAN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2F2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 xml:space="preserve">Go one direction → reach end → </w:t>
            </w: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jump to other end</w:t>
            </w: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 xml:space="preserve"> → continue</w:t>
            </w:r>
          </w:p>
        </w:tc>
      </w:tr>
    </w:tbl>
    <w:p w14:paraId="000002F3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68" w:name="_umrp0pw3cnue" w:colFirst="0" w:colLast="0"/>
      <w:bookmarkEnd w:id="68"/>
      <w:r>
        <w:rPr>
          <w:rFonts w:hint="default" w:ascii="Footlight MT Light" w:hAnsi="Footlight MT Light" w:cs="Footlight MT Light"/>
          <w:sz w:val="44"/>
          <w:szCs w:val="44"/>
          <w:rtl w:val="0"/>
        </w:rPr>
        <w:t>Remember:</w:t>
      </w:r>
    </w:p>
    <w:p w14:paraId="000002F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Total Head Movement = Add every movement</w:t>
      </w:r>
    </w:p>
    <w:p w14:paraId="000002F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Example:</w:t>
      </w:r>
    </w:p>
    <w:p w14:paraId="000002F6">
      <w:pPr>
        <w:spacing w:before="240" w:after="240" w:line="276" w:lineRule="auto"/>
        <w:ind w:left="0" w:right="0" w:firstLine="0"/>
        <w:rPr>
          <w:rFonts w:hint="default" w:ascii="Footlight MT Light" w:hAnsi="Footlight MT Light" w:eastAsia="Roboto Mono" w:cs="Footlight MT Light"/>
          <w:color w:val="188038"/>
          <w:sz w:val="40"/>
          <w:szCs w:val="40"/>
        </w:rPr>
      </w:pPr>
      <w:r>
        <w:rPr>
          <w:rFonts w:hint="default" w:ascii="Footlight MT Light" w:hAnsi="Footlight MT Light" w:eastAsia="Nova Mono" w:cs="Footlight MT Light"/>
          <w:color w:val="188038"/>
          <w:sz w:val="40"/>
          <w:szCs w:val="40"/>
          <w:rtl w:val="0"/>
        </w:rPr>
        <w:t>50 → 82 → 140</w:t>
      </w:r>
    </w:p>
    <w:p w14:paraId="000002F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Movement = </w:t>
      </w:r>
      <w:r>
        <w:rPr>
          <w:rFonts w:hint="default" w:ascii="Footlight MT Light" w:hAnsi="Footlight MT Light" w:eastAsia="Nova Mono" w:cs="Footlight MT Light"/>
          <w:color w:val="188038"/>
          <w:sz w:val="40"/>
          <w:szCs w:val="40"/>
          <w:rtl w:val="0"/>
        </w:rPr>
        <w:t>(82−50) + (140−82)</w:t>
      </w:r>
      <w:r>
        <w:rPr>
          <w:rFonts w:hint="default" w:ascii="Footlight MT Light" w:hAnsi="Footlight MT Light" w:eastAsia="Nova Mono" w:cs="Footlight MT Light"/>
          <w:color w:val="188038"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eastAsia="Roboto Mono" w:cs="Footlight MT Light"/>
          <w:color w:val="188038"/>
          <w:sz w:val="40"/>
          <w:szCs w:val="40"/>
          <w:rtl w:val="0"/>
        </w:rPr>
        <w:t>32 + 58</w:t>
      </w:r>
      <w:r>
        <w:rPr>
          <w:rFonts w:hint="default" w:ascii="Footlight MT Light" w:hAnsi="Footlight MT Light" w:eastAsia="Roboto Mono" w:cs="Footlight MT Light"/>
          <w:color w:val="188038"/>
          <w:sz w:val="40"/>
          <w:szCs w:val="40"/>
          <w:rtl w:val="0"/>
        </w:rPr>
        <w:br w:type="textWrapping"/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90 cylinders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2F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F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F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F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F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FD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F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2F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300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3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30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303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30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30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30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30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30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309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30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30B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30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p w14:paraId="0000030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Absolutely. Here are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simple exam-type math examples only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for each topic.</w:t>
      </w:r>
    </w:p>
    <w:p w14:paraId="0000030E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0F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69" w:name="_tq9zuhie0e4s" w:colFirst="0" w:colLast="0"/>
      <w:bookmarkEnd w:id="69"/>
      <w:r>
        <w:rPr>
          <w:rFonts w:hint="default" w:ascii="Footlight MT Light" w:hAnsi="Footlight MT Light" w:cs="Footlight MT Light"/>
          <w:sz w:val="72"/>
          <w:szCs w:val="72"/>
          <w:rtl w:val="0"/>
        </w:rPr>
        <w:t>1. Memory Allocation — First, Best &amp; Worst Fit</w:t>
      </w:r>
    </w:p>
    <w:p w14:paraId="0000031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 memory blocks are:</w:t>
      </w:r>
    </w:p>
    <w:p w14:paraId="0000031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100 KB, 500 KB, 200 KB, 300 KB, 600 KB</w:t>
      </w:r>
    </w:p>
    <w:p w14:paraId="0000031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Process needs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212 KB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313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70" w:name="_gpsfm92jju4n" w:colFirst="0" w:colLast="0"/>
      <w:bookmarkEnd w:id="70"/>
      <w:r>
        <w:rPr>
          <w:rFonts w:hint="default" w:ascii="Footlight MT Light" w:hAnsi="Footlight MT Light" w:cs="Footlight MT Light"/>
          <w:sz w:val="44"/>
          <w:szCs w:val="44"/>
          <w:rtl w:val="0"/>
        </w:rPr>
        <w:t>First-Fit</w:t>
      </w:r>
    </w:p>
    <w:p w14:paraId="0000031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Choose the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first block that is large enough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31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100 ❌ → 500 ✅</w:t>
      </w:r>
    </w:p>
    <w:p w14:paraId="0000031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Answer: 500 KB block</w:t>
      </w:r>
    </w:p>
    <w:p w14:paraId="0000031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Remaining:</w:t>
      </w:r>
    </w:p>
    <w:p w14:paraId="0000031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500 − 212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288 KB</w:t>
      </w:r>
    </w:p>
    <w:p w14:paraId="00000319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71" w:name="_ymomz2z52kqb" w:colFirst="0" w:colLast="0"/>
      <w:bookmarkEnd w:id="71"/>
      <w:r>
        <w:rPr>
          <w:rFonts w:hint="default" w:ascii="Footlight MT Light" w:hAnsi="Footlight MT Light" w:cs="Footlight MT Light"/>
          <w:sz w:val="44"/>
          <w:szCs w:val="44"/>
          <w:rtl w:val="0"/>
        </w:rPr>
        <w:t>Best-Fit</w:t>
      </w:r>
    </w:p>
    <w:p w14:paraId="0000031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Choose the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smallest block that is large enough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31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300 is the smallest suitable block.</w:t>
      </w:r>
    </w:p>
    <w:p w14:paraId="0000031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Answer: 300 KB</w:t>
      </w:r>
    </w:p>
    <w:p w14:paraId="0000031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Remaining:</w:t>
      </w:r>
    </w:p>
    <w:p w14:paraId="0000031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300 − 212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88 KB</w:t>
      </w:r>
    </w:p>
    <w:p w14:paraId="0000031F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72" w:name="_98pook84lm8u" w:colFirst="0" w:colLast="0"/>
      <w:bookmarkEnd w:id="72"/>
      <w:r>
        <w:rPr>
          <w:rFonts w:hint="default" w:ascii="Footlight MT Light" w:hAnsi="Footlight MT Light" w:cs="Footlight MT Light"/>
          <w:sz w:val="44"/>
          <w:szCs w:val="44"/>
          <w:rtl w:val="0"/>
        </w:rPr>
        <w:t>Worst-Fit</w:t>
      </w:r>
    </w:p>
    <w:p w14:paraId="0000032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Choose the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largest block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32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Largest = 600 KB</w:t>
      </w:r>
    </w:p>
    <w:p w14:paraId="0000032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Answer: 600 KB</w:t>
      </w:r>
    </w:p>
    <w:p w14:paraId="0000032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Remaining:</w:t>
      </w:r>
    </w:p>
    <w:p w14:paraId="0000032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600 − 212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388 KB</w:t>
      </w:r>
    </w:p>
    <w:p w14:paraId="0000032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⭐ Remember:</w:t>
      </w:r>
    </w:p>
    <w:p w14:paraId="00000326">
      <w:pPr>
        <w:numPr>
          <w:ilvl w:val="0"/>
          <w:numId w:val="29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First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= first suitable</w:t>
      </w:r>
    </w:p>
    <w:p w14:paraId="00000327">
      <w:pPr>
        <w:numPr>
          <w:ilvl w:val="0"/>
          <w:numId w:val="29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Best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= smallest suitable</w:t>
      </w:r>
    </w:p>
    <w:p w14:paraId="00000328">
      <w:pPr>
        <w:numPr>
          <w:ilvl w:val="0"/>
          <w:numId w:val="29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Worst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= largest suitable</w:t>
      </w:r>
    </w:p>
    <w:p w14:paraId="00000329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2A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73" w:name="_7f2y13p7g9yx" w:colFirst="0" w:colLast="0"/>
      <w:bookmarkEnd w:id="73"/>
      <w:r>
        <w:rPr>
          <w:rFonts w:hint="default" w:ascii="Footlight MT Light" w:hAnsi="Footlight MT Light" w:cs="Footlight MT Light"/>
          <w:sz w:val="72"/>
          <w:szCs w:val="72"/>
          <w:rtl w:val="0"/>
        </w:rPr>
        <w:t>2. Disk Geometry &amp; Performance</w:t>
      </w:r>
    </w:p>
    <w:p w14:paraId="0000032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32C">
      <w:pPr>
        <w:numPr>
          <w:ilvl w:val="0"/>
          <w:numId w:val="30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RPM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6000</w:t>
      </w:r>
    </w:p>
    <w:p w14:paraId="0000032D">
      <w:pPr>
        <w:numPr>
          <w:ilvl w:val="0"/>
          <w:numId w:val="30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Seek time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 ms</w:t>
      </w:r>
    </w:p>
    <w:p w14:paraId="0000032E">
      <w:pPr>
        <w:numPr>
          <w:ilvl w:val="0"/>
          <w:numId w:val="30"/>
        </w:numPr>
        <w:spacing w:before="0" w:beforeAutospacing="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Transfer size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10 KB</w:t>
      </w:r>
    </w:p>
    <w:p w14:paraId="0000032F">
      <w:pPr>
        <w:numPr>
          <w:ilvl w:val="0"/>
          <w:numId w:val="30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Transfer rate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20 MB/s</w:t>
      </w:r>
    </w:p>
    <w:p w14:paraId="00000330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74" w:name="_387kf66edwt4" w:colFirst="0" w:colLast="0"/>
      <w:bookmarkEnd w:id="74"/>
      <w:r>
        <w:rPr>
          <w:rFonts w:hint="default" w:ascii="Footlight MT Light" w:hAnsi="Footlight MT Light" w:cs="Footlight MT Light"/>
          <w:sz w:val="44"/>
          <w:szCs w:val="44"/>
          <w:rtl w:val="0"/>
        </w:rPr>
        <w:t>Rotational Latency</w:t>
      </w:r>
    </w:p>
    <w:p w14:paraId="0000033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Time for one rotation:</w:t>
      </w:r>
    </w:p>
    <w:p w14:paraId="0000033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60 / RPM</w:t>
      </w:r>
    </w:p>
    <w:p w14:paraId="0000033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60 / 6000</w:t>
      </w:r>
    </w:p>
    <w:p w14:paraId="0000033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0.01 sec = 10 ms</w:t>
      </w:r>
    </w:p>
    <w:p w14:paraId="0000033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Average rotational latency:</w:t>
      </w:r>
    </w:p>
    <w:p w14:paraId="0000033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10 / 2 = 5 ms</w:t>
      </w:r>
    </w:p>
    <w:p w14:paraId="00000337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75" w:name="_j9wtmn3cff4" w:colFirst="0" w:colLast="0"/>
      <w:bookmarkEnd w:id="75"/>
      <w:r>
        <w:rPr>
          <w:rFonts w:hint="default" w:ascii="Footlight MT Light" w:hAnsi="Footlight MT Light" w:cs="Footlight MT Light"/>
          <w:sz w:val="44"/>
          <w:szCs w:val="44"/>
          <w:rtl w:val="0"/>
        </w:rPr>
        <w:t>Transfer Time</w:t>
      </w:r>
    </w:p>
    <w:p w14:paraId="0000033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Transfer rate = 20 MB/s</w:t>
      </w:r>
    </w:p>
    <w:p w14:paraId="0000033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For 10 KB:</w:t>
      </w:r>
    </w:p>
    <w:p w14:paraId="0000033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10 KB / 20 MB/s ≈ 0.5 ms</w:t>
      </w:r>
    </w:p>
    <w:p w14:paraId="0000033B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76" w:name="_zz994hesqke" w:colFirst="0" w:colLast="0"/>
      <w:bookmarkEnd w:id="76"/>
      <w:r>
        <w:rPr>
          <w:rFonts w:hint="default" w:ascii="Footlight MT Light" w:hAnsi="Footlight MT Light" w:cs="Footlight MT Light"/>
          <w:sz w:val="44"/>
          <w:szCs w:val="44"/>
          <w:rtl w:val="0"/>
        </w:rPr>
        <w:t>Total Time</w:t>
      </w:r>
    </w:p>
    <w:p w14:paraId="0000033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Seek + Rotational latency + Transfer</w:t>
      </w:r>
    </w:p>
    <w:p w14:paraId="0000033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5 + 5 + 0.5</w:t>
      </w:r>
    </w:p>
    <w:p w14:paraId="0000033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10.5 ms</w:t>
      </w:r>
    </w:p>
    <w:p w14:paraId="0000033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Total read/write time ≈ 10.5 ms</w:t>
      </w:r>
    </w:p>
    <w:p w14:paraId="00000340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41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77" w:name="_aohh7n2jkctr" w:colFirst="0" w:colLast="0"/>
      <w:bookmarkEnd w:id="77"/>
      <w:r>
        <w:rPr>
          <w:rFonts w:hint="default" w:ascii="Footlight MT Light" w:hAnsi="Footlight MT Light" w:cs="Footlight MT Light"/>
          <w:sz w:val="72"/>
          <w:szCs w:val="72"/>
          <w:rtl w:val="0"/>
        </w:rPr>
        <w:t>3. RAID Storage Math</w:t>
      </w:r>
    </w:p>
    <w:p w14:paraId="0000034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Suppose there are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 disks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, each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 TB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343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78" w:name="_q2tyjm8in40d" w:colFirst="0" w:colLast="0"/>
      <w:bookmarkEnd w:id="78"/>
      <w:r>
        <w:rPr>
          <w:rFonts w:hint="default" w:ascii="Footlight MT Light" w:hAnsi="Footlight MT Light" w:cs="Footlight MT Light"/>
          <w:sz w:val="44"/>
          <w:szCs w:val="44"/>
          <w:rtl w:val="0"/>
        </w:rPr>
        <w:t>RAID 0</w:t>
      </w:r>
    </w:p>
    <w:p w14:paraId="0000034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Data is spread across all disks.</w:t>
      </w:r>
    </w:p>
    <w:p w14:paraId="0000034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Capacity:</w:t>
      </w:r>
    </w:p>
    <w:p w14:paraId="0000034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 × 1 = 4 TB</w:t>
      </w:r>
    </w:p>
    <w:p w14:paraId="0000034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Fault tolerance: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0 disks</w:t>
      </w:r>
    </w:p>
    <w:p w14:paraId="0000034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Capacity = 4 TB</w:t>
      </w:r>
    </w:p>
    <w:p w14:paraId="00000349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4A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79" w:name="_vy9e68jea6yw" w:colFirst="0" w:colLast="0"/>
      <w:bookmarkEnd w:id="79"/>
      <w:r>
        <w:rPr>
          <w:rFonts w:hint="default" w:ascii="Footlight MT Light" w:hAnsi="Footlight MT Light" w:cs="Footlight MT Light"/>
          <w:sz w:val="44"/>
          <w:szCs w:val="44"/>
          <w:rtl w:val="0"/>
        </w:rPr>
        <w:t>RAID 1</w:t>
      </w:r>
    </w:p>
    <w:p w14:paraId="0000034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Mirroring.</w:t>
      </w:r>
    </w:p>
    <w:p w14:paraId="0000034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Half the capacity is usable.</w:t>
      </w:r>
    </w:p>
    <w:p w14:paraId="0000034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 × 1 / 2 = 2 TB</w:t>
      </w:r>
    </w:p>
    <w:p w14:paraId="0000034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Can tolerate failure of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up to 1 disk per mirror pair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34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Usable capacity = 2 TB</w:t>
      </w:r>
    </w:p>
    <w:p w14:paraId="00000350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51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80" w:name="_783091r08so1" w:colFirst="0" w:colLast="0"/>
      <w:bookmarkEnd w:id="80"/>
      <w:r>
        <w:rPr>
          <w:rFonts w:hint="default" w:ascii="Footlight MT Light" w:hAnsi="Footlight MT Light" w:cs="Footlight MT Light"/>
          <w:sz w:val="44"/>
          <w:szCs w:val="44"/>
          <w:rtl w:val="0"/>
        </w:rPr>
        <w:t>RAID 5</w:t>
      </w:r>
    </w:p>
    <w:p w14:paraId="0000035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One disk's worth is used for parity.</w:t>
      </w:r>
    </w:p>
    <w:p w14:paraId="0000035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Capacity:</w:t>
      </w:r>
    </w:p>
    <w:p w14:paraId="0000035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(N − 1) × disk size</w:t>
      </w:r>
    </w:p>
    <w:p w14:paraId="0000035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(4 − 1) × 1</w:t>
      </w:r>
    </w:p>
    <w:p w14:paraId="0000035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 TB</w:t>
      </w:r>
    </w:p>
    <w:p w14:paraId="0000035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Fault tolerance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 disk</w:t>
      </w:r>
    </w:p>
    <w:p w14:paraId="0000035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Usable capacity = 3 TB</w:t>
      </w:r>
    </w:p>
    <w:p w14:paraId="00000359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5A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81" w:name="_4zosj7tiylp2" w:colFirst="0" w:colLast="0"/>
      <w:bookmarkEnd w:id="81"/>
      <w:r>
        <w:rPr>
          <w:rFonts w:hint="default" w:ascii="Footlight MT Light" w:hAnsi="Footlight MT Light" w:cs="Footlight MT Light"/>
          <w:sz w:val="44"/>
          <w:szCs w:val="44"/>
          <w:rtl w:val="0"/>
        </w:rPr>
        <w:t>RAID 6</w:t>
      </w:r>
    </w:p>
    <w:p w14:paraId="0000035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Two disks' worth are used for parity.</w:t>
      </w:r>
    </w:p>
    <w:p w14:paraId="0000035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Capacity:</w:t>
      </w:r>
    </w:p>
    <w:p w14:paraId="0000035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(N − 2) × disk size</w:t>
      </w:r>
    </w:p>
    <w:p w14:paraId="0000035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(4 − 2) × 1</w:t>
      </w:r>
    </w:p>
    <w:p w14:paraId="0000035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 TB</w:t>
      </w:r>
    </w:p>
    <w:p w14:paraId="0000036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Fault tolerance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 disks</w:t>
      </w:r>
    </w:p>
    <w:p w14:paraId="0000036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Usable capacity = 2 TB</w:t>
      </w:r>
    </w:p>
    <w:p w14:paraId="00000362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63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82" w:name="_p8j8tfiilrpc" w:colFirst="0" w:colLast="0"/>
      <w:bookmarkEnd w:id="82"/>
      <w:r>
        <w:rPr>
          <w:rFonts w:hint="default" w:ascii="Footlight MT Light" w:hAnsi="Footlight MT Light" w:cs="Footlight MT Light"/>
          <w:sz w:val="44"/>
          <w:szCs w:val="44"/>
          <w:rtl w:val="0"/>
        </w:rPr>
        <w:t>RAID 10</w:t>
      </w:r>
    </w:p>
    <w:p w14:paraId="0000036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RAID 1 + RAID 0.</w:t>
      </w:r>
    </w:p>
    <w:p w14:paraId="0000036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With 4 × 1 TB:</w:t>
      </w:r>
    </w:p>
    <w:p w14:paraId="0000036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 / 2 = 2 TB</w:t>
      </w:r>
    </w:p>
    <w:p w14:paraId="0000036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Usable capacity = 2 TB</w:t>
      </w:r>
    </w:p>
    <w:p w14:paraId="00000368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69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83" w:name="_nbfi5e5hhtx" w:colFirst="0" w:colLast="0"/>
      <w:bookmarkEnd w:id="83"/>
      <w:r>
        <w:rPr>
          <w:rFonts w:hint="default" w:ascii="Footlight MT Light" w:hAnsi="Footlight MT Light" w:cs="Footlight MT Light"/>
          <w:sz w:val="72"/>
          <w:szCs w:val="72"/>
          <w:rtl w:val="0"/>
        </w:rPr>
        <w:t>4. Peterson's Algorithm</w:t>
      </w:r>
    </w:p>
    <w:p w14:paraId="0000036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For two processes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P0 and P1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:</w:t>
      </w:r>
    </w:p>
    <w:p w14:paraId="0000036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 initially:</w:t>
      </w:r>
    </w:p>
    <w:p w14:paraId="0000036C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flag[0] = false</w:t>
      </w:r>
    </w:p>
    <w:p w14:paraId="0000036D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flag[1] = false</w:t>
      </w:r>
    </w:p>
    <w:p w14:paraId="0000036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P0 wants to enter:</w:t>
      </w:r>
    </w:p>
    <w:p w14:paraId="0000036F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flag[0] = true</w:t>
      </w:r>
    </w:p>
    <w:p w14:paraId="00000370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turn = 1</w:t>
      </w:r>
    </w:p>
    <w:p w14:paraId="0000037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P1 also wants to enter:</w:t>
      </w:r>
    </w:p>
    <w:p w14:paraId="00000372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flag[1] = true</w:t>
      </w:r>
    </w:p>
    <w:p w14:paraId="00000373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turn = 0</w:t>
      </w:r>
    </w:p>
    <w:p w14:paraId="0000037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Now P0 checks:</w:t>
      </w:r>
    </w:p>
    <w:p w14:paraId="00000375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flag[1] == true AND turn == 1?</w:t>
      </w:r>
    </w:p>
    <w:p w14:paraId="0000037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False because </w:t>
      </w:r>
      <w:r>
        <w:rPr>
          <w:rFonts w:hint="default" w:ascii="Footlight MT Light" w:hAnsi="Footlight MT Light" w:eastAsia="Roboto Mono" w:cs="Footlight MT Light"/>
          <w:color w:val="188038"/>
          <w:sz w:val="40"/>
          <w:szCs w:val="40"/>
          <w:rtl w:val="0"/>
        </w:rPr>
        <w:t>turn = 0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37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P0 enters the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critical section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37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P1 waits.</w:t>
      </w:r>
    </w:p>
    <w:p w14:paraId="0000037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When P0 exits:</w:t>
      </w:r>
    </w:p>
    <w:p w14:paraId="0000037A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flag[0] = false</w:t>
      </w:r>
    </w:p>
    <w:p w14:paraId="0000037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Now P1 can enter.</w:t>
      </w:r>
    </w:p>
    <w:p w14:paraId="0000037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⭐ Key idea: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flag says "I want to enter"; turn decides who gets priority.</w:t>
      </w:r>
    </w:p>
    <w:p w14:paraId="0000037D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7E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84" w:name="_pn379ibihckq" w:colFirst="0" w:colLast="0"/>
      <w:bookmarkEnd w:id="84"/>
      <w:r>
        <w:rPr>
          <w:rFonts w:hint="default" w:ascii="Footlight MT Light" w:hAnsi="Footlight MT Light" w:cs="Footlight MT Light"/>
          <w:sz w:val="72"/>
          <w:szCs w:val="72"/>
          <w:rtl w:val="0"/>
        </w:rPr>
        <w:t>5. Semaphores</w:t>
      </w:r>
    </w:p>
    <w:p w14:paraId="0000037F">
      <w:pPr>
        <w:pStyle w:val="3"/>
        <w:spacing w:before="360" w:after="80" w:line="276" w:lineRule="auto"/>
        <w:rPr>
          <w:rFonts w:hint="default" w:ascii="Footlight MT Light" w:hAnsi="Footlight MT Light" w:cs="Footlight MT Light"/>
          <w:sz w:val="52"/>
          <w:szCs w:val="52"/>
        </w:rPr>
      </w:pPr>
      <w:bookmarkStart w:id="85" w:name="_i1ul3jqvippb" w:colFirst="0" w:colLast="0"/>
      <w:bookmarkEnd w:id="85"/>
      <w:r>
        <w:rPr>
          <w:rFonts w:hint="default" w:ascii="Footlight MT Light" w:hAnsi="Footlight MT Light" w:cs="Footlight MT Light"/>
          <w:sz w:val="52"/>
          <w:szCs w:val="52"/>
          <w:rtl w:val="0"/>
        </w:rPr>
        <w:t>Counting Semaphore</w:t>
      </w:r>
    </w:p>
    <w:p w14:paraId="0000038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38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S = 3</w:t>
      </w:r>
    </w:p>
    <w:p w14:paraId="0000038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Three </w:t>
      </w:r>
      <w:r>
        <w:rPr>
          <w:rFonts w:hint="default" w:ascii="Footlight MT Light" w:hAnsi="Footlight MT Light" w:eastAsia="Roboto Mono" w:cs="Footlight MT Light"/>
          <w:color w:val="188038"/>
          <w:sz w:val="40"/>
          <w:szCs w:val="40"/>
          <w:rtl w:val="0"/>
        </w:rPr>
        <w:t>Wait(P)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operations:</w:t>
      </w:r>
    </w:p>
    <w:p w14:paraId="00000383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86" w:name="_4cxkugdumuy5" w:colFirst="0" w:colLast="0"/>
      <w:bookmarkEnd w:id="86"/>
      <w:r>
        <w:rPr>
          <w:rFonts w:hint="default" w:ascii="Footlight MT Light" w:hAnsi="Footlight MT Light" w:cs="Footlight MT Light"/>
          <w:sz w:val="44"/>
          <w:szCs w:val="44"/>
          <w:rtl w:val="0"/>
        </w:rPr>
        <w:t>First P</w:t>
      </w:r>
    </w:p>
    <w:p w14:paraId="0000038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 = 3 − 1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</w:t>
      </w:r>
    </w:p>
    <w:p w14:paraId="00000385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87" w:name="_nn7glgfa2ls9" w:colFirst="0" w:colLast="0"/>
      <w:bookmarkEnd w:id="87"/>
      <w:r>
        <w:rPr>
          <w:rFonts w:hint="default" w:ascii="Footlight MT Light" w:hAnsi="Footlight MT Light" w:cs="Footlight MT Light"/>
          <w:sz w:val="44"/>
          <w:szCs w:val="44"/>
          <w:rtl w:val="0"/>
        </w:rPr>
        <w:t>Second P</w:t>
      </w:r>
    </w:p>
    <w:p w14:paraId="0000038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 = 2 − 1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</w:t>
      </w:r>
    </w:p>
    <w:p w14:paraId="00000387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88" w:name="_k36i6xovqm91" w:colFirst="0" w:colLast="0"/>
      <w:bookmarkEnd w:id="88"/>
      <w:r>
        <w:rPr>
          <w:rFonts w:hint="default" w:ascii="Footlight MT Light" w:hAnsi="Footlight MT Light" w:cs="Footlight MT Light"/>
          <w:sz w:val="44"/>
          <w:szCs w:val="44"/>
          <w:rtl w:val="0"/>
        </w:rPr>
        <w:t>Third P</w:t>
      </w:r>
    </w:p>
    <w:p w14:paraId="0000038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 = 1 − 1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0</w:t>
      </w:r>
    </w:p>
    <w:p w14:paraId="0000038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Now another P/Wait:</w:t>
      </w:r>
    </w:p>
    <w:p w14:paraId="0000038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0 → process must wait</w:t>
      </w:r>
    </w:p>
    <w:p w14:paraId="0000038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If a </w:t>
      </w:r>
      <w:r>
        <w:rPr>
          <w:rFonts w:hint="default" w:ascii="Footlight MT Light" w:hAnsi="Footlight MT Light" w:eastAsia="Roboto Mono" w:cs="Footlight MT Light"/>
          <w:color w:val="188038"/>
          <w:sz w:val="40"/>
          <w:szCs w:val="40"/>
          <w:rtl w:val="0"/>
        </w:rPr>
        <w:t>Signal(V)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occurs:</w:t>
      </w:r>
    </w:p>
    <w:p w14:paraId="0000038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 = 0 + 1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</w:t>
      </w:r>
    </w:p>
    <w:p w14:paraId="0000038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Then a waiting process can proceed.</w:t>
      </w:r>
    </w:p>
    <w:p w14:paraId="0000038E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89" w:name="_q09m7mz3bji5" w:colFirst="0" w:colLast="0"/>
      <w:bookmarkEnd w:id="89"/>
      <w:r>
        <w:rPr>
          <w:rFonts w:hint="default" w:ascii="Footlight MT Light" w:hAnsi="Footlight MT Light" w:cs="Footlight MT Light"/>
          <w:sz w:val="44"/>
          <w:szCs w:val="44"/>
          <w:rtl w:val="0"/>
        </w:rPr>
        <w:t>Binary Semaphore</w:t>
      </w:r>
    </w:p>
    <w:p w14:paraId="0000038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Initial:</w:t>
      </w:r>
    </w:p>
    <w:p w14:paraId="0000039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S = 1</w:t>
      </w:r>
    </w:p>
    <w:p w14:paraId="0000039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Wait:</w:t>
      </w:r>
    </w:p>
    <w:p w14:paraId="0000039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1 − 1 = 0</w:t>
      </w:r>
    </w:p>
    <w:p w14:paraId="0000039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Another Wait →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blocked</w:t>
      </w:r>
    </w:p>
    <w:p w14:paraId="0000039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Signal:</w:t>
      </w:r>
    </w:p>
    <w:p w14:paraId="0000039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0 + 1 = 1</w:t>
      </w:r>
    </w:p>
    <w:p w14:paraId="0000039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⭐ Remember:</w:t>
      </w:r>
    </w:p>
    <w:p w14:paraId="0000039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Wait/P → −1</w:t>
      </w:r>
    </w:p>
    <w:p w14:paraId="0000039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Signal/V → +1</w:t>
      </w:r>
    </w:p>
    <w:p w14:paraId="00000399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9A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90" w:name="_w5dsa8w8ogot" w:colFirst="0" w:colLast="0"/>
      <w:bookmarkEnd w:id="90"/>
      <w:r>
        <w:rPr>
          <w:rFonts w:hint="default" w:ascii="Footlight MT Light" w:hAnsi="Footlight MT Light" w:cs="Footlight MT Light"/>
          <w:sz w:val="72"/>
          <w:szCs w:val="72"/>
          <w:rtl w:val="0"/>
        </w:rPr>
        <w:t>6. Test-and-Set</w:t>
      </w:r>
    </w:p>
    <w:p w14:paraId="0000039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39C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lock = 0</w:t>
      </w:r>
    </w:p>
    <w:p w14:paraId="0000039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Process P1 executes Test-and-Set.</w:t>
      </w:r>
    </w:p>
    <w:p w14:paraId="0000039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It changes:</w:t>
      </w:r>
    </w:p>
    <w:p w14:paraId="0000039F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lock = 1</w:t>
      </w:r>
    </w:p>
    <w:p w14:paraId="000003A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and returns old value:</w:t>
      </w:r>
    </w:p>
    <w:p w14:paraId="000003A1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0</w:t>
      </w:r>
    </w:p>
    <w:p w14:paraId="000003A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Because old value = 0:</w:t>
      </w:r>
    </w:p>
    <w:p w14:paraId="000003A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✅ P1 enters critical section.</w:t>
      </w:r>
    </w:p>
    <w:p w14:paraId="000003A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Now P2 performs Test-and-Set.</w:t>
      </w:r>
    </w:p>
    <w:p w14:paraId="000003A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Old lock = 1.</w:t>
      </w:r>
    </w:p>
    <w:p w14:paraId="000003A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It gets:</w:t>
      </w:r>
    </w:p>
    <w:p w14:paraId="000003A7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1</w:t>
      </w:r>
    </w:p>
    <w:p w14:paraId="000003A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So:</w:t>
      </w:r>
    </w:p>
    <w:p w14:paraId="000003A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❌ P2 must wait.</w:t>
      </w:r>
    </w:p>
    <w:p w14:paraId="000003A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After P1 exits:</w:t>
      </w:r>
    </w:p>
    <w:p w14:paraId="000003AB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lock = 0</w:t>
      </w:r>
    </w:p>
    <w:p w14:paraId="000003AC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AD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91" w:name="_4u0j66ww4jf7" w:colFirst="0" w:colLast="0"/>
      <w:bookmarkEnd w:id="91"/>
      <w:r>
        <w:rPr>
          <w:rFonts w:hint="default" w:ascii="Footlight MT Light" w:hAnsi="Footlight MT Light" w:cs="Footlight MT Light"/>
          <w:sz w:val="72"/>
          <w:szCs w:val="72"/>
          <w:rtl w:val="0"/>
        </w:rPr>
        <w:t>7. Producer-Consumer</w:t>
      </w:r>
    </w:p>
    <w:p w14:paraId="000003A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3A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Buffer size = 5</w:t>
      </w:r>
    </w:p>
    <w:p w14:paraId="000003B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Initially:</w:t>
      </w:r>
    </w:p>
    <w:p w14:paraId="000003B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empty = 5</w:t>
      </w:r>
    </w:p>
    <w:p w14:paraId="000003B2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full = 0</w:t>
      </w:r>
    </w:p>
    <w:p w14:paraId="000003B3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92" w:name="_alq98spwlyup" w:colFirst="0" w:colLast="0"/>
      <w:bookmarkEnd w:id="92"/>
      <w:r>
        <w:rPr>
          <w:rFonts w:hint="default" w:ascii="Footlight MT Light" w:hAnsi="Footlight MT Light" w:cs="Footlight MT Light"/>
          <w:sz w:val="44"/>
          <w:szCs w:val="44"/>
          <w:rtl w:val="0"/>
        </w:rPr>
        <w:t>Producer adds one item</w:t>
      </w:r>
    </w:p>
    <w:p w14:paraId="000003B4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empty = 4</w:t>
      </w:r>
    </w:p>
    <w:p w14:paraId="000003B5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full = 1</w:t>
      </w:r>
    </w:p>
    <w:p w14:paraId="000003B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Adds another:</w:t>
      </w:r>
    </w:p>
    <w:p w14:paraId="000003B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empty = 3</w:t>
      </w:r>
    </w:p>
    <w:p w14:paraId="000003B8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full = 2</w:t>
      </w:r>
    </w:p>
    <w:p w14:paraId="000003B9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93" w:name="_g70xh4m8neg" w:colFirst="0" w:colLast="0"/>
      <w:bookmarkEnd w:id="93"/>
      <w:r>
        <w:rPr>
          <w:rFonts w:hint="default" w:ascii="Footlight MT Light" w:hAnsi="Footlight MT Light" w:cs="Footlight MT Light"/>
          <w:sz w:val="44"/>
          <w:szCs w:val="44"/>
          <w:rtl w:val="0"/>
        </w:rPr>
        <w:t>Consumer removes one</w:t>
      </w:r>
    </w:p>
    <w:p w14:paraId="000003B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full = 1</w:t>
      </w:r>
    </w:p>
    <w:p w14:paraId="000003BB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empty = 4</w:t>
      </w:r>
    </w:p>
    <w:p w14:paraId="000003B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⭐ Basic relationship:</w:t>
      </w:r>
    </w:p>
    <w:p w14:paraId="000003B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empty + full = buffer size</w:t>
      </w:r>
    </w:p>
    <w:p w14:paraId="000003B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Here:</w:t>
      </w:r>
    </w:p>
    <w:p w14:paraId="000003B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 + 1 = 5</w:t>
      </w:r>
    </w:p>
    <w:p w14:paraId="000003C0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C1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94" w:name="_889i4s8ji9kg" w:colFirst="0" w:colLast="0"/>
      <w:bookmarkEnd w:id="94"/>
      <w:r>
        <w:rPr>
          <w:rFonts w:hint="default" w:ascii="Footlight MT Light" w:hAnsi="Footlight MT Light" w:cs="Footlight MT Light"/>
          <w:sz w:val="72"/>
          <w:szCs w:val="72"/>
          <w:rtl w:val="0"/>
        </w:rPr>
        <w:t>8. Dining Philosophers</w:t>
      </w:r>
    </w:p>
    <w:p w14:paraId="000003C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Suppose there are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 philosophers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and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 forks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3C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Each philosopher needs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 forks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3C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If everyone picks up their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left fork first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:</w:t>
      </w:r>
    </w:p>
    <w:p w14:paraId="000003C5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P1 → fork 1</w:t>
      </w:r>
    </w:p>
    <w:p w14:paraId="000003C6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P2 → fork 2</w:t>
      </w:r>
    </w:p>
    <w:p w14:paraId="000003C7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P3 → fork 3</w:t>
      </w:r>
    </w:p>
    <w:p w14:paraId="000003C8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P4 → fork 4</w:t>
      </w:r>
    </w:p>
    <w:p w14:paraId="000003C9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P5 → fork 5</w:t>
      </w:r>
    </w:p>
    <w:p w14:paraId="000003C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Now everyone is holding one fork and waiting for the next fork.</w:t>
      </w:r>
    </w:p>
    <w:p w14:paraId="000003C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Nobody can continue.</w:t>
      </w:r>
    </w:p>
    <w:p w14:paraId="000003C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This creates:</w:t>
      </w:r>
    </w:p>
    <w:p w14:paraId="000003C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Deadlock ❌</w:t>
      </w:r>
    </w:p>
    <w:p w14:paraId="000003CE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CF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95" w:name="_he70ubnyatlf" w:colFirst="0" w:colLast="0"/>
      <w:bookmarkEnd w:id="95"/>
      <w:r>
        <w:rPr>
          <w:rFonts w:hint="default" w:ascii="Footlight MT Light" w:hAnsi="Footlight MT Light" w:cs="Footlight MT Light"/>
          <w:sz w:val="72"/>
          <w:szCs w:val="72"/>
          <w:rtl w:val="0"/>
        </w:rPr>
        <w:t>9. Sleeping Barber</w:t>
      </w:r>
    </w:p>
    <w:p w14:paraId="000003D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3D1">
      <w:pPr>
        <w:numPr>
          <w:ilvl w:val="0"/>
          <w:numId w:val="31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Waiting chairs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</w:t>
      </w:r>
    </w:p>
    <w:p w14:paraId="000003D2">
      <w:pPr>
        <w:numPr>
          <w:ilvl w:val="0"/>
          <w:numId w:val="31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Customers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</w:t>
      </w:r>
    </w:p>
    <w:p w14:paraId="000003D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If barber is busy:</w:t>
      </w:r>
    </w:p>
    <w:p w14:paraId="000003D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First 3 customers can wait.</w:t>
      </w:r>
    </w:p>
    <w:p w14:paraId="000003D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The remaining:</w:t>
      </w:r>
    </w:p>
    <w:p w14:paraId="000003D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5 − 3 = 2</w:t>
      </w:r>
    </w:p>
    <w:p w14:paraId="000003D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must leave.</w:t>
      </w:r>
    </w:p>
    <w:p w14:paraId="000003D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So:</w:t>
      </w:r>
    </w:p>
    <w:p w14:paraId="000003D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 waiting</w:t>
      </w:r>
    </w:p>
    <w:p w14:paraId="000003D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❌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 leave</w:t>
      </w:r>
    </w:p>
    <w:p w14:paraId="000003D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If barber becomes free, one waiting customer enters the barber chair.</w:t>
      </w:r>
    </w:p>
    <w:p w14:paraId="000003DC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DD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96" w:name="_4e1ws29rc8yi" w:colFirst="0" w:colLast="0"/>
      <w:bookmarkEnd w:id="96"/>
      <w:r>
        <w:rPr>
          <w:rFonts w:hint="default" w:ascii="Footlight MT Light" w:hAnsi="Footlight MT Light" w:cs="Footlight MT Light"/>
          <w:sz w:val="72"/>
          <w:szCs w:val="72"/>
          <w:rtl w:val="0"/>
        </w:rPr>
        <w:t>10. Segmentation</w:t>
      </w:r>
    </w:p>
    <w:p w14:paraId="000003D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3D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Base = 5000</w:t>
      </w:r>
    </w:p>
    <w:p w14:paraId="000003E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Limit = 1000</w:t>
      </w:r>
    </w:p>
    <w:p w14:paraId="000003E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Logical address:</w:t>
      </w:r>
    </w:p>
    <w:p w14:paraId="000003E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Offset = 700</w:t>
      </w:r>
    </w:p>
    <w:p w14:paraId="000003E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Check:</w:t>
      </w:r>
    </w:p>
    <w:p w14:paraId="000003E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Offset &lt; Limit</w:t>
      </w:r>
    </w:p>
    <w:p w14:paraId="000003E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700 &lt; 1000 ✅</w:t>
      </w:r>
    </w:p>
    <w:p w14:paraId="000003E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Physical address:</w:t>
      </w:r>
    </w:p>
    <w:p w14:paraId="000003E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Base + Offset</w:t>
      </w:r>
    </w:p>
    <w:p w14:paraId="000003E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5000 + 700</w:t>
      </w:r>
    </w:p>
    <w:p w14:paraId="000003E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5700</w:t>
      </w:r>
    </w:p>
    <w:p w14:paraId="000003EA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97" w:name="_e3vntsrs1alk" w:colFirst="0" w:colLast="0"/>
      <w:bookmarkEnd w:id="97"/>
      <w:r>
        <w:rPr>
          <w:rFonts w:hint="default" w:ascii="Footlight MT Light" w:hAnsi="Footlight MT Light" w:cs="Footlight MT Light"/>
          <w:sz w:val="44"/>
          <w:szCs w:val="44"/>
          <w:rtl w:val="0"/>
        </w:rPr>
        <w:t>Invalid example</w:t>
      </w:r>
    </w:p>
    <w:p w14:paraId="000003E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Offset = 1200</w:t>
      </w:r>
    </w:p>
    <w:p w14:paraId="000003E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1200 &lt; 1000 ❌</w:t>
      </w:r>
    </w:p>
    <w:p w14:paraId="000003E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Therefore:</w:t>
      </w:r>
    </w:p>
    <w:p w14:paraId="000003E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Invalid address / segmentation fault</w:t>
      </w:r>
    </w:p>
    <w:p w14:paraId="000003EF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3F0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98" w:name="_bo8by05zvn29" w:colFirst="0" w:colLast="0"/>
      <w:bookmarkEnd w:id="98"/>
      <w:r>
        <w:rPr>
          <w:rFonts w:hint="default" w:ascii="Footlight MT Light" w:hAnsi="Footlight MT Light" w:cs="Footlight MT Light"/>
          <w:sz w:val="72"/>
          <w:szCs w:val="72"/>
          <w:rtl w:val="0"/>
        </w:rPr>
        <w:t>11. Frame Allocation</w:t>
      </w:r>
    </w:p>
    <w:p w14:paraId="000003F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Suppose there are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12 frames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 and two processes:</w:t>
      </w:r>
    </w:p>
    <w:p w14:paraId="000003F2">
      <w:pPr>
        <w:numPr>
          <w:ilvl w:val="0"/>
          <w:numId w:val="32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P1 size = 30 pages</w:t>
      </w:r>
    </w:p>
    <w:p w14:paraId="000003F3">
      <w:pPr>
        <w:numPr>
          <w:ilvl w:val="0"/>
          <w:numId w:val="32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P2 size = 10 pages</w:t>
      </w:r>
    </w:p>
    <w:p w14:paraId="000003F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Total size:</w:t>
      </w:r>
    </w:p>
    <w:p w14:paraId="000003F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30 + 10 = 40</w:t>
      </w:r>
    </w:p>
    <w:p w14:paraId="000003F6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99" w:name="_pcb7gyiqvt43" w:colFirst="0" w:colLast="0"/>
      <w:bookmarkEnd w:id="99"/>
      <w:r>
        <w:rPr>
          <w:rFonts w:hint="default" w:ascii="Footlight MT Light" w:hAnsi="Footlight MT Light" w:cs="Footlight MT Light"/>
          <w:sz w:val="44"/>
          <w:szCs w:val="44"/>
          <w:rtl w:val="0"/>
        </w:rPr>
        <w:t>Proportional Allocation</w:t>
      </w:r>
    </w:p>
    <w:p w14:paraId="000003F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P1:</w:t>
      </w:r>
    </w:p>
    <w:p w14:paraId="000003F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12 × 30/40</w:t>
      </w:r>
    </w:p>
    <w:p w14:paraId="000003F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9 frames</w:t>
      </w:r>
    </w:p>
    <w:p w14:paraId="000003F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P2:</w:t>
      </w:r>
    </w:p>
    <w:p w14:paraId="000003F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12 × 10/40</w:t>
      </w:r>
    </w:p>
    <w:p w14:paraId="000003F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 frames</w:t>
      </w:r>
    </w:p>
    <w:p w14:paraId="000003F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✅ P1 = 9, P2 = 3</w:t>
      </w:r>
    </w:p>
    <w:p w14:paraId="000003FE">
      <w:pPr>
        <w:pStyle w:val="4"/>
        <w:spacing w:before="280" w:after="80" w:line="276" w:lineRule="auto"/>
        <w:rPr>
          <w:rFonts w:hint="default" w:ascii="Footlight MT Light" w:hAnsi="Footlight MT Light" w:cs="Footlight MT Light"/>
          <w:sz w:val="44"/>
          <w:szCs w:val="44"/>
        </w:rPr>
      </w:pPr>
      <w:bookmarkStart w:id="100" w:name="_x1mo78x4gptc" w:colFirst="0" w:colLast="0"/>
      <w:bookmarkEnd w:id="100"/>
      <w:r>
        <w:rPr>
          <w:rFonts w:hint="default" w:ascii="Footlight MT Light" w:hAnsi="Footlight MT Light" w:cs="Footlight MT Light"/>
          <w:sz w:val="44"/>
          <w:szCs w:val="44"/>
          <w:rtl w:val="0"/>
        </w:rPr>
        <w:t>Equal Allocation</w:t>
      </w:r>
    </w:p>
    <w:p w14:paraId="000003F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12 ÷ 2</w:t>
      </w:r>
    </w:p>
    <w:p w14:paraId="00000400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6 frames each</w:t>
      </w:r>
    </w:p>
    <w:p w14:paraId="0000040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✅ P1 = 6, P2 = 6</w:t>
      </w:r>
    </w:p>
    <w:p w14:paraId="00000402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03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101" w:name="_jhv3dddxgxp9" w:colFirst="0" w:colLast="0"/>
      <w:bookmarkEnd w:id="101"/>
      <w:r>
        <w:rPr>
          <w:rFonts w:hint="default" w:ascii="Footlight MT Light" w:hAnsi="Footlight MT Light" w:cs="Footlight MT Light"/>
          <w:sz w:val="72"/>
          <w:szCs w:val="72"/>
          <w:rtl w:val="0"/>
        </w:rPr>
        <w:t>12. Working Set</w:t>
      </w:r>
    </w:p>
    <w:p w14:paraId="0000040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 reference string:</w:t>
      </w:r>
    </w:p>
    <w:p w14:paraId="0000040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1 2 3 2 4 3</w:t>
      </w:r>
    </w:p>
    <w:p w14:paraId="0000040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Working-set window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Δ = 4</w:t>
      </w:r>
    </w:p>
    <w:p w14:paraId="0000040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At the current position, last 4 references are:</w:t>
      </w:r>
    </w:p>
    <w:p w14:paraId="0000040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3, 2, 4, 3</w:t>
      </w:r>
    </w:p>
    <w:p w14:paraId="0000040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Different pages:</w:t>
      </w:r>
    </w:p>
    <w:p w14:paraId="0000040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{2, 3, 4}</w:t>
      </w:r>
    </w:p>
    <w:p w14:paraId="0000040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Therefore:</w:t>
      </w:r>
    </w:p>
    <w:p w14:paraId="0000040C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Working Set Size = 3</w:t>
      </w:r>
    </w:p>
    <w:p w14:paraId="0000040D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If a process needs 3 frames but has only 2:</w:t>
      </w:r>
    </w:p>
    <w:p w14:paraId="0000040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3 &gt; 2</w:t>
      </w:r>
    </w:p>
    <w:p w14:paraId="0000040F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→ frequent page faults →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possible thrashing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410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11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102" w:name="_7p1sr04nv3ua" w:colFirst="0" w:colLast="0"/>
      <w:bookmarkEnd w:id="102"/>
      <w:r>
        <w:rPr>
          <w:rFonts w:hint="default" w:ascii="Footlight MT Light" w:hAnsi="Footlight MT Light" w:cs="Footlight MT Light"/>
          <w:sz w:val="72"/>
          <w:szCs w:val="72"/>
          <w:rtl w:val="0"/>
        </w:rPr>
        <w:t>13. Bitmap / Bit Vector</w:t>
      </w:r>
    </w:p>
    <w:p w14:paraId="0000041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Suppose disk size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 MB</w:t>
      </w:r>
    </w:p>
    <w:p w14:paraId="0000041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Block size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 KB</w:t>
      </w:r>
    </w:p>
    <w:p w14:paraId="0000041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Number of blocks:</w:t>
      </w:r>
    </w:p>
    <w:p w14:paraId="0000041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 MB / 4 KB</w:t>
      </w:r>
    </w:p>
    <w:p w14:paraId="0000041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= 1024 / 4</w:t>
      </w:r>
    </w:p>
    <w:p w14:paraId="0000041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256 blocks</w:t>
      </w:r>
    </w:p>
    <w:p w14:paraId="00000418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Bitmap needs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1 bit per block</w:t>
      </w:r>
      <w:r>
        <w:rPr>
          <w:rFonts w:hint="default" w:ascii="Footlight MT Light" w:hAnsi="Footlight MT Light" w:cs="Footlight MT Light"/>
          <w:sz w:val="40"/>
          <w:szCs w:val="40"/>
          <w:rtl w:val="0"/>
        </w:rPr>
        <w:t>.</w:t>
      </w:r>
    </w:p>
    <w:p w14:paraId="00000419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So:</w:t>
      </w:r>
    </w:p>
    <w:p w14:paraId="0000041A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256 bits = 256/8 = 32 bytes</w:t>
      </w:r>
    </w:p>
    <w:p w14:paraId="0000041B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Bitmap size = 32 bytes</w:t>
      </w:r>
    </w:p>
    <w:p w14:paraId="0000041C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1D">
      <w:pPr>
        <w:pStyle w:val="2"/>
        <w:spacing w:before="480" w:after="120" w:line="276" w:lineRule="auto"/>
        <w:rPr>
          <w:rFonts w:hint="default" w:ascii="Footlight MT Light" w:hAnsi="Footlight MT Light" w:cs="Footlight MT Light"/>
          <w:sz w:val="72"/>
          <w:szCs w:val="72"/>
        </w:rPr>
      </w:pPr>
      <w:bookmarkStart w:id="103" w:name="_apipuhlsl5vp" w:colFirst="0" w:colLast="0"/>
      <w:bookmarkEnd w:id="103"/>
      <w:r>
        <w:rPr>
          <w:rFonts w:hint="default" w:ascii="Footlight MT Light" w:hAnsi="Footlight MT Light" w:cs="Footlight MT Light"/>
          <w:sz w:val="72"/>
          <w:szCs w:val="72"/>
          <w:rtl w:val="0"/>
        </w:rPr>
        <w:t>14. Index Block Capacity</w:t>
      </w:r>
    </w:p>
    <w:p w14:paraId="0000041E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Suppose:</w:t>
      </w:r>
    </w:p>
    <w:p w14:paraId="0000041F">
      <w:pPr>
        <w:numPr>
          <w:ilvl w:val="0"/>
          <w:numId w:val="33"/>
        </w:numPr>
        <w:spacing w:before="240" w:after="0" w:afterAutospacing="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Block size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 KB = 4096 bytes</w:t>
      </w:r>
    </w:p>
    <w:p w14:paraId="00000420">
      <w:pPr>
        <w:numPr>
          <w:ilvl w:val="0"/>
          <w:numId w:val="33"/>
        </w:numPr>
        <w:spacing w:before="0" w:beforeAutospacing="0" w:after="240" w:line="276" w:lineRule="auto"/>
        <w:ind w:left="720" w:right="0" w:hanging="36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Each address/pointer 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 bytes</w:t>
      </w:r>
    </w:p>
    <w:p w14:paraId="00000421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Number of pointers in one index block:</w:t>
      </w:r>
    </w:p>
    <w:p w14:paraId="00000422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4096 / 4 = 1024 pointers</w:t>
      </w:r>
    </w:p>
    <w:p w14:paraId="00000423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>If each pointer points to one 4-KB data block:</w:t>
      </w:r>
    </w:p>
    <w:p w14:paraId="00000424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Maximum file size = 1024 × 4 KB</w:t>
      </w:r>
    </w:p>
    <w:p w14:paraId="00000425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4096 KB</w:t>
      </w:r>
    </w:p>
    <w:p w14:paraId="00000426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=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4 MB</w:t>
      </w:r>
    </w:p>
    <w:p w14:paraId="00000427">
      <w:pPr>
        <w:spacing w:before="240" w:after="240" w:line="276" w:lineRule="auto"/>
        <w:ind w:left="0" w:right="0" w:firstLine="0"/>
        <w:rPr>
          <w:rFonts w:hint="default" w:ascii="Footlight MT Light" w:hAnsi="Footlight MT Light" w:cs="Footlight MT Light"/>
          <w:b/>
          <w:bCs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  <w:rtl w:val="0"/>
        </w:rPr>
        <w:t xml:space="preserve">✅ </w:t>
      </w:r>
      <w:r>
        <w:rPr>
          <w:rFonts w:hint="default" w:ascii="Footlight MT Light" w:hAnsi="Footlight MT Light" w:cs="Footlight MT Light"/>
          <w:b/>
          <w:bCs/>
          <w:sz w:val="40"/>
          <w:szCs w:val="40"/>
          <w:rtl w:val="0"/>
        </w:rPr>
        <w:t>Maximum file size = 4 MB</w:t>
      </w:r>
    </w:p>
    <w:p w14:paraId="00000428">
      <w:pPr>
        <w:spacing w:before="0" w:after="0" w:line="276" w:lineRule="auto"/>
        <w:ind w:left="0" w:right="0" w:firstLine="0"/>
        <w:rPr>
          <w:rFonts w:hint="default" w:ascii="Footlight MT Light" w:hAnsi="Footlight MT Light" w:cs="Footlight MT Light"/>
          <w:sz w:val="40"/>
          <w:szCs w:val="40"/>
        </w:rPr>
      </w:pPr>
      <w:r>
        <w:rPr>
          <w:rFonts w:hint="default" w:ascii="Footlight MT Light" w:hAnsi="Footlight MT Light" w:cs="Footlight MT Light"/>
          <w:sz w:val="40"/>
          <w:szCs w:val="40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429">
      <w:pPr>
        <w:pStyle w:val="3"/>
        <w:spacing w:before="360" w:after="80" w:line="276" w:lineRule="auto"/>
        <w:rPr>
          <w:rFonts w:hint="default" w:ascii="Footlight MT Light" w:hAnsi="Footlight MT Light" w:cs="Footlight MT Light"/>
          <w:sz w:val="52"/>
          <w:szCs w:val="52"/>
        </w:rPr>
      </w:pPr>
      <w:bookmarkStart w:id="104" w:name="_v9s03q9snd6l" w:colFirst="0" w:colLast="0"/>
      <w:bookmarkEnd w:id="104"/>
      <w:r>
        <w:rPr>
          <w:rFonts w:hint="default" w:ascii="Footlight MT Light" w:hAnsi="Footlight MT Light" w:cs="Footlight MT Light"/>
          <w:sz w:val="52"/>
          <w:szCs w:val="52"/>
          <w:rtl w:val="0"/>
        </w:rPr>
        <w:t>⭐ Super-quick exam formulas</w:t>
      </w:r>
    </w:p>
    <w:tbl>
      <w:tblPr>
        <w:tblStyle w:val="25"/>
        <w:tblW w:w="694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20"/>
        <w:gridCol w:w="4520"/>
      </w:tblGrid>
      <w:tr w14:paraId="58ECA2B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2A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Topic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2B">
            <w:pPr>
              <w:spacing w:before="0" w:after="0" w:line="276" w:lineRule="auto"/>
              <w:ind w:left="0" w:right="0" w:firstLine="0"/>
              <w:jc w:val="center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b/>
                <w:bCs/>
                <w:sz w:val="40"/>
                <w:szCs w:val="40"/>
                <w:rtl w:val="0"/>
              </w:rPr>
              <w:t>Formula / Rule</w:t>
            </w:r>
          </w:p>
        </w:tc>
      </w:tr>
      <w:tr w14:paraId="54657DE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2C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First-Fit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2D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First suitable block</w:t>
            </w:r>
          </w:p>
        </w:tc>
      </w:tr>
      <w:tr w14:paraId="3BD7D38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2E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Best-Fit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2F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Smallest suitable block</w:t>
            </w:r>
          </w:p>
        </w:tc>
      </w:tr>
      <w:tr w14:paraId="382F7BB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0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Worst-Fit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1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Largest suitable block</w:t>
            </w:r>
          </w:p>
        </w:tc>
      </w:tr>
      <w:tr w14:paraId="5049CC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2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Rotation time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3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eastAsia="Roboto Mono" w:cs="Footlight MT Light"/>
                <w:color w:val="188038"/>
                <w:sz w:val="40"/>
                <w:szCs w:val="40"/>
                <w:rtl w:val="0"/>
              </w:rPr>
              <w:t>60/RPM</w:t>
            </w:r>
          </w:p>
        </w:tc>
      </w:tr>
      <w:tr w14:paraId="046F6C1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4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Avg. rotational latency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5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eastAsia="Roboto Mono" w:cs="Footlight MT Light"/>
                <w:color w:val="188038"/>
                <w:sz w:val="40"/>
                <w:szCs w:val="40"/>
                <w:rtl w:val="0"/>
              </w:rPr>
              <w:t>30/RPM</w:t>
            </w: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 xml:space="preserve"> seconds</w:t>
            </w:r>
          </w:p>
        </w:tc>
      </w:tr>
      <w:tr w14:paraId="14C62F0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6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RAID 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7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eastAsia="Roboto Mono" w:cs="Footlight MT Light"/>
                <w:color w:val="188038"/>
                <w:sz w:val="40"/>
                <w:szCs w:val="40"/>
                <w:rtl w:val="0"/>
              </w:rPr>
              <w:t>N × disk size</w:t>
            </w:r>
          </w:p>
        </w:tc>
      </w:tr>
      <w:tr w14:paraId="4BB6E46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8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RAID 1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9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eastAsia="Roboto Mono" w:cs="Footlight MT Light"/>
                <w:color w:val="188038"/>
                <w:sz w:val="40"/>
                <w:szCs w:val="40"/>
                <w:rtl w:val="0"/>
              </w:rPr>
              <w:t>N/2 × disk size</w:t>
            </w:r>
          </w:p>
        </w:tc>
      </w:tr>
      <w:tr w14:paraId="2950ABC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A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RAID 5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B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eastAsia="Nova Mono" w:cs="Footlight MT Light"/>
                <w:color w:val="188038"/>
                <w:sz w:val="40"/>
                <w:szCs w:val="40"/>
                <w:rtl w:val="0"/>
              </w:rPr>
              <w:t>(N−1) × disk size</w:t>
            </w:r>
          </w:p>
        </w:tc>
      </w:tr>
      <w:tr w14:paraId="0030E42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C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RAID 6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D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eastAsia="Nova Mono" w:cs="Footlight MT Light"/>
                <w:color w:val="188038"/>
                <w:sz w:val="40"/>
                <w:szCs w:val="40"/>
                <w:rtl w:val="0"/>
              </w:rPr>
              <w:t>(N−2) × disk size</w:t>
            </w:r>
          </w:p>
        </w:tc>
      </w:tr>
      <w:tr w14:paraId="5F44F6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E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RAID 10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3F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eastAsia="Roboto Mono" w:cs="Footlight MT Light"/>
                <w:color w:val="188038"/>
                <w:sz w:val="40"/>
                <w:szCs w:val="40"/>
                <w:rtl w:val="0"/>
              </w:rPr>
              <w:t>N/2 × disk size</w:t>
            </w:r>
          </w:p>
        </w:tc>
      </w:tr>
      <w:tr w14:paraId="28BD88E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0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Wait/P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1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eastAsia="Nova Mono" w:cs="Footlight MT Light"/>
                <w:color w:val="188038"/>
                <w:sz w:val="40"/>
                <w:szCs w:val="40"/>
                <w:rtl w:val="0"/>
              </w:rPr>
              <w:t>S = S − 1</w:t>
            </w:r>
          </w:p>
        </w:tc>
      </w:tr>
      <w:tr w14:paraId="6CC2333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2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Signal/V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3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eastAsia="Roboto Mono" w:cs="Footlight MT Light"/>
                <w:color w:val="188038"/>
                <w:sz w:val="40"/>
                <w:szCs w:val="40"/>
                <w:rtl w:val="0"/>
              </w:rPr>
              <w:t>S = S + 1</w:t>
            </w:r>
          </w:p>
        </w:tc>
      </w:tr>
      <w:tr w14:paraId="4F3114E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4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Segmentation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5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eastAsia="Roboto Mono" w:cs="Footlight MT Light"/>
                <w:color w:val="188038"/>
                <w:sz w:val="40"/>
                <w:szCs w:val="40"/>
                <w:rtl w:val="0"/>
              </w:rPr>
              <w:t>Offset &lt; Limit</w:t>
            </w:r>
          </w:p>
        </w:tc>
      </w:tr>
      <w:tr w14:paraId="5053051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6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Physical address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7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eastAsia="Roboto Mono" w:cs="Footlight MT Light"/>
                <w:color w:val="188038"/>
                <w:sz w:val="40"/>
                <w:szCs w:val="40"/>
                <w:rtl w:val="0"/>
              </w:rPr>
              <w:t>Base + Offset</w:t>
            </w:r>
          </w:p>
        </w:tc>
      </w:tr>
      <w:tr w14:paraId="797C10A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8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Proportional frames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9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eastAsia="Roboto Mono" w:cs="Footlight MT Light"/>
                <w:color w:val="188038"/>
                <w:sz w:val="40"/>
                <w:szCs w:val="40"/>
                <w:rtl w:val="0"/>
              </w:rPr>
              <w:t>Total frames × process size / total size</w:t>
            </w:r>
          </w:p>
        </w:tc>
      </w:tr>
      <w:tr w14:paraId="2D813ED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A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Bitmap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B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eastAsia="Roboto Mono" w:cs="Footlight MT Light"/>
                <w:color w:val="188038"/>
                <w:sz w:val="40"/>
                <w:szCs w:val="40"/>
                <w:rtl w:val="0"/>
              </w:rPr>
              <w:t>Number of blocks / 8</w:t>
            </w: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 xml:space="preserve"> bytes</w:t>
            </w:r>
          </w:p>
        </w:tc>
      </w:tr>
      <w:tr w14:paraId="24D838D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0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C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cs="Footlight MT Light"/>
                <w:sz w:val="40"/>
                <w:szCs w:val="40"/>
                <w:rtl w:val="0"/>
              </w:rPr>
              <w:t>Index pointers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44D">
            <w:pPr>
              <w:spacing w:before="0" w:after="0" w:line="276" w:lineRule="auto"/>
              <w:ind w:left="0" w:right="0" w:firstLine="0"/>
              <w:rPr>
                <w:rFonts w:hint="default" w:ascii="Footlight MT Light" w:hAnsi="Footlight MT Light" w:cs="Footlight MT Light"/>
                <w:sz w:val="40"/>
                <w:szCs w:val="40"/>
              </w:rPr>
            </w:pPr>
            <w:r>
              <w:rPr>
                <w:rFonts w:hint="default" w:ascii="Footlight MT Light" w:hAnsi="Footlight MT Light" w:eastAsia="Roboto Mono" w:cs="Footlight MT Light"/>
                <w:color w:val="188038"/>
                <w:sz w:val="40"/>
                <w:szCs w:val="40"/>
                <w:rtl w:val="0"/>
              </w:rPr>
              <w:t>Block size / pointer size</w:t>
            </w:r>
          </w:p>
        </w:tc>
      </w:tr>
    </w:tbl>
    <w:p w14:paraId="0000044E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Footlight MT Light" w:hAnsi="Footlight MT Light" w:cs="Footlight MT Light"/>
          <w:sz w:val="40"/>
          <w:szCs w:val="40"/>
        </w:rPr>
      </w:pPr>
    </w:p>
    <w:sectPr>
      <w:pgSz w:w="12240" w:h="15840"/>
      <w:pgMar w:top="850" w:right="850" w:bottom="850" w:left="85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7DC307D6-18A1-4604-B42F-264ECF71C57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0F07342C-71E6-44DB-84CA-FC83BE6F663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606A84C4-4FF2-4624-A89F-25B052E8DE8F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2962F8C-4F08-4892-A38D-8C757D8B6517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oogle San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4F506488-56B3-4093-B348-BA60D1FC9AF7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523078C4-E370-4BB8-ACA5-85A7C5A6FB80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v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  <w:embedRegular r:id="rId7" w:fontKey="{7F8309D8-88F1-43E0-9546-18297D6E59B3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7E3A8372-6089-40DA-9F7F-7D131CAE7295}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  <w:embedRegular r:id="rId9" w:fontKey="{8EBF3575-5122-40A4-8138-E050AEA60637}"/>
  </w:font>
  <w:font w:name="Bell MT">
    <w:panose1 w:val="02020503060305020303"/>
    <w:charset w:val="00"/>
    <w:family w:val="auto"/>
    <w:pitch w:val="default"/>
    <w:sig w:usb0="00000003" w:usb1="00000000" w:usb2="00000000" w:usb3="00000000" w:csb0="20000001" w:csb1="00000000"/>
    <w:embedRegular r:id="rId10" w:fontKey="{592E9DDD-2661-4C59-A1D0-869E37E44C09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  <w:embedRegular r:id="rId11" w:fontKey="{95A852AD-254A-435D-B8F5-579E46F1CA6C}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  <w:embedRegular r:id="rId12" w:fontKey="{850C2EEB-E630-4A34-A3E7-A0D35DB2B392}"/>
  </w:font>
  <w:font w:name="Century">
    <w:panose1 w:val="02040604050505020304"/>
    <w:charset w:val="00"/>
    <w:family w:val="auto"/>
    <w:pitch w:val="default"/>
    <w:sig w:usb0="00000287" w:usb1="00000000" w:usb2="00000000" w:usb3="00000000" w:csb0="2000009F" w:csb1="DFD70000"/>
    <w:embedRegular r:id="rId13" w:fontKey="{20567E85-7E81-429E-BAA4-0662AB526256}"/>
  </w:font>
  <w:font w:name="Constantia">
    <w:panose1 w:val="02030602050306030303"/>
    <w:charset w:val="00"/>
    <w:family w:val="auto"/>
    <w:pitch w:val="default"/>
    <w:sig w:usb0="A00002EF" w:usb1="4000204B" w:usb2="00000000" w:usb3="00000000" w:csb0="2000019F" w:csb1="00000000"/>
    <w:embedRegular r:id="rId14" w:fontKey="{3FF949F7-9B69-4666-8A70-B7C49D30376E}"/>
  </w:font>
  <w:font w:name="Footlight MT Light">
    <w:panose1 w:val="0204060206030A020304"/>
    <w:charset w:val="00"/>
    <w:family w:val="auto"/>
    <w:pitch w:val="default"/>
    <w:sig w:usb0="00000003" w:usb1="00000000" w:usb2="00000000" w:usb3="00000000" w:csb0="20000001" w:csb1="00000000"/>
    <w:embedRegular r:id="rId15" w:fontKey="{6071E0BE-94BC-4EBD-9FE8-A8FB8D13E1C9}"/>
  </w:font>
  <w:font w:name="Felix Titling">
    <w:panose1 w:val="04060505060202020A04"/>
    <w:charset w:val="00"/>
    <w:family w:val="auto"/>
    <w:pitch w:val="default"/>
    <w:sig w:usb0="00000003" w:usb1="00000000" w:usb2="00000000" w:usb3="00000000" w:csb0="20000001" w:csb1="00000000"/>
    <w:embedRegular r:id="rId16" w:fontKey="{4AF7946E-E2BD-434E-BBD4-6F1A26C3AF65}"/>
  </w:font>
  <w:font w:name="Eras Medium ITC">
    <w:panose1 w:val="020B0602030504020804"/>
    <w:charset w:val="00"/>
    <w:family w:val="auto"/>
    <w:pitch w:val="default"/>
    <w:sig w:usb0="00000003" w:usb1="00000000" w:usb2="00000000" w:usb3="00000000" w:csb0="20000001" w:csb1="00000000"/>
    <w:embedRegular r:id="rId17" w:fontKey="{08CC3AF0-15AA-4916-A049-F4B6176FD5AC}"/>
  </w:font>
  <w:font w:name="Franklin Gothic Heavy">
    <w:panose1 w:val="020B0903020102020204"/>
    <w:charset w:val="00"/>
    <w:family w:val="auto"/>
    <w:pitch w:val="default"/>
    <w:sig w:usb0="00000287" w:usb1="00000000" w:usb2="00000000" w:usb3="00000000" w:csb0="2000009F" w:csb1="DFD70000"/>
    <w:embedRegular r:id="rId18" w:fontKey="{416350A9-C3C9-4909-93A8-2974C9C1CCCC}"/>
  </w:font>
  <w:font w:name="Rockwell Extra Bold">
    <w:panose1 w:val="02060903040505020403"/>
    <w:charset w:val="00"/>
    <w:family w:val="auto"/>
    <w:pitch w:val="default"/>
    <w:sig w:usb0="00000003" w:usb1="00000000" w:usb2="00000000" w:usb3="00000000" w:csb0="20000001" w:csb1="00000000"/>
    <w:embedRegular r:id="rId19" w:fontKey="{057D4860-2104-487D-BCDC-8025CEC9BCFF}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  <w:embedRegular r:id="rId20" w:fontKey="{FE5D136A-79D9-453C-A165-A2528CF9D793}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  <w:embedRegular r:id="rId21" w:fontKey="{A7A5DB8A-D847-4D81-A8C4-7A44C5BE5CEF}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  <w:embedRegular r:id="rId22" w:fontKey="{FDF0D896-6122-4FFB-9427-AE44EB2635CE}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  <w:embedRegular r:id="rId23" w:fontKey="{9723F424-FE44-471E-B585-58B395EB4B4A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w Cen MT Condensed Extra Bold">
    <w:panose1 w:val="020B0803020202020204"/>
    <w:charset w:val="00"/>
    <w:family w:val="auto"/>
    <w:pitch w:val="default"/>
    <w:sig w:usb0="00000003" w:usb1="00000000" w:usb2="00000000" w:usb3="00000000" w:csb0="20000003" w:csb1="00000000"/>
    <w:embedRegular r:id="rId24" w:fontKey="{889B3878-1606-44BB-892C-072B4168B931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25" w:fontKey="{4EC4F563-52E6-4793-BD8E-1FEC206D0537}"/>
  </w:font>
  <w:font w:name="Rockwell">
    <w:panose1 w:val="02060603020205020403"/>
    <w:charset w:val="00"/>
    <w:family w:val="auto"/>
    <w:pitch w:val="default"/>
    <w:sig w:usb0="00000003" w:usb1="00000000" w:usb2="00000000" w:usb3="00000000" w:csb0="20000001" w:csb1="00000000"/>
    <w:embedRegular r:id="rId26" w:fontKey="{D4ACE609-8C93-48F9-9C42-8A47A04903FE}"/>
  </w:font>
  <w:font w:name="Poor Richard">
    <w:panose1 w:val="02080502050505020702"/>
    <w:charset w:val="00"/>
    <w:family w:val="auto"/>
    <w:pitch w:val="default"/>
    <w:sig w:usb0="00000003" w:usb1="00000000" w:usb2="00000000" w:usb3="00000000" w:csb0="20000001" w:csb1="00000000"/>
    <w:embedRegular r:id="rId27" w:fontKey="{57E6BBA5-6E1B-423A-AC4D-7676E843F791}"/>
  </w:font>
  <w:font w:name="Papyrus">
    <w:panose1 w:val="03070502060502030205"/>
    <w:charset w:val="00"/>
    <w:family w:val="auto"/>
    <w:pitch w:val="default"/>
    <w:sig w:usb0="00000003" w:usb1="00000000" w:usb2="00000000" w:usb3="00000000" w:csb0="20000001" w:csb1="00000000"/>
    <w:embedRegular r:id="rId28" w:fontKey="{0FE76A36-8BE6-480C-BBE7-0EAE5425BC29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61FADE"/>
    <w:multiLevelType w:val="multilevel"/>
    <w:tmpl w:val="8461FAD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B5E306ED"/>
    <w:multiLevelType w:val="multilevel"/>
    <w:tmpl w:val="B5E306ED"/>
    <w:lvl w:ilvl="0" w:tentative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0248C179"/>
    <w:multiLevelType w:val="multilevel"/>
    <w:tmpl w:val="0248C179"/>
    <w:lvl w:ilvl="0" w:tentative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25B654F3"/>
    <w:multiLevelType w:val="multilevel"/>
    <w:tmpl w:val="25B654F3"/>
    <w:lvl w:ilvl="0" w:tentative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nsid w:val="2A8F537B"/>
    <w:multiLevelType w:val="multilevel"/>
    <w:tmpl w:val="2A8F537B"/>
    <w:lvl w:ilvl="0" w:tentative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58765686"/>
    <w:multiLevelType w:val="multilevel"/>
    <w:tmpl w:val="5876568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59ADCABA"/>
    <w:multiLevelType w:val="multilevel"/>
    <w:tmpl w:val="59ADCABA"/>
    <w:lvl w:ilvl="0" w:tentative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nsid w:val="7DEC2089"/>
    <w:multiLevelType w:val="multilevel"/>
    <w:tmpl w:val="7DEC208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3"/>
  </w:num>
  <w:num w:numId="2">
    <w:abstractNumId w:val="9"/>
  </w:num>
  <w:num w:numId="3">
    <w:abstractNumId w:val="25"/>
  </w:num>
  <w:num w:numId="4">
    <w:abstractNumId w:val="7"/>
  </w:num>
  <w:num w:numId="5">
    <w:abstractNumId w:val="5"/>
  </w:num>
  <w:num w:numId="6">
    <w:abstractNumId w:val="15"/>
  </w:num>
  <w:num w:numId="7">
    <w:abstractNumId w:val="18"/>
  </w:num>
  <w:num w:numId="8">
    <w:abstractNumId w:val="29"/>
  </w:num>
  <w:num w:numId="9">
    <w:abstractNumId w:val="14"/>
  </w:num>
  <w:num w:numId="10">
    <w:abstractNumId w:val="1"/>
  </w:num>
  <w:num w:numId="11">
    <w:abstractNumId w:val="19"/>
  </w:num>
  <w:num w:numId="12">
    <w:abstractNumId w:val="26"/>
  </w:num>
  <w:num w:numId="13">
    <w:abstractNumId w:val="8"/>
  </w:num>
  <w:num w:numId="14">
    <w:abstractNumId w:val="23"/>
  </w:num>
  <w:num w:numId="15">
    <w:abstractNumId w:val="12"/>
  </w:num>
  <w:num w:numId="16">
    <w:abstractNumId w:val="17"/>
  </w:num>
  <w:num w:numId="17">
    <w:abstractNumId w:val="11"/>
  </w:num>
  <w:num w:numId="18">
    <w:abstractNumId w:val="10"/>
  </w:num>
  <w:num w:numId="19">
    <w:abstractNumId w:val="3"/>
  </w:num>
  <w:num w:numId="20">
    <w:abstractNumId w:val="22"/>
  </w:num>
  <w:num w:numId="21">
    <w:abstractNumId w:val="27"/>
  </w:num>
  <w:num w:numId="22">
    <w:abstractNumId w:val="16"/>
  </w:num>
  <w:num w:numId="23">
    <w:abstractNumId w:val="21"/>
  </w:num>
  <w:num w:numId="24">
    <w:abstractNumId w:val="4"/>
  </w:num>
  <w:num w:numId="25">
    <w:abstractNumId w:val="31"/>
  </w:num>
  <w:num w:numId="26">
    <w:abstractNumId w:val="30"/>
  </w:num>
  <w:num w:numId="27">
    <w:abstractNumId w:val="6"/>
  </w:num>
  <w:num w:numId="28">
    <w:abstractNumId w:val="28"/>
  </w:num>
  <w:num w:numId="29">
    <w:abstractNumId w:val="2"/>
  </w:num>
  <w:num w:numId="30">
    <w:abstractNumId w:val="20"/>
  </w:num>
  <w:num w:numId="31">
    <w:abstractNumId w:val="0"/>
  </w:num>
  <w:num w:numId="32">
    <w:abstractNumId w:val="24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TrueTypeFonts/>
  <w:documentProtection w:enforcement="0"/>
  <w:defaultTabStop w:val="72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317065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oogle Sans" w:hAnsi="Google Sans" w:eastAsia="Google Sans" w:cs="Google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50" w:after="850"/>
      <w:ind w:left="850" w:right="850" w:firstLine="0"/>
    </w:pPr>
    <w:rPr>
      <w:rFonts w:ascii="Google Sans" w:hAnsi="Google Sans" w:eastAsia="Google Sans" w:cs="Google Sans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  <w:ind w:left="0" w:right="0" w:firstLine="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  <w:ind w:left="0" w:right="0" w:firstLine="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/>
  </w:style>
  <w:style w:type="table" w:customStyle="1" w:styleId="14">
    <w:name w:val="_Style 11"/>
    <w:basedOn w:val="12"/>
    <w:uiPriority w:val="0"/>
    <w:tblPr/>
  </w:style>
  <w:style w:type="table" w:customStyle="1" w:styleId="15">
    <w:name w:val="_Style 12"/>
    <w:basedOn w:val="12"/>
    <w:uiPriority w:val="0"/>
    <w:tblPr/>
  </w:style>
  <w:style w:type="table" w:customStyle="1" w:styleId="16">
    <w:name w:val="_Style 13"/>
    <w:basedOn w:val="12"/>
    <w:uiPriority w:val="0"/>
    <w:tblPr/>
  </w:style>
  <w:style w:type="table" w:customStyle="1" w:styleId="17">
    <w:name w:val="_Style 14"/>
    <w:basedOn w:val="12"/>
    <w:uiPriority w:val="0"/>
    <w:tblPr/>
  </w:style>
  <w:style w:type="table" w:customStyle="1" w:styleId="18">
    <w:name w:val="_Style 15"/>
    <w:basedOn w:val="12"/>
    <w:uiPriority w:val="0"/>
    <w:tblPr/>
  </w:style>
  <w:style w:type="table" w:customStyle="1" w:styleId="19">
    <w:name w:val="_Style 16"/>
    <w:basedOn w:val="12"/>
    <w:uiPriority w:val="0"/>
    <w:tblPr/>
  </w:style>
  <w:style w:type="table" w:customStyle="1" w:styleId="20">
    <w:name w:val="_Style 17"/>
    <w:basedOn w:val="12"/>
    <w:uiPriority w:val="0"/>
    <w:tblPr/>
  </w:style>
  <w:style w:type="table" w:customStyle="1" w:styleId="21">
    <w:name w:val="_Style 18"/>
    <w:basedOn w:val="12"/>
    <w:uiPriority w:val="0"/>
    <w:tblPr/>
  </w:style>
  <w:style w:type="table" w:customStyle="1" w:styleId="22">
    <w:name w:val="_Style 19"/>
    <w:basedOn w:val="12"/>
    <w:uiPriority w:val="0"/>
    <w:tblPr/>
  </w:style>
  <w:style w:type="table" w:customStyle="1" w:styleId="23">
    <w:name w:val="_Style 20"/>
    <w:basedOn w:val="12"/>
    <w:uiPriority w:val="0"/>
    <w:tblPr/>
  </w:style>
  <w:style w:type="table" w:customStyle="1" w:styleId="24">
    <w:name w:val="_Style 21"/>
    <w:basedOn w:val="12"/>
    <w:uiPriority w:val="0"/>
    <w:tblPr/>
  </w:style>
  <w:style w:type="table" w:customStyle="1" w:styleId="25">
    <w:name w:val="_Style 22"/>
    <w:basedOn w:val="12"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8" Type="http://schemas.openxmlformats.org/officeDocument/2006/relationships/font" Target="fonts/font28.odttf"/><Relationship Id="rId27" Type="http://schemas.openxmlformats.org/officeDocument/2006/relationships/font" Target="fonts/font27.odttf"/><Relationship Id="rId26" Type="http://schemas.openxmlformats.org/officeDocument/2006/relationships/font" Target="fonts/font26.odttf"/><Relationship Id="rId25" Type="http://schemas.openxmlformats.org/officeDocument/2006/relationships/font" Target="fonts/font25.odttf"/><Relationship Id="rId24" Type="http://schemas.openxmlformats.org/officeDocument/2006/relationships/font" Target="fonts/font24.odttf"/><Relationship Id="rId23" Type="http://schemas.openxmlformats.org/officeDocument/2006/relationships/font" Target="fonts/font23.odttf"/><Relationship Id="rId22" Type="http://schemas.openxmlformats.org/officeDocument/2006/relationships/font" Target="fonts/font22.odttf"/><Relationship Id="rId21" Type="http://schemas.openxmlformats.org/officeDocument/2006/relationships/font" Target="fonts/font21.odttf"/><Relationship Id="rId20" Type="http://schemas.openxmlformats.org/officeDocument/2006/relationships/font" Target="fonts/font20.odttf"/><Relationship Id="rId2" Type="http://schemas.openxmlformats.org/officeDocument/2006/relationships/font" Target="fonts/font2.odttf"/><Relationship Id="rId19" Type="http://schemas.openxmlformats.org/officeDocument/2006/relationships/font" Target="fonts/font19.odttf"/><Relationship Id="rId18" Type="http://schemas.openxmlformats.org/officeDocument/2006/relationships/font" Target="fonts/font18.odttf"/><Relationship Id="rId17" Type="http://schemas.openxmlformats.org/officeDocument/2006/relationships/font" Target="fonts/font17.odttf"/><Relationship Id="rId16" Type="http://schemas.openxmlformats.org/officeDocument/2006/relationships/font" Target="fonts/font16.odttf"/><Relationship Id="rId15" Type="http://schemas.openxmlformats.org/officeDocument/2006/relationships/font" Target="fonts/font15.odttf"/><Relationship Id="rId14" Type="http://schemas.openxmlformats.org/officeDocument/2006/relationships/font" Target="fonts/font14.odttf"/><Relationship Id="rId13" Type="http://schemas.openxmlformats.org/officeDocument/2006/relationships/font" Target="fonts/font13.odttf"/><Relationship Id="rId12" Type="http://schemas.openxmlformats.org/officeDocument/2006/relationships/font" Target="fonts/font12.odttf"/><Relationship Id="rId11" Type="http://schemas.openxmlformats.org/officeDocument/2006/relationships/font" Target="fonts/font11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55</Pages>
  <Words>203</Words>
  <Characters>1168</Characters>
  <TotalTime>9</TotalTime>
  <ScaleCrop>false</ScaleCrop>
  <LinksUpToDate>false</LinksUpToDate>
  <CharactersWithSpaces>1279</CharactersWithSpaces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2026-08-28T15:26:47Z</dcterms:created>
  <dc:creator>Admin</dc:creator>
  <cp:lastModifiedBy>Only Recent Trends</cp:lastModifiedBy>
  <dcterms:modified xsi:type="dcterms:W3CDTF">2026-08-28T15:35:56Z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eyJoZGlkIjoiMDZlZDdhYjE4OGE5OGE1NjI2NTYxZjA4MDdiYWUyZTkiLCJ1c2VySWQiOiI1Njc1ODY4OTUzMjcifQ==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7E811C76067C4F57A27B4A7BFB2FC7B3_12</vt:lpwstr>
  </property>
</Properties>
</file>