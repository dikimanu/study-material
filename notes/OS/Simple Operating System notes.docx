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35C6CA">
      <w:pPr>
        <w:spacing w:before="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bookmarkStart w:id="0" w:name="_9ng4yod1vj7r" w:colFirst="0" w:colLast="0"/>
      <w:bookmarkEnd w:id="0"/>
    </w:p>
    <w:p w14:paraId="689B9092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120"/>
        <w:rPr>
          <w:rFonts w:hint="default" w:ascii="Tw Cen MT" w:hAnsi="Tw Cen MT" w:cs="Tw Cen MT"/>
          <w:color w:val="auto"/>
          <w:sz w:val="96"/>
          <w:szCs w:val="96"/>
          <w:u w:val="single"/>
        </w:rPr>
      </w:pPr>
      <w:bookmarkStart w:id="1" w:name="_cmp5xsv6pwlt" w:colFirst="0" w:colLast="0"/>
      <w:bookmarkEnd w:id="1"/>
      <w:r>
        <w:rPr>
          <w:rFonts w:hint="default" w:ascii="Tw Cen MT" w:hAnsi="Tw Cen MT" w:cs="Tw Cen MT"/>
          <w:color w:val="auto"/>
          <w:sz w:val="96"/>
          <w:szCs w:val="96"/>
          <w:u w:val="single"/>
          <w:rtl w:val="0"/>
        </w:rPr>
        <w:t>OS Topic Explanation and Notes</w:t>
      </w:r>
    </w:p>
    <w:p w14:paraId="0D2D037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320"/>
        <w:ind w:left="0" w:right="0" w:firstLine="0"/>
        <w:rPr>
          <w:rFonts w:hint="default" w:ascii="Tw Cen MT" w:hAnsi="Tw Cen MT" w:cs="Tw Cen MT"/>
          <w:color w:val="auto"/>
          <w:sz w:val="40"/>
          <w:szCs w:val="40"/>
        </w:rPr>
      </w:pPr>
      <w:r>
        <w:rPr>
          <w:rFonts w:hint="default" w:ascii="Tw Cen MT" w:hAnsi="Tw Cen MT" w:cs="Tw Cen MT"/>
          <w:color w:val="auto"/>
          <w:sz w:val="40"/>
          <w:szCs w:val="40"/>
          <w:rtl w:val="0"/>
        </w:rPr>
        <w:t xml:space="preserve"> </w:t>
      </w:r>
    </w:p>
    <w:p w14:paraId="72C8D3AA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320"/>
        <w:rPr>
          <w:rFonts w:hint="default" w:ascii="Tw Cen MT" w:hAnsi="Tw Cen MT" w:cs="Tw Cen MT"/>
          <w:color w:val="auto"/>
          <w:sz w:val="48"/>
          <w:szCs w:val="48"/>
        </w:rPr>
      </w:pPr>
      <w:bookmarkStart w:id="2" w:name="_7fm1cqkghsh4" w:colFirst="0" w:colLast="0"/>
      <w:bookmarkEnd w:id="2"/>
      <w:r>
        <w:rPr>
          <w:rFonts w:hint="default" w:ascii="Tw Cen MT" w:hAnsi="Tw Cen MT" w:cs="Tw Cen MT"/>
          <w:color w:val="auto"/>
          <w:sz w:val="48"/>
          <w:szCs w:val="48"/>
          <w:rtl w:val="0"/>
        </w:rPr>
        <w:t xml:space="preserve"> What is an Operating System?</w:t>
      </w:r>
    </w:p>
    <w:p w14:paraId="3090F7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An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Operating System (OS)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is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>system software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that acts as an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intermediary 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between the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>user/applications and the physical computer hardware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. It manages resources and creates an environment where programs can execute smoothly.</w:t>
      </w:r>
    </w:p>
    <w:p w14:paraId="64D8D6AA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320"/>
        <w:rPr>
          <w:rFonts w:hint="default" w:ascii="Tw Cen MT" w:hAnsi="Tw Cen MT" w:cs="Tw Cen MT"/>
          <w:color w:val="auto"/>
          <w:sz w:val="40"/>
          <w:szCs w:val="40"/>
        </w:rPr>
      </w:pPr>
      <w:bookmarkStart w:id="3" w:name="_p8hzjjhv4twz" w:colFirst="0" w:colLast="0"/>
      <w:bookmarkEnd w:id="3"/>
      <w:r>
        <w:rPr>
          <w:rFonts w:hint="default" w:ascii="Tw Cen MT" w:hAnsi="Tw Cen MT" w:cs="Tw Cen MT"/>
          <w:color w:val="auto"/>
          <w:sz w:val="40"/>
          <w:szCs w:val="40"/>
          <w:rtl w:val="0"/>
        </w:rPr>
        <w:t>What an OS Does (Core Functions)</w:t>
      </w:r>
    </w:p>
    <w:p w14:paraId="68F11ED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The OS acts like a resource manager and manager of execution. Its main responsibilities include:</w:t>
      </w:r>
    </w:p>
    <w:p w14:paraId="1E9C77B4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●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Process Management: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Creates, schedules, and terminates processes. It decides which program gets CPU time and for how long.</w:t>
      </w:r>
    </w:p>
    <w:p w14:paraId="6615CFE6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●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Memory Management: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Tracks every byte of main memory (RAM). It allocates space to programs when they run and reclaims it when they finish.</w:t>
      </w:r>
    </w:p>
    <w:p w14:paraId="25E21458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●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Storage &amp; File Management: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Controls secondary storage (HDD/SSD). Handles how files are organized, created, read, written, and deleted.</w:t>
      </w:r>
    </w:p>
    <w:p w14:paraId="2F040599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●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Device Management (I/O Management):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Manages hardware devices (keyboard, mouse, display, printer) using device drivers to ensure seamless communication.</w:t>
      </w:r>
    </w:p>
    <w:p w14:paraId="7994D8F4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●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Protection and Security: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Ensures that one process cannot interfere with another or access unauthorized system resources.</w:t>
      </w:r>
    </w:p>
    <w:p w14:paraId="1AC4C2C9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320"/>
        <w:rPr>
          <w:rFonts w:hint="default" w:ascii="Tw Cen MT" w:hAnsi="Tw Cen MT" w:cs="Tw Cen MT"/>
          <w:color w:val="auto"/>
          <w:sz w:val="40"/>
          <w:szCs w:val="40"/>
        </w:rPr>
      </w:pPr>
      <w:bookmarkStart w:id="4" w:name="_hbyrezxs3wpj" w:colFirst="0" w:colLast="0"/>
      <w:bookmarkEnd w:id="4"/>
      <w:r>
        <w:rPr>
          <w:rFonts w:hint="default" w:ascii="Tw Cen MT" w:hAnsi="Tw Cen MT" w:cs="Tw Cen MT"/>
          <w:color w:val="auto"/>
          <w:sz w:val="40"/>
          <w:szCs w:val="40"/>
          <w:rtl w:val="0"/>
        </w:rPr>
        <w:t xml:space="preserve"> Goals of an Operating System</w:t>
      </w:r>
    </w:p>
    <w:p w14:paraId="371B4BD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The design goals of an OS generally focus on two primary objectives:</w:t>
      </w:r>
    </w:p>
    <w:p w14:paraId="676DF5A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tbl>
      <w:tblPr>
        <w:tblStyle w:val="13"/>
        <w:tblW w:w="934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090"/>
        <w:gridCol w:w="3090"/>
        <w:gridCol w:w="3165"/>
      </w:tblGrid>
      <w:tr w14:paraId="6EBCDE6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80" w:hRule="atLeast"/>
        </w:trPr>
        <w:tc>
          <w:tcPr>
            <w:tcBorders>
              <w:top w:val="single" w:color="DCDCDC" w:sz="8" w:space="0"/>
              <w:left w:val="single" w:color="DCDCDC" w:sz="8" w:space="0"/>
              <w:bottom w:val="single" w:color="DCDCDC" w:sz="8" w:space="0"/>
              <w:right w:val="single" w:color="DCDCDC" w:sz="8" w:space="0"/>
            </w:tcBorders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759D80EB">
            <w:pPr>
              <w:spacing w:before="180" w:after="180"/>
              <w:ind w:left="-2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Goal</w:t>
            </w:r>
          </w:p>
        </w:tc>
        <w:tc>
          <w:tcPr>
            <w:tcBorders>
              <w:top w:val="single" w:color="DCDCDC" w:sz="8" w:space="0"/>
              <w:left w:val="nil"/>
              <w:bottom w:val="single" w:color="DCDCDC" w:sz="8" w:space="0"/>
              <w:right w:val="single" w:color="DCDCDC" w:sz="8" w:space="0"/>
            </w:tcBorders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252FFF48">
            <w:pPr>
              <w:spacing w:before="180" w:after="180"/>
              <w:ind w:left="-2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Primary Focus</w:t>
            </w:r>
          </w:p>
        </w:tc>
        <w:tc>
          <w:tcPr>
            <w:tcBorders>
              <w:top w:val="single" w:color="DCDCDC" w:sz="8" w:space="0"/>
              <w:left w:val="nil"/>
              <w:bottom w:val="single" w:color="DCDCDC" w:sz="8" w:space="0"/>
              <w:right w:val="single" w:color="DCDCDC" w:sz="8" w:space="0"/>
            </w:tcBorders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2D5F9187">
            <w:pPr>
              <w:spacing w:before="180" w:after="180"/>
              <w:ind w:left="-2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Target Systems</w:t>
            </w:r>
          </w:p>
        </w:tc>
      </w:tr>
      <w:tr w14:paraId="5456867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880" w:hRule="atLeast"/>
        </w:trPr>
        <w:tc>
          <w:tcPr>
            <w:tcBorders>
              <w:top w:val="nil"/>
              <w:left w:val="single" w:color="DCDCDC" w:sz="8" w:space="0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A17BD65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Convenience</w:t>
            </w:r>
          </w:p>
        </w:tc>
        <w:tc>
          <w:tcPr>
            <w:tcBorders>
              <w:top w:val="nil"/>
              <w:left w:val="nil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E03CEDD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FF0000"/>
                <w:sz w:val="28"/>
                <w:szCs w:val="28"/>
                <w:rtl w:val="0"/>
              </w:rPr>
              <w:t xml:space="preserve">Makes the computer easier and more user-friendly to use. </w:t>
            </w: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Hides complex hardware details behind simple interfaces (GUIs, APIs).</w:t>
            </w:r>
          </w:p>
        </w:tc>
        <w:tc>
          <w:tcPr>
            <w:tcBorders>
              <w:top w:val="nil"/>
              <w:left w:val="nil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E3556EA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Laptops, PCs, Smartphones</w:t>
            </w:r>
          </w:p>
        </w:tc>
      </w:tr>
      <w:tr w14:paraId="1FB2410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880" w:hRule="atLeast"/>
        </w:trPr>
        <w:tc>
          <w:tcPr>
            <w:tcBorders>
              <w:top w:val="nil"/>
              <w:left w:val="single" w:color="DCDCDC" w:sz="8" w:space="0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1920EC4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Efficiency</w:t>
            </w:r>
          </w:p>
        </w:tc>
        <w:tc>
          <w:tcPr>
            <w:tcBorders>
              <w:top w:val="nil"/>
              <w:left w:val="nil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8EBB1A3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FF0000"/>
                <w:sz w:val="28"/>
                <w:szCs w:val="28"/>
                <w:rtl w:val="0"/>
              </w:rPr>
              <w:t xml:space="preserve">Optimizes resource usage (CPU cycles, memory allocation, disk space) </w:t>
            </w: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to maximize throughput and system performance.</w:t>
            </w:r>
          </w:p>
        </w:tc>
        <w:tc>
          <w:tcPr>
            <w:tcBorders>
              <w:top w:val="nil"/>
              <w:left w:val="nil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62D0422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Servers, Supercomputers, Mainframes</w:t>
            </w:r>
          </w:p>
        </w:tc>
      </w:tr>
    </w:tbl>
    <w:p w14:paraId="44F336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320"/>
        <w:ind w:left="0" w:right="0" w:firstLine="0"/>
        <w:rPr>
          <w:rFonts w:hint="default" w:ascii="Tw Cen MT" w:hAnsi="Tw Cen MT" w:cs="Tw Cen MT"/>
          <w:i/>
          <w:iCs/>
          <w:color w:val="auto"/>
          <w:sz w:val="28"/>
          <w:szCs w:val="28"/>
        </w:rPr>
      </w:pPr>
      <w:r>
        <w:rPr>
          <w:rFonts w:hint="default" w:ascii="Tw Cen MT" w:hAnsi="Tw Cen MT" w:cs="Tw Cen MT"/>
          <w:i/>
          <w:iCs/>
          <w:color w:val="auto"/>
          <w:sz w:val="28"/>
          <w:szCs w:val="28"/>
          <w:rtl w:val="0"/>
        </w:rPr>
        <w:t>(Note: Modern systems aim for a balance, but consumer OSs favor convenience while servers favor efficiency.)</w:t>
      </w:r>
    </w:p>
    <w:p w14:paraId="3A1AED63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320"/>
        <w:rPr>
          <w:rFonts w:hint="default" w:ascii="Tw Cen MT" w:hAnsi="Tw Cen MT" w:cs="Tw Cen MT"/>
          <w:color w:val="auto"/>
          <w:sz w:val="48"/>
          <w:szCs w:val="48"/>
        </w:rPr>
      </w:pPr>
      <w:bookmarkStart w:id="5" w:name="_5nrbquu9wtmq" w:colFirst="0" w:colLast="0"/>
      <w:bookmarkEnd w:id="5"/>
      <w:r>
        <w:rPr>
          <w:rFonts w:hint="default" w:ascii="Tw Cen MT" w:hAnsi="Tw Cen MT" w:cs="Tw Cen MT"/>
          <w:color w:val="auto"/>
          <w:sz w:val="48"/>
          <w:szCs w:val="48"/>
          <w:rtl w:val="0"/>
        </w:rPr>
        <w:t xml:space="preserve"> Computer Startup Process (Booting)</w:t>
      </w:r>
    </w:p>
    <w:p w14:paraId="3CEB3FC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When you press the power button, the computer goes through a step-by-step sequence to load the OS into memory:</w:t>
      </w:r>
    </w:p>
    <w:p w14:paraId="0737D611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 xml:space="preserve">1.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Power On &amp; Execution of Firmware: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>Power reaches the motherboard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. The CPU automatically executes instructions stored in non-volatile ROM/NVRAM containing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BIOS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(Basic Input/Output System) or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UEFI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.</w:t>
      </w:r>
    </w:p>
    <w:p w14:paraId="52229DA4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 xml:space="preserve">2.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POST (Power-On Self-Test):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The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>firmware runs diagnostic checks on basic hardware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components (RAM, keyboard, storage drives, motherboard circuits).</w:t>
      </w:r>
    </w:p>
    <w:p w14:paraId="2F80D98B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 xml:space="preserve">3.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Locating the Boot Loader: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Firmware checks the boot order priority (HDD, SSD, USB) to find the bootable drive's master boot record (MBR) or EFI system partition.</w:t>
      </w:r>
    </w:p>
    <w:p w14:paraId="3879F414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 xml:space="preserve">4.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Loading the Bootloader: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A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small dedicated program 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called the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Bootloader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(e.g., GRUB for Linux, Windows Boot Manager) is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 loaded into RAM.</w:t>
      </w:r>
    </w:p>
    <w:p w14:paraId="035F871C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 xml:space="preserve">5.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Kernel Loading: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The bootloader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loads the </w:t>
      </w:r>
      <w:r>
        <w:rPr>
          <w:rFonts w:hint="default" w:ascii="Tw Cen MT" w:hAnsi="Tw Cen MT" w:cs="Tw Cen MT"/>
          <w:b/>
          <w:bCs/>
          <w:color w:val="FF0000"/>
          <w:sz w:val="28"/>
          <w:szCs w:val="28"/>
          <w:rtl w:val="0"/>
        </w:rPr>
        <w:t>OS Kernel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 into main memory 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(RAM) and transfers execution control to it.</w:t>
      </w:r>
    </w:p>
    <w:p w14:paraId="4B212CA9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 xml:space="preserve">6.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Initialization: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The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 Kernel initializes essential system drivers,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starts background system processes/daemons, and presents the user interface (GUI or Command Line Login prompt).</w:t>
      </w:r>
    </w:p>
    <w:p w14:paraId="1F3C72AE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320"/>
        <w:rPr>
          <w:rFonts w:hint="default" w:ascii="Tw Cen MT" w:hAnsi="Tw Cen MT" w:cs="Tw Cen MT"/>
          <w:color w:val="auto"/>
          <w:sz w:val="28"/>
          <w:szCs w:val="28"/>
        </w:rPr>
      </w:pPr>
      <w:bookmarkStart w:id="6" w:name="_eh0lvipkqvnm" w:colFirst="0" w:colLast="0"/>
      <w:bookmarkEnd w:id="6"/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2B65E209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320"/>
        <w:rPr>
          <w:rFonts w:hint="default" w:ascii="Tw Cen MT" w:hAnsi="Tw Cen MT" w:cs="Tw Cen MT"/>
          <w:color w:val="auto"/>
          <w:sz w:val="48"/>
          <w:szCs w:val="48"/>
        </w:rPr>
      </w:pPr>
      <w:bookmarkStart w:id="7" w:name="_29mpa4rb08r7" w:colFirst="0" w:colLast="0"/>
      <w:bookmarkEnd w:id="7"/>
      <w:r>
        <w:rPr>
          <w:rFonts w:hint="default" w:ascii="Tw Cen MT" w:hAnsi="Tw Cen MT" w:cs="Tw Cen MT"/>
          <w:color w:val="auto"/>
          <w:sz w:val="48"/>
          <w:szCs w:val="48"/>
          <w:rtl w:val="0"/>
        </w:rPr>
        <w:t xml:space="preserve"> Computer System Architecture</w:t>
      </w:r>
    </w:p>
    <w:p w14:paraId="7812D8B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Computer systems can be categorized based on the number and arrangement of general-purpose processors used:</w:t>
      </w:r>
    </w:p>
    <w:p w14:paraId="3F08168B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●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Single-Processor Systems: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Contain one main CPU that executes general-purpose instructions. Special-purpose processors (like keyboard controllers) may exist, but the central CPU runs the main workload.</w:t>
      </w:r>
    </w:p>
    <w:p w14:paraId="09605426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●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Multiprocessor Systems (Parallel Systems):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Contain two or more processors sharing memory, bus lines, and peripheral devices.</w:t>
      </w:r>
    </w:p>
    <w:p w14:paraId="38E23B0E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15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○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Asymmetric Multiprocessing (AMP):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A boss-worker relationship where one boss processor controls the system and assigns tasks to dedicated worker processors.</w:t>
      </w:r>
    </w:p>
    <w:p w14:paraId="44940DCC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15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○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Symmetric Multiprocessing (SMP):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All processors are peers; each processor runs an instance of the OS and processes tasks concurrently without a centralized boss.</w:t>
      </w:r>
    </w:p>
    <w:p w14:paraId="1CA91C17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●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Clustered Systems: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Multiple independent physical computers (nodes) connected via a fast network to work as a unified system, heavily used for high availability and parallel computing.</w:t>
      </w:r>
    </w:p>
    <w:p w14:paraId="2A114D6E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320"/>
        <w:rPr>
          <w:rFonts w:hint="default" w:ascii="Tw Cen MT" w:hAnsi="Tw Cen MT" w:cs="Tw Cen MT"/>
          <w:color w:val="auto"/>
          <w:sz w:val="40"/>
          <w:szCs w:val="40"/>
        </w:rPr>
      </w:pPr>
      <w:bookmarkStart w:id="8" w:name="_82fs0yc5ftgx" w:colFirst="0" w:colLast="0"/>
      <w:bookmarkEnd w:id="8"/>
      <w:r>
        <w:rPr>
          <w:rFonts w:hint="default" w:ascii="Tw Cen MT" w:hAnsi="Tw Cen MT" w:cs="Tw Cen MT"/>
          <w:color w:val="auto"/>
          <w:sz w:val="40"/>
          <w:szCs w:val="40"/>
          <w:rtl w:val="0"/>
        </w:rPr>
        <w:t>Modes of Operation</w:t>
      </w:r>
    </w:p>
    <w:p w14:paraId="236AA9B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To prevent buggy or malicious user programs from crashing the system or altering critical hardware, hardware provides multi-mode operation using a dedicated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mode bit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in the CPU:</w:t>
      </w:r>
    </w:p>
    <w:p w14:paraId="6C57EDA5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●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User Mode (Mode Bit = 1):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The execution state reserved for user applications. Access to hardware and direct execution of privileged instructions are restricted.</w:t>
      </w:r>
    </w:p>
    <w:p w14:paraId="2A6587A9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●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Kernel Mode / Supervisor Mode (Mode Bit = 0):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The execution state reserved for the operating system kernel. The CPU has unrestricted access to all hardware instructions and system memory.</w:t>
      </w:r>
    </w:p>
    <w:p w14:paraId="2E0004B0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320"/>
        <w:rPr>
          <w:rFonts w:hint="default" w:ascii="Tw Cen MT" w:hAnsi="Tw Cen MT" w:cs="Tw Cen MT"/>
          <w:color w:val="auto"/>
          <w:sz w:val="40"/>
          <w:szCs w:val="40"/>
        </w:rPr>
      </w:pPr>
      <w:bookmarkStart w:id="9" w:name="_iklvi6vwtya9" w:colFirst="0" w:colLast="0"/>
      <w:bookmarkEnd w:id="9"/>
      <w:r>
        <w:rPr>
          <w:rFonts w:hint="default" w:ascii="Tw Cen MT" w:hAnsi="Tw Cen MT" w:cs="Tw Cen MT"/>
          <w:color w:val="auto"/>
          <w:sz w:val="40"/>
          <w:szCs w:val="40"/>
          <w:rtl w:val="0"/>
        </w:rPr>
        <w:t xml:space="preserve"> Transition from User to Kernel Mode</w:t>
      </w:r>
    </w:p>
    <w:p w14:paraId="646149E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When a user application needs to perform a privileged operation (like reading a file from disk or allocating memory), control must switch to the kernel:</w:t>
      </w:r>
    </w:p>
    <w:p w14:paraId="708B6692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 xml:space="preserve">1.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System Call / Interrupt: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The user program executes a special instruction (like a software interrupt/trap or syscall) requesting an OS service.</w:t>
      </w:r>
    </w:p>
    <w:p w14:paraId="228DC88B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 xml:space="preserve">2.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Hardware Trap &amp; Mode Switch: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The hardware intercepts the request, flips the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Mode Bit from 1 to 0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, and saves the program's current execution state.</w:t>
      </w:r>
    </w:p>
    <w:p w14:paraId="32666941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 xml:space="preserve">3.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Kernel Execution: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Control transfers to the appropriate kernel handler via an Interrupt Vector Table to safely complete the requested system task.</w:t>
      </w:r>
    </w:p>
    <w:p w14:paraId="3195DBD2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 xml:space="preserve">4.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Return &amp; Mode Switch: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Once finished, the kernel restores the program state, sets the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Mode Bit back to 1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, and returns control to the user application.</w:t>
      </w:r>
    </w:p>
    <w:p w14:paraId="37D7ECA2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320"/>
        <w:rPr>
          <w:rFonts w:hint="default" w:ascii="Tw Cen MT" w:hAnsi="Tw Cen MT" w:cs="Tw Cen MT"/>
          <w:color w:val="auto"/>
          <w:sz w:val="40"/>
          <w:szCs w:val="40"/>
        </w:rPr>
      </w:pPr>
      <w:bookmarkStart w:id="10" w:name="_l6f435mpqs2b" w:colFirst="0" w:colLast="0"/>
      <w:bookmarkEnd w:id="10"/>
      <w:r>
        <w:rPr>
          <w:rFonts w:hint="default" w:ascii="Tw Cen MT" w:hAnsi="Tw Cen MT" w:cs="Tw Cen MT"/>
          <w:color w:val="auto"/>
          <w:sz w:val="40"/>
          <w:szCs w:val="40"/>
          <w:rtl w:val="0"/>
        </w:rPr>
        <w:t xml:space="preserve"> Dual-Core Design</w:t>
      </w:r>
    </w:p>
    <w:p w14:paraId="22D4AAF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320"/>
        <w:ind w:left="0" w:right="0" w:firstLine="0"/>
        <w:rPr>
          <w:rFonts w:hint="default" w:ascii="Tw Cen MT" w:hAnsi="Tw Cen MT" w:cs="Tw Cen MT"/>
          <w:color w:val="FF0000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A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dual-core processor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>integrates two complete, independent processing units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(cores) onto a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>single integrated circuit chip.</w:t>
      </w:r>
    </w:p>
    <w:p w14:paraId="5AC8C42B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●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Core Architecture: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Each core contains its own execution hardware, register sets, and private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Level 1 (L1) Cache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.</w:t>
      </w:r>
    </w:p>
    <w:p w14:paraId="5EA11468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●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Shared Resources: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The two cores typically share a larger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Level 2 (L2) Cache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, the system bus, and main memory (RAM).</w:t>
      </w:r>
    </w:p>
    <w:p w14:paraId="216EB5D7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●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Operating System View: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The OS sees a dual-core chip as two distinct physical processors, allowing it to schedule two separate process threads to execute simultaneously in true hardware parallelism.</w:t>
      </w:r>
    </w:p>
    <w:p w14:paraId="20F88C1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797842F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31D3436B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320"/>
        <w:rPr>
          <w:rFonts w:hint="default" w:ascii="Tw Cen MT" w:hAnsi="Tw Cen MT" w:cs="Tw Cen MT"/>
          <w:color w:val="auto"/>
          <w:sz w:val="28"/>
          <w:szCs w:val="28"/>
        </w:rPr>
      </w:pPr>
      <w:bookmarkStart w:id="11" w:name="_80mlurpdq2vg" w:colFirst="0" w:colLast="0"/>
      <w:bookmarkEnd w:id="11"/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19F0B033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320"/>
        <w:rPr>
          <w:rFonts w:hint="default" w:ascii="Tw Cen MT" w:hAnsi="Tw Cen MT" w:cs="Tw Cen MT"/>
          <w:color w:val="auto"/>
          <w:sz w:val="40"/>
          <w:szCs w:val="40"/>
        </w:rPr>
      </w:pPr>
      <w:bookmarkStart w:id="12" w:name="_m3ej8hv18puc" w:colFirst="0" w:colLast="0"/>
      <w:bookmarkEnd w:id="12"/>
      <w:r>
        <w:rPr>
          <w:rFonts w:hint="default" w:ascii="Tw Cen MT" w:hAnsi="Tw Cen MT" w:cs="Tw Cen MT"/>
          <w:color w:val="auto"/>
          <w:sz w:val="40"/>
          <w:szCs w:val="40"/>
          <w:rtl w:val="0"/>
        </w:rPr>
        <w:t>1. Uniprocessing System</w:t>
      </w:r>
    </w:p>
    <w:p w14:paraId="6BCF35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A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uniprocessing system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>contains a single CPU core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capable of executing only one thread or process at a time.</w:t>
      </w:r>
    </w:p>
    <w:p w14:paraId="6036F683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●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How it works: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All tasks queued in system memory must wait their turn to use the sole processing unit.</w:t>
      </w:r>
    </w:p>
    <w:p w14:paraId="5DAEAB33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●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Key Characteristic: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Lacks true hardware parallelism. Multitasking on a uniprocessing system is achieved through rapid context switching (time-slicing), giving the illusion that tasks run simultaneously.</w:t>
      </w:r>
    </w:p>
    <w:p w14:paraId="05125C7C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320"/>
        <w:rPr>
          <w:rFonts w:hint="default" w:ascii="Tw Cen MT" w:hAnsi="Tw Cen MT" w:cs="Tw Cen MT"/>
          <w:color w:val="auto"/>
          <w:sz w:val="40"/>
          <w:szCs w:val="40"/>
        </w:rPr>
      </w:pPr>
      <w:bookmarkStart w:id="13" w:name="_4bvknb51le7y" w:colFirst="0" w:colLast="0"/>
      <w:bookmarkEnd w:id="13"/>
      <w:r>
        <w:rPr>
          <w:rFonts w:hint="default" w:ascii="Tw Cen MT" w:hAnsi="Tw Cen MT" w:cs="Tw Cen MT"/>
          <w:color w:val="auto"/>
          <w:sz w:val="40"/>
          <w:szCs w:val="40"/>
          <w:rtl w:val="0"/>
        </w:rPr>
        <w:t>2. Batch Operating System</w:t>
      </w:r>
    </w:p>
    <w:p w14:paraId="2CF034E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320"/>
        <w:ind w:left="0" w:right="0" w:firstLine="0"/>
        <w:rPr>
          <w:rFonts w:hint="default" w:ascii="Tw Cen MT" w:hAnsi="Tw Cen MT" w:cs="Tw Cen MT"/>
          <w:color w:val="FF0000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In early computing, user interaction with the system was impossible during execution.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Batch OS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automates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>execution by grouping similar jobs.</w:t>
      </w:r>
    </w:p>
    <w:p w14:paraId="5FE9D7DD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●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How it works: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Similar tasks (jobs with similar needs) are collected, batched together by an operator, and submitted to the computer as a group.</w:t>
      </w:r>
    </w:p>
    <w:p w14:paraId="7B5A6A2C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●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Key Characteristic: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High offline setup time, zero interactive user feedback during execution, and poor CPU utilization—if a job waits for I/O (e.g., reading punch cards), the CPU remains completely idle.</w:t>
      </w:r>
    </w:p>
    <w:p w14:paraId="2929466F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320"/>
        <w:rPr>
          <w:rFonts w:hint="default" w:ascii="Tw Cen MT" w:hAnsi="Tw Cen MT" w:cs="Tw Cen MT"/>
          <w:color w:val="auto"/>
          <w:sz w:val="40"/>
          <w:szCs w:val="40"/>
        </w:rPr>
      </w:pPr>
      <w:bookmarkStart w:id="14" w:name="_ayy7ru48v21j" w:colFirst="0" w:colLast="0"/>
      <w:bookmarkEnd w:id="14"/>
      <w:r>
        <w:rPr>
          <w:rFonts w:hint="default" w:ascii="Tw Cen MT" w:hAnsi="Tw Cen MT" w:cs="Tw Cen MT"/>
          <w:color w:val="auto"/>
          <w:sz w:val="40"/>
          <w:szCs w:val="40"/>
          <w:rtl w:val="0"/>
        </w:rPr>
        <w:t>3. Multiprogramming Operating System</w:t>
      </w:r>
    </w:p>
    <w:p w14:paraId="68E4604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320"/>
        <w:ind w:left="0" w:right="0" w:firstLine="0"/>
        <w:rPr>
          <w:rFonts w:hint="default" w:ascii="Tw Cen MT" w:hAnsi="Tw Cen MT" w:cs="Tw Cen MT"/>
          <w:color w:val="FF0000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Multiprogramming keeps the CPU continuously busy by loading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>multiple processes into main memory (RAM) simultaneously.</w:t>
      </w:r>
    </w:p>
    <w:p w14:paraId="2DDAA973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●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How it works: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The CPU executes one job from memory. When that job must pause for an Input/Output (I/O) operation, the OS immediately switches the CPU to another job ready in RAM.</w:t>
      </w:r>
    </w:p>
    <w:p w14:paraId="00426E79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●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Key Characteristic: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Increases CPU utilization dramatically by overlapping execution and I/O wait times. However, it offers no user interaction during execution.</w:t>
      </w:r>
    </w:p>
    <w:p w14:paraId="0D051436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320"/>
        <w:rPr>
          <w:rFonts w:hint="default" w:ascii="Tw Cen MT" w:hAnsi="Tw Cen MT" w:cs="Tw Cen MT"/>
          <w:color w:val="auto"/>
          <w:sz w:val="40"/>
          <w:szCs w:val="40"/>
        </w:rPr>
      </w:pPr>
      <w:bookmarkStart w:id="15" w:name="_5pszyuak552i" w:colFirst="0" w:colLast="0"/>
      <w:bookmarkEnd w:id="15"/>
      <w:r>
        <w:rPr>
          <w:rFonts w:hint="default" w:ascii="Tw Cen MT" w:hAnsi="Tw Cen MT" w:cs="Tw Cen MT"/>
          <w:color w:val="auto"/>
          <w:sz w:val="40"/>
          <w:szCs w:val="40"/>
          <w:rtl w:val="0"/>
        </w:rPr>
        <w:t>4. Time-Sharing Operating System (Multitasking)</w:t>
      </w:r>
    </w:p>
    <w:p w14:paraId="231B726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320"/>
        <w:ind w:left="0" w:right="0" w:firstLine="0"/>
        <w:rPr>
          <w:rFonts w:hint="default" w:ascii="Tw Cen MT" w:hAnsi="Tw Cen MT" w:cs="Tw Cen MT"/>
          <w:color w:val="FF0000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Time-sharing extends multiprogramming to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allow multiple users 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or programs to s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>hare the computer interactively.</w:t>
      </w:r>
    </w:p>
    <w:p w14:paraId="69D19D7E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●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How it works: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The CPU switches between multiple jobs in main memory so rapidly using short time slots (called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time quanta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or time slices, usually milliseconds) that users can interact with each program while it runs.</w:t>
      </w:r>
    </w:p>
    <w:p w14:paraId="0731EA5D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●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Key Characteristic: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Provides immediate interactive response times. Each user/process feels as though they have dedicated access to the machine.</w:t>
      </w:r>
    </w:p>
    <w:p w14:paraId="7E63CB11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320"/>
        <w:rPr>
          <w:rFonts w:hint="default" w:ascii="Tw Cen MT" w:hAnsi="Tw Cen MT" w:cs="Tw Cen MT"/>
          <w:color w:val="auto"/>
          <w:sz w:val="40"/>
          <w:szCs w:val="40"/>
        </w:rPr>
      </w:pPr>
      <w:bookmarkStart w:id="16" w:name="_h32senyow0kl" w:colFirst="0" w:colLast="0"/>
      <w:bookmarkEnd w:id="16"/>
      <w:r>
        <w:rPr>
          <w:rFonts w:hint="default" w:ascii="Tw Cen MT" w:hAnsi="Tw Cen MT" w:cs="Tw Cen MT"/>
          <w:color w:val="auto"/>
          <w:sz w:val="40"/>
          <w:szCs w:val="40"/>
          <w:rtl w:val="0"/>
        </w:rPr>
        <w:t>5. Multiprocessing Operating System</w:t>
      </w:r>
    </w:p>
    <w:p w14:paraId="0BDDF66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A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multiprocessing system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features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>two or more physical CPU cores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or processors operating together in a single computer system.</w:t>
      </w:r>
    </w:p>
    <w:p w14:paraId="3AEF5EFE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●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How it works: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The system splits tasks across multiple physical cores, enabling true concurrent instruction execution at the exact same instant.</w:t>
      </w:r>
    </w:p>
    <w:p w14:paraId="743BD1FE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●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Key Characteristic: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Offers true hardware parallelism, enhanced system throughput, and fault tolerance (if one CPU fails, the others continue working).</w:t>
      </w:r>
    </w:p>
    <w:p w14:paraId="46D90CC4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80"/>
        <w:rPr>
          <w:rFonts w:hint="default" w:ascii="Tw Cen MT" w:hAnsi="Tw Cen MT" w:cs="Tw Cen MT"/>
          <w:color w:val="auto"/>
          <w:sz w:val="48"/>
          <w:szCs w:val="48"/>
        </w:rPr>
      </w:pPr>
      <w:bookmarkStart w:id="17" w:name="_6f1tm8g6gc1g" w:colFirst="0" w:colLast="0"/>
      <w:bookmarkEnd w:id="17"/>
      <w:r>
        <w:rPr>
          <w:rFonts w:hint="default" w:ascii="Tw Cen MT" w:hAnsi="Tw Cen MT" w:cs="Tw Cen MT"/>
          <w:color w:val="auto"/>
          <w:sz w:val="48"/>
          <w:szCs w:val="48"/>
          <w:rtl w:val="0"/>
        </w:rPr>
        <w:t>Summary Comparison Table</w:t>
      </w:r>
    </w:p>
    <w:p w14:paraId="6AF9E7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tbl>
      <w:tblPr>
        <w:tblStyle w:val="14"/>
        <w:tblW w:w="934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45"/>
        <w:gridCol w:w="2145"/>
        <w:gridCol w:w="2325"/>
        <w:gridCol w:w="2130"/>
      </w:tblGrid>
      <w:tr w14:paraId="5C6E4F1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80" w:hRule="atLeast"/>
        </w:trPr>
        <w:tc>
          <w:tcPr>
            <w:tcBorders>
              <w:top w:val="single" w:color="DCDCDC" w:sz="8" w:space="0"/>
              <w:left w:val="single" w:color="DCDCDC" w:sz="8" w:space="0"/>
              <w:bottom w:val="single" w:color="DCDCDC" w:sz="8" w:space="0"/>
              <w:right w:val="single" w:color="DCDCDC" w:sz="8" w:space="0"/>
            </w:tcBorders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6774650D">
            <w:pPr>
              <w:spacing w:before="180" w:after="180"/>
              <w:ind w:left="-2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OS Type / System</w:t>
            </w:r>
          </w:p>
        </w:tc>
        <w:tc>
          <w:tcPr>
            <w:tcBorders>
              <w:top w:val="single" w:color="DCDCDC" w:sz="8" w:space="0"/>
              <w:left w:val="nil"/>
              <w:bottom w:val="single" w:color="DCDCDC" w:sz="8" w:space="0"/>
              <w:right w:val="single" w:color="DCDCDC" w:sz="8" w:space="0"/>
            </w:tcBorders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74637C5E">
            <w:pPr>
              <w:spacing w:before="180" w:after="180"/>
              <w:ind w:left="-2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Primary Goal</w:t>
            </w:r>
          </w:p>
        </w:tc>
        <w:tc>
          <w:tcPr>
            <w:tcBorders>
              <w:top w:val="single" w:color="DCDCDC" w:sz="8" w:space="0"/>
              <w:left w:val="nil"/>
              <w:bottom w:val="single" w:color="DCDCDC" w:sz="8" w:space="0"/>
              <w:right w:val="single" w:color="DCDCDC" w:sz="8" w:space="0"/>
            </w:tcBorders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02BD3D08">
            <w:pPr>
              <w:spacing w:before="180" w:after="180"/>
              <w:ind w:left="-2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CPU Idle Time</w:t>
            </w:r>
          </w:p>
        </w:tc>
        <w:tc>
          <w:tcPr>
            <w:tcBorders>
              <w:top w:val="single" w:color="DCDCDC" w:sz="8" w:space="0"/>
              <w:left w:val="nil"/>
              <w:bottom w:val="single" w:color="DCDCDC" w:sz="8" w:space="0"/>
              <w:right w:val="single" w:color="DCDCDC" w:sz="8" w:space="0"/>
            </w:tcBorders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6FAEE0B8">
            <w:pPr>
              <w:spacing w:before="180" w:after="180"/>
              <w:ind w:left="-2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Key Feature</w:t>
            </w:r>
          </w:p>
        </w:tc>
      </w:tr>
      <w:tr w14:paraId="31CE16C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515" w:hRule="atLeast"/>
        </w:trPr>
        <w:tc>
          <w:tcPr>
            <w:tcBorders>
              <w:top w:val="nil"/>
              <w:left w:val="single" w:color="DCDCDC" w:sz="8" w:space="0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605FF83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Uniprocessing</w:t>
            </w:r>
          </w:p>
        </w:tc>
        <w:tc>
          <w:tcPr>
            <w:tcBorders>
              <w:top w:val="nil"/>
              <w:left w:val="nil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5C6CE7A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Executing single-core workflows</w:t>
            </w:r>
          </w:p>
        </w:tc>
        <w:tc>
          <w:tcPr>
            <w:tcBorders>
              <w:top w:val="nil"/>
              <w:left w:val="nil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1FB8177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High during I/O waits</w:t>
            </w:r>
          </w:p>
        </w:tc>
        <w:tc>
          <w:tcPr>
            <w:tcBorders>
              <w:top w:val="nil"/>
              <w:left w:val="nil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3009CFD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Single physical CPU core</w:t>
            </w:r>
          </w:p>
        </w:tc>
      </w:tr>
      <w:tr w14:paraId="44727D5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860" w:hRule="atLeast"/>
        </w:trPr>
        <w:tc>
          <w:tcPr>
            <w:tcBorders>
              <w:top w:val="nil"/>
              <w:left w:val="single" w:color="DCDCDC" w:sz="8" w:space="0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9FEA9A2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Batch OS</w:t>
            </w:r>
          </w:p>
        </w:tc>
        <w:tc>
          <w:tcPr>
            <w:tcBorders>
              <w:top w:val="nil"/>
              <w:left w:val="nil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687B515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Streamlining batch job execution</w:t>
            </w:r>
          </w:p>
        </w:tc>
        <w:tc>
          <w:tcPr>
            <w:tcBorders>
              <w:top w:val="nil"/>
              <w:left w:val="nil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1459DCD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High during job transitions/I/O</w:t>
            </w:r>
          </w:p>
        </w:tc>
        <w:tc>
          <w:tcPr>
            <w:tcBorders>
              <w:top w:val="nil"/>
              <w:left w:val="nil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494E426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No user interaction during execution</w:t>
            </w:r>
          </w:p>
        </w:tc>
      </w:tr>
      <w:tr w14:paraId="188DDA1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515" w:hRule="atLeast"/>
        </w:trPr>
        <w:tc>
          <w:tcPr>
            <w:tcBorders>
              <w:top w:val="nil"/>
              <w:left w:val="single" w:color="DCDCDC" w:sz="8" w:space="0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DD76C1A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Multiprogramming</w:t>
            </w:r>
          </w:p>
        </w:tc>
        <w:tc>
          <w:tcPr>
            <w:tcBorders>
              <w:top w:val="nil"/>
              <w:left w:val="nil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603FBD4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Maximizing CPU utilization</w:t>
            </w:r>
          </w:p>
        </w:tc>
        <w:tc>
          <w:tcPr>
            <w:tcBorders>
              <w:top w:val="nil"/>
              <w:left w:val="nil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C56607D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Low (switches CPU on I/O wait)</w:t>
            </w:r>
          </w:p>
        </w:tc>
        <w:tc>
          <w:tcPr>
            <w:tcBorders>
              <w:top w:val="nil"/>
              <w:left w:val="nil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912CAF2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Multiple jobs stored in RAM</w:t>
            </w:r>
          </w:p>
        </w:tc>
      </w:tr>
      <w:tr w14:paraId="49155CA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205" w:hRule="atLeast"/>
        </w:trPr>
        <w:tc>
          <w:tcPr>
            <w:tcBorders>
              <w:top w:val="nil"/>
              <w:left w:val="single" w:color="DCDCDC" w:sz="8" w:space="0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9ACB05D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Time-Sharing</w:t>
            </w:r>
          </w:p>
        </w:tc>
        <w:tc>
          <w:tcPr>
            <w:tcBorders>
              <w:top w:val="nil"/>
              <w:left w:val="nil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9A3D300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Minimizing user response time</w:t>
            </w:r>
          </w:p>
        </w:tc>
        <w:tc>
          <w:tcPr>
            <w:tcBorders>
              <w:top w:val="nil"/>
              <w:left w:val="nil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97ED098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Minimal</w:t>
            </w:r>
          </w:p>
        </w:tc>
        <w:tc>
          <w:tcPr>
            <w:tcBorders>
              <w:top w:val="nil"/>
              <w:left w:val="nil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5B1B74B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Rapid time-sliced switching (</w:t>
            </w: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Time Quanta</w:t>
            </w: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)</w:t>
            </w:r>
          </w:p>
        </w:tc>
      </w:tr>
      <w:tr w14:paraId="16AEC73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515" w:hRule="atLeast"/>
        </w:trPr>
        <w:tc>
          <w:tcPr>
            <w:tcBorders>
              <w:top w:val="nil"/>
              <w:left w:val="single" w:color="DCDCDC" w:sz="8" w:space="0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167282A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Multiprocessing</w:t>
            </w:r>
          </w:p>
        </w:tc>
        <w:tc>
          <w:tcPr>
            <w:tcBorders>
              <w:top w:val="nil"/>
              <w:left w:val="nil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69D4927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Maximizing throughput &amp; parallelism</w:t>
            </w:r>
          </w:p>
        </w:tc>
        <w:tc>
          <w:tcPr>
            <w:tcBorders>
              <w:top w:val="nil"/>
              <w:left w:val="nil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0639CCC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Minimal</w:t>
            </w:r>
          </w:p>
        </w:tc>
        <w:tc>
          <w:tcPr>
            <w:tcBorders>
              <w:top w:val="nil"/>
              <w:left w:val="nil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4E96C64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Multiple physical CPUs/Cores</w:t>
            </w:r>
          </w:p>
        </w:tc>
      </w:tr>
    </w:tbl>
    <w:p w14:paraId="6D9B58A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2BDC83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3DCE258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57C7658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4109211D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80"/>
        <w:rPr>
          <w:rFonts w:hint="default" w:ascii="Tw Cen MT" w:hAnsi="Tw Cen MT" w:cs="Tw Cen MT"/>
          <w:color w:val="auto"/>
          <w:sz w:val="48"/>
          <w:szCs w:val="48"/>
        </w:rPr>
      </w:pPr>
      <w:bookmarkStart w:id="18" w:name="_xkdn3g5wmiy2" w:colFirst="0" w:colLast="0"/>
      <w:bookmarkEnd w:id="18"/>
      <w:r>
        <w:rPr>
          <w:rFonts w:hint="default" w:ascii="Tw Cen MT" w:hAnsi="Tw Cen MT" w:cs="Tw Cen MT"/>
          <w:color w:val="auto"/>
          <w:sz w:val="48"/>
          <w:szCs w:val="48"/>
          <w:rtl w:val="0"/>
        </w:rPr>
        <w:t>Time-Sharing vs. Real-Time Systems</w:t>
      </w:r>
    </w:p>
    <w:p w14:paraId="52B31689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b/>
          <w:bCs/>
          <w:color w:val="auto"/>
          <w:sz w:val="40"/>
          <w:szCs w:val="40"/>
        </w:rPr>
      </w:pPr>
      <w:r>
        <w:rPr>
          <w:rFonts w:hint="default" w:ascii="Tw Cen MT" w:hAnsi="Tw Cen MT" w:eastAsia="Arial" w:cs="Tw Cen MT"/>
          <w:color w:val="auto"/>
          <w:sz w:val="40"/>
          <w:szCs w:val="40"/>
          <w:rtl w:val="0"/>
        </w:rPr>
        <w:t>●</w:t>
      </w:r>
      <w:r>
        <w:rPr>
          <w:rFonts w:hint="default" w:ascii="Tw Cen MT" w:hAnsi="Tw Cen MT" w:eastAsia="Times New Roman" w:cs="Tw Cen MT"/>
          <w:color w:val="auto"/>
          <w:sz w:val="40"/>
          <w:szCs w:val="40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40"/>
          <w:szCs w:val="40"/>
          <w:rtl w:val="0"/>
        </w:rPr>
        <w:t>Time-Sharing Systems:</w:t>
      </w:r>
    </w:p>
    <w:p w14:paraId="6A2DA673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15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○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Designed to switch the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CPU rapidly between multiple interactive tasks using short time slots 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(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Time Quanta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), giving users the impression that all programs run simultaneously.</w:t>
      </w:r>
    </w:p>
    <w:p w14:paraId="73EFF7A9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15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○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Goal: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Maximize user interactivity and minimize average response time.</w:t>
      </w:r>
    </w:p>
    <w:p w14:paraId="553E6104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15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○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Example: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General-purpose operating systems like Linux, macOS, and Windows.</w:t>
      </w:r>
    </w:p>
    <w:p w14:paraId="7ACEE265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b/>
          <w:bCs/>
          <w:color w:val="auto"/>
          <w:sz w:val="40"/>
          <w:szCs w:val="40"/>
        </w:rPr>
      </w:pPr>
      <w:r>
        <w:rPr>
          <w:rFonts w:hint="default" w:ascii="Tw Cen MT" w:hAnsi="Tw Cen MT" w:eastAsia="Arial" w:cs="Tw Cen MT"/>
          <w:color w:val="auto"/>
          <w:sz w:val="40"/>
          <w:szCs w:val="40"/>
          <w:rtl w:val="0"/>
        </w:rPr>
        <w:t>●</w:t>
      </w:r>
      <w:r>
        <w:rPr>
          <w:rFonts w:hint="default" w:ascii="Tw Cen MT" w:hAnsi="Tw Cen MT" w:eastAsia="Times New Roman" w:cs="Tw Cen MT"/>
          <w:color w:val="auto"/>
          <w:sz w:val="40"/>
          <w:szCs w:val="40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40"/>
          <w:szCs w:val="40"/>
          <w:rtl w:val="0"/>
        </w:rPr>
        <w:t>Real-Time Systems:</w:t>
      </w:r>
    </w:p>
    <w:p w14:paraId="50747631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15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○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Designed for environments where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 processing must meet strict, deterministic timing constraints. 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Correctness depends not just on the right result, but on </w:t>
      </w:r>
      <w:r>
        <w:rPr>
          <w:rFonts w:hint="default" w:ascii="Tw Cen MT" w:hAnsi="Tw Cen MT" w:cs="Tw Cen MT"/>
          <w:i/>
          <w:iCs/>
          <w:color w:val="auto"/>
          <w:sz w:val="28"/>
          <w:szCs w:val="28"/>
          <w:rtl w:val="0"/>
        </w:rPr>
        <w:t>when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it is delivered.</w:t>
      </w:r>
    </w:p>
    <w:p w14:paraId="64E53611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15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○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Hard Real-Time: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Guarantee that critical tasks complete strictly on time;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 a missed deadline constitutes total system failure 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(e.g., flight control systems, medical pacemakers, automotive air-bag deployment).</w:t>
      </w:r>
    </w:p>
    <w:p w14:paraId="3AFB5CD6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15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○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Soft Real-Time: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Prioritize time-critical tasks over others,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but missing a deadline degrades quality without catastrophic failure 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(e.g., video streaming platforms, online gaming servers).</w:t>
      </w:r>
    </w:p>
    <w:p w14:paraId="7E69A256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320"/>
        <w:rPr>
          <w:rFonts w:hint="default" w:ascii="Tw Cen MT" w:hAnsi="Tw Cen MT" w:cs="Tw Cen MT"/>
          <w:color w:val="auto"/>
          <w:sz w:val="40"/>
          <w:szCs w:val="40"/>
        </w:rPr>
      </w:pPr>
      <w:bookmarkStart w:id="19" w:name="_cdh83zbiwxrx" w:colFirst="0" w:colLast="0"/>
      <w:bookmarkEnd w:id="19"/>
      <w:r>
        <w:rPr>
          <w:rFonts w:hint="default" w:ascii="Tw Cen MT" w:hAnsi="Tw Cen MT" w:cs="Tw Cen MT"/>
          <w:color w:val="auto"/>
          <w:sz w:val="40"/>
          <w:szCs w:val="40"/>
          <w:rtl w:val="0"/>
        </w:rPr>
        <w:t>2. Distributed System Structure</w:t>
      </w:r>
    </w:p>
    <w:p w14:paraId="1634374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A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Distributed System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is a collection of physically separate, autonomous computer systems connected via a communication network, presented to the user as a single unified system.</w:t>
      </w:r>
    </w:p>
    <w:p w14:paraId="5567CE66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b/>
          <w:bCs/>
          <w:color w:val="auto"/>
          <w:sz w:val="40"/>
          <w:szCs w:val="40"/>
        </w:rPr>
      </w:pPr>
      <w:r>
        <w:rPr>
          <w:rFonts w:hint="default" w:ascii="Tw Cen MT" w:hAnsi="Tw Cen MT" w:eastAsia="Arial" w:cs="Tw Cen MT"/>
          <w:color w:val="auto"/>
          <w:sz w:val="40"/>
          <w:szCs w:val="40"/>
          <w:rtl w:val="0"/>
        </w:rPr>
        <w:t>●</w:t>
      </w:r>
      <w:r>
        <w:rPr>
          <w:rFonts w:hint="default" w:ascii="Tw Cen MT" w:hAnsi="Tw Cen MT" w:eastAsia="Times New Roman" w:cs="Tw Cen MT"/>
          <w:color w:val="auto"/>
          <w:sz w:val="40"/>
          <w:szCs w:val="40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40"/>
          <w:szCs w:val="40"/>
          <w:rtl w:val="0"/>
        </w:rPr>
        <w:t>Key Characteristics:</w:t>
      </w:r>
    </w:p>
    <w:p w14:paraId="0A25A7B3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15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○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Resource Sharing: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Users on different machines can share files, computing power, and printers across the network.</w:t>
      </w:r>
    </w:p>
    <w:p w14:paraId="4CBEFD1B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15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○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Computation Speedup: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A massive job can be broken into sub-tasks and executed concurrently across multiple nodes.</w:t>
      </w:r>
    </w:p>
    <w:p w14:paraId="04D3EB31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15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○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Reliability &amp; Fault Tolerance: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If one node fails, the remaining nodes absorb its workload so system operation continues.</w:t>
      </w:r>
    </w:p>
    <w:p w14:paraId="4EAE3CF8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1560" w:right="0" w:hanging="360"/>
        <w:rPr>
          <w:rFonts w:hint="default" w:ascii="Tw Cen MT" w:hAnsi="Tw Cen MT" w:cs="Tw Cen MT"/>
          <w:b/>
          <w:bCs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○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Architectures:</w:t>
      </w:r>
    </w:p>
    <w:p w14:paraId="5C19914F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21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■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Client-Server: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Centralized servers respond to requests from multiple client nodes.</w:t>
      </w:r>
    </w:p>
    <w:p w14:paraId="1A89CA2E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21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■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Peer-to-Peer (P2P):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All nodes act as equal peers, serving both as clients and servers.</w:t>
      </w:r>
    </w:p>
    <w:p w14:paraId="0C3507C1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320"/>
        <w:rPr>
          <w:rFonts w:hint="default" w:ascii="Tw Cen MT" w:hAnsi="Tw Cen MT" w:cs="Tw Cen MT"/>
          <w:color w:val="auto"/>
          <w:sz w:val="40"/>
          <w:szCs w:val="40"/>
        </w:rPr>
      </w:pPr>
      <w:bookmarkStart w:id="20" w:name="_a2t6o7yb3lg7" w:colFirst="0" w:colLast="0"/>
      <w:bookmarkEnd w:id="20"/>
      <w:r>
        <w:rPr>
          <w:rFonts w:hint="default" w:ascii="Tw Cen MT" w:hAnsi="Tw Cen MT" w:cs="Tw Cen MT"/>
          <w:color w:val="auto"/>
          <w:sz w:val="40"/>
          <w:szCs w:val="40"/>
          <w:rtl w:val="0"/>
        </w:rPr>
        <w:t>3. Parallel System Structure</w:t>
      </w:r>
    </w:p>
    <w:p w14:paraId="59D7D7F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A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Parallel System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contains multiple processing units within a single physical enclosure, sharing hardware components to process instructions concurrently.</w:t>
      </w:r>
    </w:p>
    <w:p w14:paraId="768EDB28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b/>
          <w:bCs/>
          <w:color w:val="auto"/>
          <w:sz w:val="40"/>
          <w:szCs w:val="40"/>
        </w:rPr>
      </w:pPr>
      <w:r>
        <w:rPr>
          <w:rFonts w:hint="default" w:ascii="Tw Cen MT" w:hAnsi="Tw Cen MT" w:eastAsia="Arial" w:cs="Tw Cen MT"/>
          <w:color w:val="auto"/>
          <w:sz w:val="40"/>
          <w:szCs w:val="40"/>
          <w:rtl w:val="0"/>
        </w:rPr>
        <w:t>●</w:t>
      </w:r>
      <w:r>
        <w:rPr>
          <w:rFonts w:hint="default" w:ascii="Tw Cen MT" w:hAnsi="Tw Cen MT" w:eastAsia="Times New Roman" w:cs="Tw Cen MT"/>
          <w:color w:val="auto"/>
          <w:sz w:val="40"/>
          <w:szCs w:val="40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40"/>
          <w:szCs w:val="40"/>
          <w:rtl w:val="0"/>
        </w:rPr>
        <w:t>Symmetric Multiprocessing (SMP):</w:t>
      </w:r>
    </w:p>
    <w:p w14:paraId="2516FF86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15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○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Every processor core shares a common physical memory (RAM) and system bus.</w:t>
      </w:r>
    </w:p>
    <w:p w14:paraId="49839C00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15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○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All CPUs have equal access to hardware and execute identical instances of the OS kernel.</w:t>
      </w:r>
    </w:p>
    <w:p w14:paraId="52C9E16A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b/>
          <w:bCs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●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Non-Uniform Memory Access (NUMA):</w:t>
      </w:r>
    </w:p>
    <w:p w14:paraId="08D52CF1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15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○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Each processor core has its own local memory segment, but can access memory owned by other processors via a high-speed interconnect.</w:t>
      </w:r>
    </w:p>
    <w:p w14:paraId="410D34EC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15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○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Accessing local memory is faster than accessing remote processor memory.</w:t>
      </w:r>
    </w:p>
    <w:p w14:paraId="0253F674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b/>
          <w:bCs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●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Massively Parallel Processing (MPP):</w:t>
      </w:r>
    </w:p>
    <w:p w14:paraId="7FEA47D3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15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○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Integrates hundreds or thousands of processing cores, each with its own independent memory and operating system, linked via specialized high-speed interconnections.</w:t>
      </w:r>
    </w:p>
    <w:p w14:paraId="569C0B77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320"/>
        <w:rPr>
          <w:rFonts w:hint="default" w:ascii="Tw Cen MT" w:hAnsi="Tw Cen MT" w:cs="Tw Cen MT"/>
          <w:color w:val="auto"/>
          <w:sz w:val="48"/>
          <w:szCs w:val="48"/>
        </w:rPr>
      </w:pPr>
      <w:bookmarkStart w:id="21" w:name="_knvzie9ysi4q" w:colFirst="0" w:colLast="0"/>
      <w:bookmarkEnd w:id="21"/>
      <w:r>
        <w:rPr>
          <w:rFonts w:hint="default" w:ascii="Tw Cen MT" w:hAnsi="Tw Cen MT" w:cs="Tw Cen MT"/>
          <w:color w:val="auto"/>
          <w:sz w:val="48"/>
          <w:szCs w:val="48"/>
          <w:rtl w:val="0"/>
        </w:rPr>
        <w:t xml:space="preserve"> I/O Structure</w:t>
      </w:r>
    </w:p>
    <w:p w14:paraId="39063D1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320"/>
        <w:ind w:left="0" w:right="0" w:firstLine="0"/>
        <w:rPr>
          <w:rFonts w:hint="default" w:ascii="Tw Cen MT" w:hAnsi="Tw Cen MT" w:cs="Tw Cen MT"/>
          <w:color w:val="FF0000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The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Input/Output (I/O)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structure governs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 how data transfers between physical peripheral devices (keyboards, disks, network interface cards) and main memory.</w:t>
      </w:r>
    </w:p>
    <w:p w14:paraId="0F91C715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b/>
          <w:bCs/>
          <w:color w:val="auto"/>
          <w:sz w:val="40"/>
          <w:szCs w:val="40"/>
        </w:rPr>
      </w:pPr>
      <w:r>
        <w:rPr>
          <w:rFonts w:hint="default" w:ascii="Tw Cen MT" w:hAnsi="Tw Cen MT" w:eastAsia="Arial" w:cs="Tw Cen MT"/>
          <w:color w:val="auto"/>
          <w:sz w:val="40"/>
          <w:szCs w:val="40"/>
          <w:rtl w:val="0"/>
        </w:rPr>
        <w:t>●</w:t>
      </w:r>
      <w:r>
        <w:rPr>
          <w:rFonts w:hint="default" w:ascii="Tw Cen MT" w:hAnsi="Tw Cen MT" w:eastAsia="Times New Roman" w:cs="Tw Cen MT"/>
          <w:color w:val="auto"/>
          <w:sz w:val="40"/>
          <w:szCs w:val="40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40"/>
          <w:szCs w:val="40"/>
          <w:rtl w:val="0"/>
        </w:rPr>
        <w:t>Interrupt-Driven I/O:</w:t>
      </w:r>
    </w:p>
    <w:p w14:paraId="21845B6B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15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 xml:space="preserve">1. 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The CPU sends an I/O request to a device controller.</w:t>
      </w:r>
    </w:p>
    <w:p w14:paraId="0CD835B4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15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 xml:space="preserve">2. 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While the device handles the task, the CPU executes other processes.</w:t>
      </w:r>
    </w:p>
    <w:p w14:paraId="221DCCE8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15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 xml:space="preserve">3. 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When finished, the device raises a hardware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Interrupt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signal along a CPU line.</w:t>
      </w:r>
    </w:p>
    <w:p w14:paraId="7C5EA225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15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 xml:space="preserve">4. 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The CPU pauses current execution to run the corresponding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Interrupt Service Routine (ISR)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and handle the retrieved data.</w:t>
      </w:r>
    </w:p>
    <w:p w14:paraId="54E4A60C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b/>
          <w:bCs/>
          <w:color w:val="auto"/>
          <w:sz w:val="40"/>
          <w:szCs w:val="40"/>
        </w:rPr>
      </w:pPr>
      <w:r>
        <w:rPr>
          <w:rFonts w:hint="default" w:ascii="Tw Cen MT" w:hAnsi="Tw Cen MT" w:eastAsia="Arial" w:cs="Tw Cen MT"/>
          <w:color w:val="auto"/>
          <w:sz w:val="40"/>
          <w:szCs w:val="40"/>
          <w:rtl w:val="0"/>
        </w:rPr>
        <w:t>●</w:t>
      </w:r>
      <w:r>
        <w:rPr>
          <w:rFonts w:hint="default" w:ascii="Tw Cen MT" w:hAnsi="Tw Cen MT" w:eastAsia="Times New Roman" w:cs="Tw Cen MT"/>
          <w:color w:val="auto"/>
          <w:sz w:val="40"/>
          <w:szCs w:val="40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40"/>
          <w:szCs w:val="40"/>
          <w:rtl w:val="0"/>
        </w:rPr>
        <w:t>Direct Memory Access (DMA):</w:t>
      </w:r>
    </w:p>
    <w:p w14:paraId="512B399D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15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○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Used for high-speed, high-volume I/O operations (e.g., SSDs, graphics cards).</w:t>
      </w:r>
    </w:p>
    <w:p w14:paraId="2524F827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15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○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The device controller transfers an entire block of data directly to/from main memory without routing each byte through the CPU.</w:t>
      </w:r>
    </w:p>
    <w:p w14:paraId="24736C6A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15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○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The CPU receives only one single interrupt per complete data block transfer, drastically reducing CPU overhead.</w:t>
      </w:r>
    </w:p>
    <w:p w14:paraId="31E42E6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4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27E349A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4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1AB94D5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663F19EC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rPr>
          <w:rFonts w:hint="default" w:ascii="Tw Cen MT" w:hAnsi="Tw Cen MT" w:cs="Tw Cen MT"/>
          <w:color w:val="auto"/>
          <w:sz w:val="48"/>
          <w:szCs w:val="48"/>
        </w:rPr>
      </w:pPr>
      <w:bookmarkStart w:id="22" w:name="_7nzbfuxcuhqp" w:colFirst="0" w:colLast="0"/>
      <w:bookmarkEnd w:id="22"/>
      <w:r>
        <w:rPr>
          <w:rFonts w:hint="default" w:ascii="Tw Cen MT" w:hAnsi="Tw Cen MT" w:cs="Tw Cen MT"/>
          <w:color w:val="auto"/>
          <w:sz w:val="48"/>
          <w:szCs w:val="48"/>
          <w:rtl w:val="0"/>
        </w:rPr>
        <w:t>What is an Interrupt?</w:t>
      </w:r>
    </w:p>
    <w:p w14:paraId="6436D9D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An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Interrupt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is an asynchronous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>signal sent to the processor (CPU)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indicating that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an event requiring immediate attention 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has occurred. It temporarily halts the CPU's current execution so the system can handle the event.</w:t>
      </w:r>
    </w:p>
    <w:p w14:paraId="634DC48C">
      <w:pP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0B5CA941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rPr>
          <w:rFonts w:hint="default" w:ascii="Tw Cen MT" w:hAnsi="Tw Cen MT" w:cs="Tw Cen MT"/>
          <w:color w:val="auto"/>
          <w:sz w:val="40"/>
          <w:szCs w:val="40"/>
        </w:rPr>
      </w:pPr>
      <w:bookmarkStart w:id="23" w:name="_14lpowhmj6yv" w:colFirst="0" w:colLast="0"/>
      <w:bookmarkEnd w:id="23"/>
      <w:r>
        <w:rPr>
          <w:rFonts w:hint="default" w:ascii="Tw Cen MT" w:hAnsi="Tw Cen MT" w:cs="Tw Cen MT"/>
          <w:color w:val="auto"/>
          <w:sz w:val="40"/>
          <w:szCs w:val="40"/>
          <w:rtl w:val="0"/>
        </w:rPr>
        <w:t>Types of Interrupts:</w:t>
      </w:r>
    </w:p>
    <w:p w14:paraId="166A817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-360" w:right="0" w:firstLine="0"/>
        <w:rPr>
          <w:rFonts w:hint="default" w:ascii="Tw Cen MT" w:hAnsi="Tw Cen MT" w:cs="Tw Cen MT"/>
          <w:color w:val="auto"/>
          <w:sz w:val="40"/>
          <w:szCs w:val="40"/>
        </w:rPr>
      </w:pPr>
      <w:r>
        <w:rPr>
          <w:rFonts w:hint="default" w:ascii="Tw Cen MT" w:hAnsi="Tw Cen MT" w:cs="Tw Cen MT"/>
          <w:color w:val="auto"/>
          <w:sz w:val="40"/>
          <w:szCs w:val="40"/>
          <w:rtl w:val="0"/>
        </w:rPr>
        <w:t xml:space="preserve"> </w:t>
      </w:r>
    </w:p>
    <w:p w14:paraId="2C0CDB6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Hardware Interrupts: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Triggered by external physical hardware devices (e.g., key press on a keyboard, mouse movement, packet arrival on a network card, timer expiration).</w:t>
      </w:r>
    </w:p>
    <w:p w14:paraId="114F90A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7CB504C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Software Interrupts (Traps/Exceptions):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Triggered internally by software execution—either intentionally (e.g., a program invoking a syscall to request OS services) or due to execution errors (e.g., division by zero, invalid memory access).</w:t>
      </w:r>
    </w:p>
    <w:p w14:paraId="5A36CFF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-3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4FFBD288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rPr>
          <w:rFonts w:hint="default" w:ascii="Tw Cen MT" w:hAnsi="Tw Cen MT" w:cs="Tw Cen MT"/>
          <w:color w:val="auto"/>
          <w:sz w:val="40"/>
          <w:szCs w:val="40"/>
        </w:rPr>
      </w:pPr>
      <w:bookmarkStart w:id="24" w:name="_4o6g97ofny0n" w:colFirst="0" w:colLast="0"/>
      <w:bookmarkEnd w:id="24"/>
      <w:r>
        <w:rPr>
          <w:rFonts w:hint="default" w:ascii="Tw Cen MT" w:hAnsi="Tw Cen MT" w:cs="Tw Cen MT"/>
          <w:color w:val="auto"/>
          <w:sz w:val="40"/>
          <w:szCs w:val="40"/>
          <w:rtl w:val="0"/>
        </w:rPr>
        <w:t>2. Interrupt Handling</w:t>
      </w:r>
    </w:p>
    <w:p w14:paraId="462F9D9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When an interrupt arrives, the CPU stops what it is doing and executes a specific handler routine to service the request.</w:t>
      </w:r>
    </w:p>
    <w:p w14:paraId="6A307544">
      <w:pP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23A5408F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rPr>
          <w:rFonts w:hint="default" w:ascii="Tw Cen MT" w:hAnsi="Tw Cen MT" w:cs="Tw Cen MT"/>
          <w:color w:val="auto"/>
          <w:sz w:val="40"/>
          <w:szCs w:val="40"/>
        </w:rPr>
      </w:pPr>
      <w:bookmarkStart w:id="25" w:name="_aoij66ad8eac" w:colFirst="0" w:colLast="0"/>
      <w:bookmarkEnd w:id="25"/>
      <w:r>
        <w:rPr>
          <w:rFonts w:hint="default" w:ascii="Tw Cen MT" w:hAnsi="Tw Cen MT" w:cs="Tw Cen MT"/>
          <w:color w:val="auto"/>
          <w:sz w:val="40"/>
          <w:szCs w:val="40"/>
          <w:rtl w:val="0"/>
        </w:rPr>
        <w:t>Step-by-Step Interrupt Handling Process:</w:t>
      </w:r>
    </w:p>
    <w:p w14:paraId="1CD3F1F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-3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4E52A2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Signal Arrival: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A device or program sends an interrupt signal to the CPU.</w:t>
      </w:r>
    </w:p>
    <w:p w14:paraId="5ED3328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-3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46D30B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Save CPU State: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Before switching tasks, the CPU saves its current context (Program Counter, registers, and status flags) onto the system stack so it can resume work later.</w:t>
      </w:r>
    </w:p>
    <w:p w14:paraId="61C82DD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3D6751B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Identify Interrupt Source: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The CPU determines which device raised the interrupt. In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Vectored Interrupts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, the hardware sends an index number to locate the precise handler address in memory.</w:t>
      </w:r>
    </w:p>
    <w:p w14:paraId="1C7A729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708827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Lookup Interrupt Handler: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The CPU uses the index to search the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Interrupt Vector Table (IVT)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—a lookup array in memory containing the memory addresses of all OS handler functions.</w:t>
      </w:r>
    </w:p>
    <w:p w14:paraId="5D69362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4301CAE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Execute ISR (Interrupt Service Routine):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The CPU jumps to the address found in the IVT and executes the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Interrupt Service Routine (ISR)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—the specialized OS code designed to handle that specific event (e.g., reading a keypress into a buffer).</w:t>
      </w:r>
    </w:p>
    <w:p w14:paraId="0721199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5D382E8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Restore State &amp; Resume: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Once the ISR completes, the saved CPU context is restored from the stack, and the CPU picks up execution of the original program right where it left off.</w:t>
      </w:r>
    </w:p>
    <w:p w14:paraId="7C8A8BD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1819975D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rPr>
          <w:rFonts w:hint="default" w:ascii="Tw Cen MT" w:hAnsi="Tw Cen MT" w:cs="Tw Cen MT"/>
          <w:color w:val="auto"/>
          <w:sz w:val="40"/>
          <w:szCs w:val="40"/>
        </w:rPr>
      </w:pPr>
      <w:bookmarkStart w:id="26" w:name="_jwk1kgel5cjs" w:colFirst="0" w:colLast="0"/>
      <w:bookmarkEnd w:id="26"/>
      <w:r>
        <w:rPr>
          <w:rFonts w:hint="default" w:ascii="Tw Cen MT" w:hAnsi="Tw Cen MT" w:cs="Tw Cen MT"/>
          <w:color w:val="auto"/>
          <w:sz w:val="40"/>
          <w:szCs w:val="40"/>
          <w:rtl w:val="0"/>
        </w:rPr>
        <w:t>3. Interrupt Timeline</w:t>
      </w:r>
    </w:p>
    <w:p w14:paraId="54A7B1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The timeline illustrates how the CPU's execution alternates between a user application and the OS kernel when an interrupt occurs:                           v                                        </w:t>
      </w:r>
    </w:p>
    <w:p w14:paraId="2BE324B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-160" w:right="-16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Kernel / ISR Execution    [ Lookup IVT ] ----&gt; [ Execute ISR (Handle Even</w:t>
      </w:r>
    </w:p>
    <w:p w14:paraId="21715E5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Time $T_0$ (User Space):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The CPU is actively running a user program's code.</w:t>
      </w:r>
    </w:p>
    <w:p w14:paraId="53A8003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365F996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Time $T_1$ (Interrupt Event):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An I/O device triggers an interrupt (or software executes a trap). The current instruction finishes.</w:t>
      </w:r>
    </w:p>
    <w:p w14:paraId="2DEB81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10FA5B3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Time $T_2$ (Context Switch):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CPU pauses the program, saves its registers, and switches from User Mode (Mode Bit = 1) to Kernel Mode (Mode Bit = 0).</w:t>
      </w:r>
    </w:p>
    <w:p w14:paraId="65FD508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2F18976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Time $T_3$ (ISR Processing):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The CPU looks up the handler address in the Interrupt Vector Table and runs the ISR.</w:t>
      </w:r>
    </w:p>
    <w:p w14:paraId="677920F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39A3607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Time $T_4$ (Return to User Space):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The ISR finishes. The CPU restores the program's saved registers, switches back to User Mode (Mode Bit = 1), and resumes the user program.</w:t>
      </w:r>
    </w:p>
    <w:p w14:paraId="127226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79605C2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4EC9B95D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260"/>
        <w:rPr>
          <w:rFonts w:hint="default" w:ascii="Tw Cen MT" w:hAnsi="Tw Cen MT" w:cs="Tw Cen MT"/>
          <w:color w:val="auto"/>
          <w:sz w:val="48"/>
          <w:szCs w:val="48"/>
        </w:rPr>
      </w:pPr>
      <w:bookmarkStart w:id="27" w:name="_nxgz0rpf9hci" w:colFirst="0" w:colLast="0"/>
      <w:bookmarkEnd w:id="27"/>
      <w:r>
        <w:rPr>
          <w:rFonts w:hint="default" w:ascii="Tw Cen MT" w:hAnsi="Tw Cen MT" w:cs="Tw Cen MT"/>
          <w:color w:val="auto"/>
          <w:sz w:val="48"/>
          <w:szCs w:val="48"/>
          <w:rtl w:val="0"/>
        </w:rPr>
        <w:t>Storage Structure &amp; Storage Hierarchy</w:t>
      </w:r>
    </w:p>
    <w:p w14:paraId="50360C8A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320"/>
        <w:rPr>
          <w:rFonts w:hint="default" w:ascii="Tw Cen MT" w:hAnsi="Tw Cen MT" w:cs="Tw Cen MT"/>
          <w:color w:val="auto"/>
          <w:sz w:val="40"/>
          <w:szCs w:val="40"/>
        </w:rPr>
      </w:pPr>
      <w:bookmarkStart w:id="28" w:name="_dwppcb824rys" w:colFirst="0" w:colLast="0"/>
      <w:bookmarkEnd w:id="28"/>
      <w:r>
        <w:rPr>
          <w:rFonts w:hint="default" w:ascii="Tw Cen MT" w:hAnsi="Tw Cen MT" w:cs="Tw Cen MT"/>
          <w:color w:val="auto"/>
          <w:sz w:val="40"/>
          <w:szCs w:val="40"/>
          <w:rtl w:val="0"/>
        </w:rPr>
        <w:t>Storage Structure</w:t>
      </w:r>
    </w:p>
    <w:p w14:paraId="5810046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Storage components fall into two primary categories:</w:t>
      </w:r>
    </w:p>
    <w:p w14:paraId="6F83231F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●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Primary Storage: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Directly accessible by the CPU (Registers, Cache, Main Memory). It is fast, expensive, limited in capacity, and mostly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volatile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(loses data on power-off).</w:t>
      </w:r>
    </w:p>
    <w:p w14:paraId="269C4D9E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●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Secondary/Tertiary Storage: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Persistent storage for permanent files (SSDs, HDDs, Optical Disks, Tapes). It is non-volatile, cheaper per byte, and offers vast capacities, but operates at lower speeds.</w:t>
      </w:r>
    </w:p>
    <w:p w14:paraId="74D2BCE4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320"/>
        <w:rPr>
          <w:rFonts w:hint="default" w:ascii="Tw Cen MT" w:hAnsi="Tw Cen MT" w:cs="Tw Cen MT"/>
          <w:color w:val="auto"/>
          <w:sz w:val="40"/>
          <w:szCs w:val="40"/>
        </w:rPr>
      </w:pPr>
      <w:bookmarkStart w:id="29" w:name="_eht9ka9jdmmy" w:colFirst="0" w:colLast="0"/>
      <w:bookmarkEnd w:id="29"/>
      <w:r>
        <w:rPr>
          <w:rFonts w:hint="default" w:ascii="Tw Cen MT" w:hAnsi="Tw Cen MT" w:cs="Tw Cen MT"/>
          <w:color w:val="auto"/>
          <w:sz w:val="40"/>
          <w:szCs w:val="40"/>
          <w:rtl w:val="0"/>
        </w:rPr>
        <w:t>Storage Hierarchy</w:t>
      </w:r>
    </w:p>
    <w:p w14:paraId="2B11A4A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Data storage is structured as a pyramid balancing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Speed vs. Cost vs. Capacity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:</w:t>
      </w:r>
    </w:p>
    <w:p w14:paraId="6C1BD0A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              / \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br w:type="textWrapping"/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             /   \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br w:type="textWrapping"/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            / Reg \             Top Level: Fastest | Most Expensive | Smallest Capacity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br w:type="textWrapping"/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           /-------\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br w:type="textWrapping"/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          /  Cache  \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br w:type="textWrapping"/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         /-----------\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br w:type="textWrapping"/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        / Main Memory \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br w:type="textWrapping"/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       /---------------\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br w:type="textWrapping"/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      / Solid State Drv \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br w:type="textWrapping"/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     /-------------------\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br w:type="textWrapping"/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    /  Magnetic Disks    \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br w:type="textWrapping"/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   /-----------------------\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br w:type="textWrapping"/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  / Magnetic Tapes/Optical  \   Bottom Level: Slowest | Cheapest | Largest Capacity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br w:type="textWrapping"/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 /___________________________\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br w:type="textWrapping"/>
      </w:r>
    </w:p>
    <w:p w14:paraId="521EB19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24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tbl>
      <w:tblPr>
        <w:tblStyle w:val="15"/>
        <w:tblW w:w="933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250"/>
        <w:gridCol w:w="2235"/>
        <w:gridCol w:w="2535"/>
        <w:gridCol w:w="2310"/>
      </w:tblGrid>
      <w:tr w14:paraId="545F20B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80" w:hRule="atLeast"/>
        </w:trPr>
        <w:tc>
          <w:tcPr>
            <w:tcBorders>
              <w:top w:val="single" w:color="DCDCDC" w:sz="8" w:space="0"/>
              <w:left w:val="single" w:color="DCDCDC" w:sz="8" w:space="0"/>
              <w:bottom w:val="single" w:color="DCDCDC" w:sz="8" w:space="0"/>
              <w:right w:val="single" w:color="DCDCDC" w:sz="8" w:space="0"/>
            </w:tcBorders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29725E78">
            <w:pPr>
              <w:spacing w:before="180" w:after="180"/>
              <w:ind w:left="-2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Level</w:t>
            </w:r>
          </w:p>
        </w:tc>
        <w:tc>
          <w:tcPr>
            <w:tcBorders>
              <w:top w:val="single" w:color="DCDCDC" w:sz="8" w:space="0"/>
              <w:left w:val="nil"/>
              <w:bottom w:val="single" w:color="DCDCDC" w:sz="8" w:space="0"/>
              <w:right w:val="single" w:color="DCDCDC" w:sz="8" w:space="0"/>
            </w:tcBorders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50A8140D">
            <w:pPr>
              <w:spacing w:before="180" w:after="180"/>
              <w:ind w:left="-2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Volatility</w:t>
            </w:r>
          </w:p>
        </w:tc>
        <w:tc>
          <w:tcPr>
            <w:tcBorders>
              <w:top w:val="single" w:color="DCDCDC" w:sz="8" w:space="0"/>
              <w:left w:val="nil"/>
              <w:bottom w:val="single" w:color="DCDCDC" w:sz="8" w:space="0"/>
              <w:right w:val="single" w:color="DCDCDC" w:sz="8" w:space="0"/>
            </w:tcBorders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4D35AFD0">
            <w:pPr>
              <w:spacing w:before="180" w:after="180"/>
              <w:ind w:left="-2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Speed</w:t>
            </w:r>
          </w:p>
        </w:tc>
        <w:tc>
          <w:tcPr>
            <w:tcBorders>
              <w:top w:val="single" w:color="DCDCDC" w:sz="8" w:space="0"/>
              <w:left w:val="nil"/>
              <w:bottom w:val="single" w:color="DCDCDC" w:sz="8" w:space="0"/>
              <w:right w:val="single" w:color="DCDCDC" w:sz="8" w:space="0"/>
            </w:tcBorders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77CF5C8E">
            <w:pPr>
              <w:spacing w:before="180" w:after="180"/>
              <w:ind w:left="-2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Capacity</w:t>
            </w:r>
          </w:p>
        </w:tc>
      </w:tr>
      <w:tr w14:paraId="059088D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40" w:hRule="atLeast"/>
        </w:trPr>
        <w:tc>
          <w:tcPr>
            <w:tcBorders>
              <w:top w:val="nil"/>
              <w:left w:val="single" w:color="DCDCDC" w:sz="8" w:space="0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8B07759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CPU Registers</w:t>
            </w:r>
          </w:p>
        </w:tc>
        <w:tc>
          <w:tcPr>
            <w:tcBorders>
              <w:top w:val="nil"/>
              <w:left w:val="nil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22D4492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Volatile</w:t>
            </w:r>
          </w:p>
        </w:tc>
        <w:tc>
          <w:tcPr>
            <w:tcBorders>
              <w:top w:val="nil"/>
              <w:left w:val="nil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B82ABC8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Sub-nanosecond</w:t>
            </w:r>
          </w:p>
        </w:tc>
        <w:tc>
          <w:tcPr>
            <w:tcBorders>
              <w:top w:val="nil"/>
              <w:left w:val="nil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E37BE20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Bytes</w:t>
            </w:r>
          </w:p>
        </w:tc>
      </w:tr>
      <w:tr w14:paraId="277DA79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185" w:hRule="atLeast"/>
        </w:trPr>
        <w:tc>
          <w:tcPr>
            <w:tcBorders>
              <w:top w:val="nil"/>
              <w:left w:val="single" w:color="DCDCDC" w:sz="8" w:space="0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65FF58F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Cache (L1, L2, L3)</w:t>
            </w:r>
          </w:p>
        </w:tc>
        <w:tc>
          <w:tcPr>
            <w:tcBorders>
              <w:top w:val="nil"/>
              <w:left w:val="nil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12FE2B9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Volatile</w:t>
            </w:r>
          </w:p>
        </w:tc>
        <w:tc>
          <w:tcPr>
            <w:tcBorders>
              <w:top w:val="nil"/>
              <w:left w:val="nil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D91B15C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Nanoseconds</w:t>
            </w:r>
          </w:p>
        </w:tc>
        <w:tc>
          <w:tcPr>
            <w:tcBorders>
              <w:top w:val="nil"/>
              <w:left w:val="nil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E47D1A9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Megabytes</w:t>
            </w:r>
          </w:p>
        </w:tc>
      </w:tr>
      <w:tr w14:paraId="31FD503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185" w:hRule="atLeast"/>
        </w:trPr>
        <w:tc>
          <w:tcPr>
            <w:tcBorders>
              <w:top w:val="nil"/>
              <w:left w:val="single" w:color="DCDCDC" w:sz="8" w:space="0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30E2FF2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Main Memory (RAM)</w:t>
            </w:r>
          </w:p>
        </w:tc>
        <w:tc>
          <w:tcPr>
            <w:tcBorders>
              <w:top w:val="nil"/>
              <w:left w:val="nil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1F8EBF7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Volatile</w:t>
            </w:r>
          </w:p>
        </w:tc>
        <w:tc>
          <w:tcPr>
            <w:tcBorders>
              <w:top w:val="nil"/>
              <w:left w:val="nil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950C1E1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~10–100 Nanoseconds</w:t>
            </w:r>
          </w:p>
        </w:tc>
        <w:tc>
          <w:tcPr>
            <w:tcBorders>
              <w:top w:val="nil"/>
              <w:left w:val="nil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07738A2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Gigabytes</w:t>
            </w:r>
          </w:p>
        </w:tc>
      </w:tr>
      <w:tr w14:paraId="57DA439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185" w:hRule="atLeast"/>
        </w:trPr>
        <w:tc>
          <w:tcPr>
            <w:tcBorders>
              <w:top w:val="nil"/>
              <w:left w:val="single" w:color="DCDCDC" w:sz="8" w:space="0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846F960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Solid-State Drives (SSD)</w:t>
            </w:r>
          </w:p>
        </w:tc>
        <w:tc>
          <w:tcPr>
            <w:tcBorders>
              <w:top w:val="nil"/>
              <w:left w:val="nil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6425453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Non-volatile</w:t>
            </w:r>
          </w:p>
        </w:tc>
        <w:tc>
          <w:tcPr>
            <w:tcBorders>
              <w:top w:val="nil"/>
              <w:left w:val="nil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EE5C5B5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Microseconds</w:t>
            </w:r>
          </w:p>
        </w:tc>
        <w:tc>
          <w:tcPr>
            <w:tcBorders>
              <w:top w:val="nil"/>
              <w:left w:val="nil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2C9AD61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Terabytes</w:t>
            </w:r>
          </w:p>
        </w:tc>
      </w:tr>
      <w:tr w14:paraId="7EFACA7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185" w:hRule="atLeast"/>
        </w:trPr>
        <w:tc>
          <w:tcPr>
            <w:tcBorders>
              <w:top w:val="nil"/>
              <w:left w:val="single" w:color="DCDCDC" w:sz="8" w:space="0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984D98E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Hard Disk Drives (HDD)</w:t>
            </w:r>
          </w:p>
        </w:tc>
        <w:tc>
          <w:tcPr>
            <w:tcBorders>
              <w:top w:val="nil"/>
              <w:left w:val="nil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22375C3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Non-volatile</w:t>
            </w:r>
          </w:p>
        </w:tc>
        <w:tc>
          <w:tcPr>
            <w:tcBorders>
              <w:top w:val="nil"/>
              <w:left w:val="nil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6F12D92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Milliseconds</w:t>
            </w:r>
          </w:p>
        </w:tc>
        <w:tc>
          <w:tcPr>
            <w:tcBorders>
              <w:top w:val="nil"/>
              <w:left w:val="nil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E8388C7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Terabytes</w:t>
            </w:r>
          </w:p>
        </w:tc>
      </w:tr>
      <w:tr w14:paraId="0483812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185" w:hRule="atLeast"/>
        </w:trPr>
        <w:tc>
          <w:tcPr>
            <w:tcBorders>
              <w:top w:val="nil"/>
              <w:left w:val="single" w:color="DCDCDC" w:sz="8" w:space="0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BFF312B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Optical / Magnetic Tape</w:t>
            </w:r>
          </w:p>
        </w:tc>
        <w:tc>
          <w:tcPr>
            <w:tcBorders>
              <w:top w:val="nil"/>
              <w:left w:val="nil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C53CAC7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Non-volatile</w:t>
            </w:r>
          </w:p>
        </w:tc>
        <w:tc>
          <w:tcPr>
            <w:tcBorders>
              <w:top w:val="nil"/>
              <w:left w:val="nil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5E4329D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Seconds/Minutes</w:t>
            </w:r>
          </w:p>
        </w:tc>
        <w:tc>
          <w:tcPr>
            <w:tcBorders>
              <w:top w:val="nil"/>
              <w:left w:val="nil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63CCAFF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Petabytes</w:t>
            </w:r>
          </w:p>
        </w:tc>
      </w:tr>
    </w:tbl>
    <w:p w14:paraId="4E7863DA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320"/>
        <w:rPr>
          <w:rFonts w:hint="default" w:ascii="Tw Cen MT" w:hAnsi="Tw Cen MT" w:cs="Tw Cen MT"/>
          <w:color w:val="auto"/>
          <w:sz w:val="28"/>
          <w:szCs w:val="28"/>
        </w:rPr>
      </w:pPr>
      <w:bookmarkStart w:id="30" w:name="_9ozh9aesf289" w:colFirst="0" w:colLast="0"/>
      <w:bookmarkEnd w:id="30"/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2CE080ED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rPr>
          <w:rFonts w:hint="default" w:ascii="Tw Cen MT" w:hAnsi="Tw Cen MT" w:cs="Tw Cen MT"/>
          <w:color w:val="auto"/>
          <w:sz w:val="48"/>
          <w:szCs w:val="48"/>
        </w:rPr>
      </w:pPr>
      <w:bookmarkStart w:id="31" w:name="_96hw5vlbvjya" w:colFirst="0" w:colLast="0"/>
      <w:bookmarkEnd w:id="31"/>
      <w:r>
        <w:rPr>
          <w:rFonts w:hint="default" w:ascii="Tw Cen MT" w:hAnsi="Tw Cen MT" w:cs="Tw Cen MT"/>
          <w:color w:val="auto"/>
          <w:sz w:val="48"/>
          <w:szCs w:val="48"/>
          <w:rtl w:val="0"/>
        </w:rPr>
        <w:t xml:space="preserve"> Protection vs. Security</w:t>
      </w:r>
    </w:p>
    <w:p w14:paraId="5AF2975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While often used together,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Protection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and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Security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address distinct aspects of system reliability:</w:t>
      </w:r>
    </w:p>
    <w:p w14:paraId="7C3FD5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59CDCDD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-3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54BDFE3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Protection: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The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internal mechanism that controls access of programs, processes, or users to system and user resources 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(e.g., ensuring Process A cannot write into Process B's memory space, or ensuring user code cannot execute privileged instructions).</w:t>
      </w:r>
    </w:p>
    <w:p w14:paraId="60A19BB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7DB4CF4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Security: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The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 external defense system designed to defend the computer against unauthorized access, malicious attacks, and data breaches 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(e.g., firewalls, authentication/passwords, encryption, virus scanners).</w:t>
      </w:r>
    </w:p>
    <w:p w14:paraId="1044F1E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-3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243E283C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rPr>
          <w:rFonts w:hint="default" w:ascii="Tw Cen MT" w:hAnsi="Tw Cen MT" w:cs="Tw Cen MT"/>
          <w:color w:val="auto"/>
          <w:sz w:val="40"/>
          <w:szCs w:val="40"/>
        </w:rPr>
      </w:pPr>
      <w:bookmarkStart w:id="32" w:name="_1uyphnuwtf19" w:colFirst="0" w:colLast="0"/>
      <w:bookmarkEnd w:id="32"/>
      <w:r>
        <w:rPr>
          <w:rFonts w:hint="default" w:ascii="Tw Cen MT" w:hAnsi="Tw Cen MT" w:cs="Tw Cen MT"/>
          <w:color w:val="auto"/>
          <w:sz w:val="40"/>
          <w:szCs w:val="40"/>
          <w:rtl w:val="0"/>
        </w:rPr>
        <w:t>2. Protection Concepts &amp; Mechanisms</w:t>
      </w:r>
    </w:p>
    <w:p w14:paraId="063D05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To enforce proper protection inside an OS, the system relies on structured access controls:</w:t>
      </w:r>
    </w:p>
    <w:p w14:paraId="14809D9C">
      <w:pP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46480305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rPr>
          <w:rFonts w:hint="default" w:ascii="Tw Cen MT" w:hAnsi="Tw Cen MT" w:cs="Tw Cen MT"/>
          <w:color w:val="auto"/>
          <w:sz w:val="28"/>
          <w:szCs w:val="28"/>
        </w:rPr>
      </w:pPr>
      <w:bookmarkStart w:id="33" w:name="_i1w4c1qm5oi6" w:colFirst="0" w:colLast="0"/>
      <w:bookmarkEnd w:id="33"/>
      <w:r>
        <w:rPr>
          <w:rFonts w:hint="default" w:ascii="Tw Cen MT" w:hAnsi="Tw Cen MT" w:cs="Tw Cen MT"/>
          <w:color w:val="auto"/>
          <w:sz w:val="28"/>
          <w:szCs w:val="28"/>
          <w:rtl w:val="0"/>
        </w:rPr>
        <w:t>A. Principle of Least Privilege</w:t>
      </w:r>
    </w:p>
    <w:p w14:paraId="3DE2BFC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Users and processes should be given only the minimum privileges and permissions necessary to perform their assigned tasks—nothing more. This minimizes the damage if a process is compromised or buggy.</w:t>
      </w:r>
    </w:p>
    <w:p w14:paraId="52ACA6B8">
      <w:pP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37DE5A5C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rPr>
          <w:rFonts w:hint="default" w:ascii="Tw Cen MT" w:hAnsi="Tw Cen MT" w:cs="Tw Cen MT"/>
          <w:color w:val="auto"/>
          <w:sz w:val="28"/>
          <w:szCs w:val="28"/>
        </w:rPr>
      </w:pPr>
      <w:bookmarkStart w:id="34" w:name="_5xd1mphyq92b" w:colFirst="0" w:colLast="0"/>
      <w:bookmarkEnd w:id="34"/>
      <w:r>
        <w:rPr>
          <w:rFonts w:hint="default" w:ascii="Tw Cen MT" w:hAnsi="Tw Cen MT" w:cs="Tw Cen MT"/>
          <w:color w:val="auto"/>
          <w:sz w:val="28"/>
          <w:szCs w:val="28"/>
          <w:rtl w:val="0"/>
        </w:rPr>
        <w:t>B. Domain of Protection</w:t>
      </w:r>
    </w:p>
    <w:p w14:paraId="529A615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A system consists of resources (CPU, memory, files, devices) and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Protection Domains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. A domain is a collection of access rights, where an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Access Right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is defined as &lt;resource-name, rights-set&gt;. A process runs inside a protection domain that determines what operations it can perform on which resources.</w:t>
      </w:r>
    </w:p>
    <w:p w14:paraId="0BAABEED">
      <w:pP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003A5585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rPr>
          <w:rFonts w:hint="default" w:ascii="Tw Cen MT" w:hAnsi="Tw Cen MT" w:cs="Tw Cen MT"/>
          <w:color w:val="auto"/>
          <w:sz w:val="28"/>
          <w:szCs w:val="28"/>
        </w:rPr>
      </w:pPr>
      <w:bookmarkStart w:id="35" w:name="_uvy494q6wrce" w:colFirst="0" w:colLast="0"/>
      <w:bookmarkEnd w:id="35"/>
      <w:r>
        <w:rPr>
          <w:rFonts w:hint="default" w:ascii="Tw Cen MT" w:hAnsi="Tw Cen MT" w:cs="Tw Cen MT"/>
          <w:color w:val="auto"/>
          <w:sz w:val="28"/>
          <w:szCs w:val="28"/>
          <w:rtl w:val="0"/>
        </w:rPr>
        <w:t>C. Protection Matrix &amp; Access Control Lists</w:t>
      </w:r>
    </w:p>
    <w:p w14:paraId="1A1945C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To manage permissions across multiple domains and resources, the system uses an access matrix model:</w:t>
      </w:r>
    </w:p>
    <w:p w14:paraId="1DB073BD">
      <w:pP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tbl>
      <w:tblPr>
        <w:tblStyle w:val="16"/>
        <w:tblW w:w="882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415"/>
        <w:gridCol w:w="2490"/>
        <w:gridCol w:w="2490"/>
        <w:gridCol w:w="1425"/>
      </w:tblGrid>
      <w:tr w14:paraId="1454314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60" w:hRule="atLeast"/>
        </w:trPr>
        <w:tc>
          <w:tcPr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FDFF662">
            <w:pPr>
              <w:spacing w:before="0" w:after="0"/>
              <w:ind w:left="-10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Domain / User</w:t>
            </w:r>
          </w:p>
        </w:tc>
        <w:tc>
          <w:tcPr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FCE3BA6">
            <w:pPr>
              <w:spacing w:before="0" w:after="0"/>
              <w:ind w:left="-10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File A</w:t>
            </w:r>
          </w:p>
        </w:tc>
        <w:tc>
          <w:tcPr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68D0A08">
            <w:pPr>
              <w:spacing w:before="0" w:after="0"/>
              <w:ind w:left="-10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File B</w:t>
            </w:r>
          </w:p>
        </w:tc>
        <w:tc>
          <w:tcPr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3FD7E3D">
            <w:pPr>
              <w:spacing w:before="0" w:after="0"/>
              <w:ind w:left="-10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Printer 1</w:t>
            </w:r>
          </w:p>
        </w:tc>
      </w:tr>
      <w:tr w14:paraId="68CEC2E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60" w:hRule="atLeast"/>
        </w:trPr>
        <w:tc>
          <w:tcPr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AD300B4">
            <w:pPr>
              <w:spacing w:before="0" w:after="0"/>
              <w:ind w:left="-10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Domain 1 (User)</w:t>
            </w:r>
          </w:p>
        </w:tc>
        <w:tc>
          <w:tcPr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96100CE">
            <w:pPr>
              <w:spacing w:before="0" w:after="0"/>
              <w:ind w:left="-10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Read</w:t>
            </w:r>
          </w:p>
        </w:tc>
        <w:tc>
          <w:tcPr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7F0219B">
            <w:pPr>
              <w:spacing w:before="0" w:after="0"/>
              <w:ind w:left="-10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Read, Write</w:t>
            </w:r>
          </w:p>
        </w:tc>
        <w:tc>
          <w:tcPr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BDDAB42">
            <w:pPr>
              <w:spacing w:before="0" w:after="0"/>
              <w:ind w:left="-10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—</w:t>
            </w:r>
          </w:p>
        </w:tc>
      </w:tr>
      <w:tr w14:paraId="1B7ECBD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60" w:hRule="atLeast"/>
        </w:trPr>
        <w:tc>
          <w:tcPr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C6435EC">
            <w:pPr>
              <w:spacing w:before="0" w:after="0"/>
              <w:ind w:left="-10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Domain 2 (Admin)</w:t>
            </w:r>
          </w:p>
        </w:tc>
        <w:tc>
          <w:tcPr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2F236CE">
            <w:pPr>
              <w:spacing w:before="0" w:after="0"/>
              <w:ind w:left="-10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Read, Write, Execute</w:t>
            </w:r>
          </w:p>
        </w:tc>
        <w:tc>
          <w:tcPr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B6CD8B0">
            <w:pPr>
              <w:spacing w:before="0" w:after="0"/>
              <w:ind w:left="-10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Read, Write, Execute</w:t>
            </w:r>
          </w:p>
        </w:tc>
        <w:tc>
          <w:tcPr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8A04857">
            <w:pPr>
              <w:spacing w:before="0" w:after="0"/>
              <w:ind w:left="-10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Print</w:t>
            </w:r>
          </w:p>
        </w:tc>
      </w:tr>
    </w:tbl>
    <w:p w14:paraId="2515B1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To implement this efficiently in hardware/software:</w:t>
      </w:r>
    </w:p>
    <w:p w14:paraId="74675624">
      <w:pP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5A7C2CC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-3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4042C1B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Access Control List (ACL):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Attached to the </w:t>
      </w:r>
      <w:r>
        <w:rPr>
          <w:rFonts w:hint="default" w:ascii="Tw Cen MT" w:hAnsi="Tw Cen MT" w:cs="Tw Cen MT"/>
          <w:i/>
          <w:iCs/>
          <w:color w:val="auto"/>
          <w:sz w:val="28"/>
          <w:szCs w:val="28"/>
          <w:rtl w:val="0"/>
        </w:rPr>
        <w:t>resource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. Lists every domain/user allowed to access that resource and their permissions (e.g., File A: [User1: Read, Admin: Full]).</w:t>
      </w:r>
    </w:p>
    <w:p w14:paraId="0E699A7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294F3D6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Capability List: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Attached to the </w:t>
      </w:r>
      <w:r>
        <w:rPr>
          <w:rFonts w:hint="default" w:ascii="Tw Cen MT" w:hAnsi="Tw Cen MT" w:cs="Tw Cen MT"/>
          <w:i/>
          <w:iCs/>
          <w:color w:val="auto"/>
          <w:sz w:val="28"/>
          <w:szCs w:val="28"/>
          <w:rtl w:val="0"/>
        </w:rPr>
        <w:t>domain/process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. A list of ticket-like capabilities owned by a domain, granting access to specific resources across the system.</w:t>
      </w:r>
    </w:p>
    <w:p w14:paraId="688C71E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-3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78398DB4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rPr>
          <w:rFonts w:hint="default" w:ascii="Tw Cen MT" w:hAnsi="Tw Cen MT" w:cs="Tw Cen MT"/>
          <w:color w:val="auto"/>
          <w:sz w:val="40"/>
          <w:szCs w:val="40"/>
        </w:rPr>
      </w:pPr>
      <w:bookmarkStart w:id="36" w:name="_tzbhkypbur8p" w:colFirst="0" w:colLast="0"/>
      <w:bookmarkEnd w:id="36"/>
      <w:r>
        <w:rPr>
          <w:rFonts w:hint="default" w:ascii="Tw Cen MT" w:hAnsi="Tw Cen MT" w:cs="Tw Cen MT"/>
          <w:color w:val="auto"/>
          <w:sz w:val="40"/>
          <w:szCs w:val="40"/>
          <w:rtl w:val="0"/>
        </w:rPr>
        <w:t>3. Computing Environments</w:t>
      </w:r>
    </w:p>
    <w:p w14:paraId="23E518F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Operating systems run across different computing environments depending on usage needs:</w:t>
      </w:r>
    </w:p>
    <w:p w14:paraId="5D776DAB">
      <w:pP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62A975C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265928B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Traditional / Standalone: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Desktop PCs and laptops where execution happens locally on a single physical machine.</w:t>
      </w:r>
    </w:p>
    <w:p w14:paraId="68C269B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32956A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Client-Server: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Centralized server systems manage resources (web, database, files) and fulfill requests sent by network clients.</w:t>
      </w:r>
    </w:p>
    <w:p w14:paraId="48141F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14C29CF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Peer-to-Peer (P2P):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All nodes on the network are equal peers, acting simultaneously as clients and servers to share distributed workloads.</w:t>
      </w:r>
    </w:p>
    <w:p w14:paraId="5CC4938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6F05D4B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Cloud Computing: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Delivers compute power, storage, and software on-demand over the internet (IaaS, PaaS, SaaS).</w:t>
      </w:r>
    </w:p>
    <w:p w14:paraId="6BD60FA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1EDB7D3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Embedded / Mobile Systems: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Constrained environments (smartphones, IoT devices) designed for energy efficiency, real-time responses, and specialized hardware interfaces.</w:t>
      </w:r>
    </w:p>
    <w:p w14:paraId="12EACEF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-3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0D188CE8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rPr>
          <w:rFonts w:hint="default" w:ascii="Tw Cen MT" w:hAnsi="Tw Cen MT" w:cs="Tw Cen MT"/>
          <w:color w:val="auto"/>
          <w:sz w:val="48"/>
          <w:szCs w:val="48"/>
        </w:rPr>
      </w:pPr>
      <w:bookmarkStart w:id="37" w:name="_lib7w1ja5tdr" w:colFirst="0" w:colLast="0"/>
      <w:bookmarkEnd w:id="37"/>
      <w:r>
        <w:rPr>
          <w:rFonts w:hint="default" w:ascii="Tw Cen MT" w:hAnsi="Tw Cen MT" w:cs="Tw Cen MT"/>
          <w:color w:val="auto"/>
          <w:sz w:val="48"/>
          <w:szCs w:val="48"/>
          <w:rtl w:val="0"/>
        </w:rPr>
        <w:t>Virtualization</w:t>
      </w:r>
    </w:p>
    <w:p w14:paraId="0B225C6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40"/>
          <w:szCs w:val="40"/>
          <w:rtl w:val="0"/>
        </w:rPr>
        <w:t>Virtualization</w:t>
      </w:r>
      <w:r>
        <w:rPr>
          <w:rFonts w:hint="default" w:ascii="Tw Cen MT" w:hAnsi="Tw Cen MT" w:cs="Tw Cen MT"/>
          <w:color w:val="auto"/>
          <w:sz w:val="40"/>
          <w:szCs w:val="40"/>
          <w:rtl w:val="0"/>
        </w:rPr>
        <w:t xml:space="preserve"> 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is a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technology that allows a single physical machine to run multiple isolated execution environments 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(Virtual Machines) simultaneously by abstracting hardware away from the OS.</w:t>
      </w:r>
    </w:p>
    <w:p w14:paraId="146392A0">
      <w:pP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4965C55D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rPr>
          <w:rFonts w:hint="default" w:ascii="Tw Cen MT" w:hAnsi="Tw Cen MT" w:cs="Tw Cen MT"/>
          <w:color w:val="auto"/>
          <w:sz w:val="40"/>
          <w:szCs w:val="40"/>
        </w:rPr>
      </w:pPr>
      <w:bookmarkStart w:id="38" w:name="_m0hlgx520ryc" w:colFirst="0" w:colLast="0"/>
      <w:bookmarkEnd w:id="38"/>
      <w:r>
        <w:rPr>
          <w:rFonts w:hint="default" w:ascii="Tw Cen MT" w:hAnsi="Tw Cen MT" w:cs="Tw Cen MT"/>
          <w:color w:val="auto"/>
          <w:sz w:val="40"/>
          <w:szCs w:val="40"/>
          <w:rtl w:val="0"/>
        </w:rPr>
        <w:t>Key Components:</w:t>
      </w:r>
    </w:p>
    <w:p w14:paraId="57C4355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-3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11FE77C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Host OS / Physical Hardware: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The underlying physical server and resources (CPU, RAM, Storage).</w:t>
      </w:r>
    </w:p>
    <w:p w14:paraId="23EE05A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3BAC8A2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Hypervisor (Virtual Machine Monitor - VMM):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The core software abstraction layer that manages physical resources and creates/runs virtual machines.</w:t>
      </w:r>
    </w:p>
    <w:p w14:paraId="240D14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4AD225B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Guest OS: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An operating system running inside a Virtual Machine, completely isolated from other guest OSs on the same hardware.</w:t>
      </w:r>
    </w:p>
    <w:p w14:paraId="4B24DFE1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rPr>
          <w:rFonts w:hint="default" w:ascii="Tw Cen MT" w:hAnsi="Tw Cen MT" w:cs="Tw Cen MT"/>
          <w:color w:val="auto"/>
          <w:sz w:val="28"/>
          <w:szCs w:val="28"/>
        </w:rPr>
      </w:pPr>
      <w:bookmarkStart w:id="39" w:name="_caymcgg8rwp" w:colFirst="0" w:colLast="0"/>
      <w:bookmarkEnd w:id="39"/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5BBB7983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rPr>
          <w:rFonts w:hint="default" w:ascii="Tw Cen MT" w:hAnsi="Tw Cen MT" w:cs="Tw Cen MT"/>
          <w:color w:val="auto"/>
          <w:sz w:val="40"/>
          <w:szCs w:val="40"/>
        </w:rPr>
      </w:pPr>
      <w:bookmarkStart w:id="40" w:name="_13dp99eqwdxz" w:colFirst="0" w:colLast="0"/>
      <w:bookmarkEnd w:id="40"/>
      <w:r>
        <w:rPr>
          <w:rFonts w:hint="default" w:ascii="Tw Cen MT" w:hAnsi="Tw Cen MT" w:cs="Tw Cen MT"/>
          <w:color w:val="auto"/>
          <w:sz w:val="40"/>
          <w:szCs w:val="40"/>
          <w:rtl w:val="0"/>
        </w:rPr>
        <w:t>Types of Hypervisors:</w:t>
      </w:r>
    </w:p>
    <w:p w14:paraId="3B28C5A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-3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5B13A02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Type 1 (Bare-Metal Hypervisor):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Runs directly on the physical hardware without requiring a host operating system underneath. High performance and efficiency.</w:t>
      </w:r>
    </w:p>
    <w:p w14:paraId="01DD13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7E23FEC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i/>
          <w:iCs/>
          <w:color w:val="auto"/>
          <w:sz w:val="28"/>
          <w:szCs w:val="28"/>
          <w:rtl w:val="0"/>
        </w:rPr>
        <w:t>Examples: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VMware ESXi, Microsoft Hyper-V, KVM.</w:t>
      </w:r>
    </w:p>
    <w:p w14:paraId="1F269D8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6335DD1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Type 2 (Hosted Hypervisor):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Runs as an application software layer on top of an existing Host Operating System.</w:t>
      </w:r>
    </w:p>
    <w:p w14:paraId="34094CA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636E703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i/>
          <w:iCs/>
          <w:color w:val="auto"/>
          <w:sz w:val="28"/>
          <w:szCs w:val="28"/>
          <w:rtl w:val="0"/>
        </w:rPr>
        <w:t>Examples: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VirtualBox, VMware Workstation.</w:t>
      </w:r>
    </w:p>
    <w:p w14:paraId="16A96F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-16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laintex</w:t>
      </w:r>
    </w:p>
    <w:p w14:paraId="35D49FE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-160" w:right="-160" w:firstLine="0"/>
        <w:rPr>
          <w:rFonts w:hint="default" w:ascii="Tw Cen MT" w:hAnsi="Tw Cen MT" w:cs="Tw Cen MT"/>
          <w:color w:val="auto"/>
          <w:sz w:val="28"/>
          <w:szCs w:val="28"/>
          <w:rtl w:val="0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Type 1 (Bare-Metal)                Type 2 (Hoste</w:t>
      </w:r>
    </w:p>
    <w:p w14:paraId="36134D4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-160" w:right="-160" w:firstLine="0"/>
        <w:rPr>
          <w:rFonts w:hint="default" w:ascii="Tw Cen MT" w:hAnsi="Tw Cen MT" w:cs="Tw Cen MT"/>
          <w:color w:val="auto"/>
          <w:sz w:val="28"/>
          <w:szCs w:val="28"/>
          <w:rtl w:val="0"/>
        </w:rPr>
      </w:pPr>
    </w:p>
    <w:p w14:paraId="7CCF4E76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320"/>
        <w:rPr>
          <w:rFonts w:hint="default" w:ascii="Tw Cen MT" w:hAnsi="Tw Cen MT" w:cs="Tw Cen MT"/>
          <w:color w:val="auto"/>
          <w:sz w:val="40"/>
          <w:szCs w:val="40"/>
        </w:rPr>
      </w:pPr>
      <w:bookmarkStart w:id="41" w:name="_hknb9strycll" w:colFirst="0" w:colLast="0"/>
      <w:bookmarkEnd w:id="41"/>
      <w:r>
        <w:rPr>
          <w:rFonts w:hint="default" w:ascii="Tw Cen MT" w:hAnsi="Tw Cen MT" w:cs="Tw Cen MT"/>
          <w:color w:val="auto"/>
          <w:sz w:val="40"/>
          <w:szCs w:val="40"/>
          <w:rtl w:val="0"/>
        </w:rPr>
        <w:t>6. Types of Protection in Operating Systems</w:t>
      </w:r>
    </w:p>
    <w:p w14:paraId="02D076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40"/>
          <w:szCs w:val="40"/>
          <w:rtl w:val="0"/>
        </w:rPr>
        <w:t>Protection</w:t>
      </w:r>
      <w:r>
        <w:rPr>
          <w:rFonts w:hint="default" w:ascii="Tw Cen MT" w:hAnsi="Tw Cen MT" w:cs="Tw Cen MT"/>
          <w:color w:val="auto"/>
          <w:sz w:val="40"/>
          <w:szCs w:val="40"/>
          <w:rtl w:val="0"/>
        </w:rPr>
        <w:t xml:space="preserve"> 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refers to any mechanism for controlling the access of programs, processes, or users to system and user resources.</w:t>
      </w:r>
    </w:p>
    <w:p w14:paraId="1CFA60A6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●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Dual-Mode Operation: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Uses a hardware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mode bit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(User Mode = 1 vs. Kernel Mode = 0) to ensure privileged hardware instructions can only execute within Kernel Mode.</w:t>
      </w:r>
    </w:p>
    <w:p w14:paraId="5CA18D6C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●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I/O Protection: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All I/O instructions are designated as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privileged instructions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. User applications must execute system calls to request the OS kernel to perform I/O operations on their behalf.</w:t>
      </w:r>
    </w:p>
    <w:p w14:paraId="6F54C201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●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Memory Protection: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Uses hardware boundary registers (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Base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and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Limit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registers or Memory Management Units - MMU) to ensure a process can only access memory addresses within its allocated address space.</w:t>
      </w:r>
    </w:p>
    <w:p w14:paraId="5F2E043D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●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CPU / Timer Protection: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A hardware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Timer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fires periodic interrupts to prevent a user process from trapping the CPU in an infinite loop or monopolizing system resources indefinitely.</w:t>
      </w:r>
    </w:p>
    <w:p w14:paraId="397434F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 w:line="273" w:lineRule="auto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302228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eastAsia="Arial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 xml:space="preserve"> </w:t>
      </w:r>
    </w:p>
    <w:p w14:paraId="32CAD12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b/>
          <w:bCs/>
          <w:color w:val="auto"/>
          <w:sz w:val="48"/>
          <w:szCs w:val="48"/>
        </w:rPr>
      </w:pPr>
      <w:r>
        <w:rPr>
          <w:rFonts w:hint="default" w:ascii="Tw Cen MT" w:hAnsi="Tw Cen MT" w:cs="Tw Cen MT"/>
          <w:b/>
          <w:bCs/>
          <w:color w:val="auto"/>
          <w:sz w:val="48"/>
          <w:szCs w:val="48"/>
          <w:rtl w:val="0"/>
        </w:rPr>
        <w:t>Operating System Structure</w:t>
      </w:r>
    </w:p>
    <w:p w14:paraId="5CF0A64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1F2E615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Simple Structure: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Everything runs in one space without clear boundaries (e.g., MS-DOS). It is fast, but a failure in one component crashes the whole OS.</w:t>
      </w:r>
    </w:p>
    <w:p w14:paraId="7220606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1735AC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Layered Approach: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The OS is split into distinct levels; Layer 0 is the hardware, and the top layer is the user interface. Each layer only calls functions from lower layers, making debugging easy but adding function-call overhead.</w:t>
      </w:r>
    </w:p>
    <w:p w14:paraId="2153C32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595CF68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Virtual Machine (VM):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Abstract hardware emulation that creates an isolated environment, allowing multiple OS instances to run on one physical system via a hypervisor.</w:t>
      </w:r>
    </w:p>
    <w:p w14:paraId="085CF5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-3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2D64F8C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b/>
          <w:bCs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O/S Services &amp; System Calls</w:t>
      </w:r>
    </w:p>
    <w:p w14:paraId="478F758E">
      <w:pP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1C0E437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-3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07C90BD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OS Services: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High-level functions provided to users and applications, including process execution, I/O operations, file system manipulation, communications, and error detection.</w:t>
      </w:r>
    </w:p>
    <w:p w14:paraId="64D34B6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08A9BA7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System Calls: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The programmatic interface or API that allows a user program to request a service from the OS kernel (e.g., read(), write(), fork()).</w:t>
      </w:r>
    </w:p>
    <w:p w14:paraId="0B0F05D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-3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7E0FE2F5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rPr>
          <w:rFonts w:hint="default" w:ascii="Tw Cen MT" w:hAnsi="Tw Cen MT" w:cs="Tw Cen MT"/>
          <w:color w:val="auto"/>
          <w:sz w:val="48"/>
          <w:szCs w:val="48"/>
        </w:rPr>
      </w:pPr>
      <w:bookmarkStart w:id="42" w:name="_50ju87rjb29h" w:colFirst="0" w:colLast="0"/>
      <w:bookmarkEnd w:id="42"/>
      <w:r>
        <w:rPr>
          <w:rFonts w:hint="default" w:ascii="Tw Cen MT" w:hAnsi="Tw Cen MT" w:cs="Tw Cen MT"/>
          <w:color w:val="auto"/>
          <w:sz w:val="48"/>
          <w:szCs w:val="48"/>
          <w:rtl w:val="0"/>
        </w:rPr>
        <w:t>Processes &amp; Threads</w:t>
      </w:r>
    </w:p>
    <w:p w14:paraId="13A41A4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b/>
          <w:bCs/>
          <w:color w:val="auto"/>
          <w:sz w:val="40"/>
          <w:szCs w:val="40"/>
        </w:rPr>
      </w:pPr>
      <w:r>
        <w:rPr>
          <w:rFonts w:hint="default" w:ascii="Tw Cen MT" w:hAnsi="Tw Cen MT" w:cs="Tw Cen MT"/>
          <w:b/>
          <w:bCs/>
          <w:color w:val="auto"/>
          <w:sz w:val="40"/>
          <w:szCs w:val="40"/>
          <w:rtl w:val="0"/>
        </w:rPr>
        <w:t>Concept of Processes &amp; Scheduling</w:t>
      </w:r>
    </w:p>
    <w:p w14:paraId="42D1E43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261D055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Process Concept: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A program in execution. A process includes executable code, program counter, registers, stack (local variables), heap (dynamically allocated memory), and data section (global variables).</w:t>
      </w:r>
    </w:p>
    <w:p w14:paraId="7C1CBBE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797355A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FF0000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FF0000"/>
          <w:sz w:val="28"/>
          <w:szCs w:val="28"/>
          <w:rtl w:val="0"/>
        </w:rPr>
        <w:t>Process States: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 New </w:t>
      </w:r>
      <w:r>
        <w:rPr>
          <w:rFonts w:hint="default" w:ascii="Tw Cen MT" w:hAnsi="Tw Cen MT" w:cs="Tw Cen MT"/>
          <w:color w:val="FF0000"/>
          <w:sz w:val="28"/>
          <w:szCs w:val="28"/>
          <w:rtl w:val="0"/>
          <w:lang w:val="en-US"/>
        </w:rPr>
        <w:t>&gt;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 Ready </w:t>
      </w:r>
      <w:r>
        <w:rPr>
          <w:rFonts w:hint="default" w:ascii="Tw Cen MT" w:hAnsi="Tw Cen MT" w:cs="Tw Cen MT"/>
          <w:color w:val="FF0000"/>
          <w:sz w:val="28"/>
          <w:szCs w:val="28"/>
          <w:rtl w:val="0"/>
          <w:lang w:val="en-US"/>
        </w:rPr>
        <w:t>&gt;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 Running </w:t>
      </w:r>
      <w:r>
        <w:rPr>
          <w:rFonts w:hint="default" w:ascii="Tw Cen MT" w:hAnsi="Tw Cen MT" w:cs="Tw Cen MT"/>
          <w:color w:val="FF0000"/>
          <w:sz w:val="28"/>
          <w:szCs w:val="28"/>
          <w:rtl w:val="0"/>
          <w:lang w:val="en-US"/>
        </w:rPr>
        <w:t>&gt;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 Waiting</w:t>
      </w:r>
      <w:r>
        <w:rPr>
          <w:rFonts w:hint="default" w:ascii="Tw Cen MT" w:hAnsi="Tw Cen MT" w:cs="Tw Cen MT"/>
          <w:color w:val="FF0000"/>
          <w:sz w:val="28"/>
          <w:szCs w:val="28"/>
          <w:rtl w:val="0"/>
          <w:lang w:val="en-US"/>
        </w:rPr>
        <w:t xml:space="preserve"> &gt;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 Terminated.</w:t>
      </w:r>
    </w:p>
    <w:p w14:paraId="3ECE597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4893BE8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  <w:lang w:val="en-US"/>
        </w:rPr>
      </w:pPr>
      <w:r>
        <w:rPr>
          <w:rFonts w:hint="default" w:ascii="Tw Cen MT" w:hAnsi="Tw Cen MT" w:cs="Tw Cen MT"/>
          <w:b/>
          <w:bCs/>
          <w:color w:val="FF0000"/>
          <w:sz w:val="28"/>
          <w:szCs w:val="28"/>
          <w:rtl w:val="0"/>
        </w:rPr>
        <w:t>Process Scheduling: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 Selects which process runs on the CPU. 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Managed using queues: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Job Queue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(all processes),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Ready Queue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(processes in RAM ready to run), and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Device Queue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(processes waiting for I/O).</w:t>
      </w:r>
      <w:r>
        <w:rPr>
          <w:rFonts w:hint="default" w:ascii="Tw Cen MT" w:hAnsi="Tw Cen MT" w:cs="Tw Cen MT"/>
          <w:color w:val="auto"/>
          <w:sz w:val="28"/>
          <w:szCs w:val="28"/>
          <w:rtl w:val="0"/>
          <w:lang w:val="en-US"/>
        </w:rPr>
        <w:t xml:space="preserve"> </w:t>
      </w:r>
    </w:p>
    <w:p w14:paraId="3F2FB3A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-3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2DF52E5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b/>
          <w:bCs/>
          <w:color w:val="auto"/>
          <w:sz w:val="40"/>
          <w:szCs w:val="40"/>
        </w:rPr>
      </w:pPr>
      <w:r>
        <w:rPr>
          <w:rFonts w:hint="default" w:ascii="Tw Cen MT" w:hAnsi="Tw Cen MT" w:cs="Tw Cen MT"/>
          <w:b/>
          <w:bCs/>
          <w:color w:val="auto"/>
          <w:sz w:val="40"/>
          <w:szCs w:val="40"/>
          <w:rtl w:val="0"/>
        </w:rPr>
        <w:t>Operations on Processes &amp; Co-Operating Processes</w:t>
      </w:r>
    </w:p>
    <w:p w14:paraId="3CFC2FC0">
      <w:pP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5F790B2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-3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6A49772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b/>
          <w:bCs/>
          <w:color w:val="auto"/>
          <w:sz w:val="40"/>
          <w:szCs w:val="40"/>
        </w:rPr>
      </w:pPr>
      <w:r>
        <w:rPr>
          <w:rFonts w:hint="default" w:ascii="Tw Cen MT" w:hAnsi="Tw Cen MT" w:cs="Tw Cen MT"/>
          <w:b/>
          <w:bCs/>
          <w:color w:val="auto"/>
          <w:sz w:val="40"/>
          <w:szCs w:val="40"/>
          <w:rtl w:val="0"/>
        </w:rPr>
        <w:t>Operations:</w:t>
      </w:r>
    </w:p>
    <w:p w14:paraId="20BC8D2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30599DB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Creation: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A parent process spawns a child process (e.g., using fork() in Unix).</w:t>
      </w:r>
    </w:p>
    <w:p w14:paraId="29C8F27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6F7AB44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Termination: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A process completes execution or is terminated by the OS (e.g., using exit()).</w:t>
      </w:r>
    </w:p>
    <w:p w14:paraId="36FC068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1B1BAC5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Co-operating Processes: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Processes that can affect or be affected by other running processes. They require mechanism structures to share data, save execution context, and execute predictably without race conditions.</w:t>
      </w:r>
    </w:p>
    <w:p w14:paraId="2134B0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-3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3C8D9BF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b/>
          <w:bCs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Inter-Process Communication (IPC)</w:t>
      </w:r>
    </w:p>
    <w:p w14:paraId="51E95F2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Allows co-operating processes to exchange data and sync actions.</w:t>
      </w:r>
    </w:p>
    <w:p w14:paraId="07F66A2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7F481D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Shared Memory: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A shared memory region is created between processes. Extremely fast because it avoids OS kernel intervention after setup, but requires manual synchronization.</w:t>
      </w:r>
    </w:p>
    <w:p w14:paraId="08E6678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062A86E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Message Passing: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Processes exchange messages via kernel primitives (send() and receive()). Slower due to system call overhead, but safer and easier for distributed networks.</w:t>
      </w:r>
    </w:p>
    <w:p w14:paraId="66CFD89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-3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3DD37C4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b/>
          <w:bCs/>
          <w:color w:val="auto"/>
          <w:sz w:val="40"/>
          <w:szCs w:val="40"/>
        </w:rPr>
      </w:pPr>
      <w:r>
        <w:rPr>
          <w:rFonts w:hint="default" w:ascii="Tw Cen MT" w:hAnsi="Tw Cen MT" w:cs="Tw Cen MT"/>
          <w:b/>
          <w:bCs/>
          <w:color w:val="auto"/>
          <w:sz w:val="40"/>
          <w:szCs w:val="40"/>
          <w:rtl w:val="0"/>
        </w:rPr>
        <w:t>Threads</w:t>
      </w:r>
    </w:p>
    <w:p w14:paraId="79DD6882">
      <w:pP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4C173F7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Overview: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A thread is a light-weight unit of CPU execution within a process. Threads of the same process share code, data, and OS resources, but have their own thread ID, program counter, register set, and stack.</w:t>
      </w:r>
    </w:p>
    <w:p w14:paraId="14FA068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55D2E7C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Benefits: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Responsiveness, resource sharing, economy (cheaper creation and context switching than processes), and scalability on multi-core chips.</w:t>
      </w:r>
    </w:p>
    <w:p w14:paraId="02BFE6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09F74EF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b/>
          <w:bCs/>
          <w:color w:val="auto"/>
          <w:sz w:val="40"/>
          <w:szCs w:val="40"/>
        </w:rPr>
      </w:pPr>
      <w:r>
        <w:rPr>
          <w:rFonts w:hint="default" w:ascii="Tw Cen MT" w:hAnsi="Tw Cen MT" w:cs="Tw Cen MT"/>
          <w:b/>
          <w:bCs/>
          <w:color w:val="auto"/>
          <w:sz w:val="40"/>
          <w:szCs w:val="40"/>
          <w:rtl w:val="0"/>
        </w:rPr>
        <w:t>User vs. Kernel Threads:</w:t>
      </w:r>
    </w:p>
    <w:p w14:paraId="44E2E2A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User Threads: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Managed by user-level libraries without OS knowledge. Fast context switching, but if one user thread blocks, the entire process blocks.</w:t>
      </w:r>
    </w:p>
    <w:p w14:paraId="1F21959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76071E2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Kernel Threads: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Managed directly by the OS kernel. If one thread blocks, others can keep running, but creation and switching are slower.</w:t>
      </w:r>
    </w:p>
    <w:p w14:paraId="344C219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-3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47EECBC5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rPr>
          <w:rFonts w:hint="default" w:ascii="Tw Cen MT" w:hAnsi="Tw Cen MT" w:cs="Tw Cen MT"/>
          <w:color w:val="auto"/>
          <w:sz w:val="40"/>
          <w:szCs w:val="40"/>
        </w:rPr>
      </w:pPr>
      <w:bookmarkStart w:id="43" w:name="_ef6l6tx1cj0" w:colFirst="0" w:colLast="0"/>
      <w:bookmarkEnd w:id="43"/>
      <w:r>
        <w:rPr>
          <w:rFonts w:hint="default" w:ascii="Tw Cen MT" w:hAnsi="Tw Cen MT" w:cs="Tw Cen MT"/>
          <w:color w:val="auto"/>
          <w:sz w:val="40"/>
          <w:szCs w:val="40"/>
          <w:rtl w:val="0"/>
        </w:rPr>
        <w:t>CPU Scheduling</w:t>
      </w:r>
    </w:p>
    <w:p w14:paraId="2AD394C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b/>
          <w:bCs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Scheduling Criteria</w:t>
      </w:r>
    </w:p>
    <w:p w14:paraId="634FC2C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Metrics used to evaluate scheduling algorithms:</w:t>
      </w:r>
    </w:p>
    <w:p w14:paraId="44C1336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5C50573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CPU Utilization: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Percentage of time the CPU is actively working.</w:t>
      </w:r>
    </w:p>
    <w:p w14:paraId="515A55C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3426A2A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Throughput: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Number of processes completed per unit of time.</w:t>
      </w:r>
    </w:p>
    <w:p w14:paraId="0A7DB19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6C1B3C5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Turnaround Time: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Total time from process submission to process completion.</w:t>
      </w:r>
    </w:p>
    <w:p w14:paraId="5B5CED6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1C4683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Waiting Time: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Total time spent sitting in the ready queue.</w:t>
      </w:r>
    </w:p>
    <w:p w14:paraId="6BD2933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75904AC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Response Time: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Time from submission to the very first response generated.</w:t>
      </w:r>
    </w:p>
    <w:p w14:paraId="051C21B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-3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50F6072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b/>
          <w:bCs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Preemptive &amp; Non-Preemptive Scheduling</w:t>
      </w:r>
    </w:p>
    <w:p w14:paraId="249F87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4E6EE43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Preemptive: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The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OS can forcibly interrupt a currently running process 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to assign the CPU to another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higher-priority process 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(e.g., Round Robin).</w:t>
      </w:r>
    </w:p>
    <w:p w14:paraId="30229F7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12672FA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Non-Preemptive: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Once a process gets the CPU,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it keeps running until it voluntarily yields, 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enters a wait state (I/O), or terminates (e.g., traditional FCFS).</w:t>
      </w:r>
    </w:p>
    <w:p w14:paraId="1025BE6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4474D4A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b/>
          <w:bCs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Scheduling Algorithms</w:t>
      </w:r>
    </w:p>
    <w:p w14:paraId="07BF41EE">
      <w:pP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28E9E5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6260B89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FCFS (First-Come, First-Served):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Non-preemptive. Executes processes in order of arrival. Simple, but suffers from the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Convoy Effect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(short processes stuck behind a long process).</w:t>
      </w:r>
    </w:p>
    <w:p w14:paraId="0562B6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SJF (Shortest Job First):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Schedules the process with the shortest CPU burst time next. Optimal for minimizing average wait time. Can be non-preemptive or preemptive (Shortest Remaining Time First).</w:t>
      </w:r>
    </w:p>
    <w:p w14:paraId="6E3BF23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60CC07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Priority Scheduling: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Assigns an integer priority value to each process. High priority runs first. Major issue: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Starvation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(low-priority jobs never run). Solution: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Aging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(gradually increasing priority over time).</w:t>
      </w:r>
    </w:p>
    <w:p w14:paraId="6D3D8E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34FC07E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Round Robin (RR):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Preemptive algorithm designed for time-sharing systems. Each process gets a fixed small unit of CPU time (time quantum $q$). Once time runs out, the process is preempted to the back of the queue.</w:t>
      </w:r>
    </w:p>
    <w:p w14:paraId="0F8063B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286EB35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b/>
          <w:bCs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Algorithm Evaluation</w:t>
      </w:r>
    </w:p>
    <w:p w14:paraId="3F54594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Methods to measure algorithm performance:</w:t>
      </w:r>
    </w:p>
    <w:p w14:paraId="63CE4684">
      <w:pP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7E98A0C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-3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73FBFAE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Deterministic Modeling: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Takes a specific predefined workload and calculates exact performance numbers for each algorithm.</w:t>
      </w:r>
    </w:p>
    <w:p w14:paraId="0A28DB3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6BA81C2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Queueing Models: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Uses mathematical probability distributions (Poisson processes) to simulate arrival and service rates.</w:t>
      </w:r>
    </w:p>
    <w:p w14:paraId="38FEF39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587121E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Simulations: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Runs generated workloads on simulated computer hardware to observe real-time metrics.</w:t>
      </w:r>
    </w:p>
    <w:p w14:paraId="45EC4FE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4157C09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Implementation: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Building the algorithm into a real OS to test in real-world scenarios (most accurate, but costly).</w:t>
      </w:r>
    </w:p>
    <w:p w14:paraId="221BF2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-3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28F2BC7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b/>
          <w:bCs/>
          <w:color w:val="auto"/>
          <w:sz w:val="40"/>
          <w:szCs w:val="40"/>
        </w:rPr>
      </w:pPr>
      <w:r>
        <w:rPr>
          <w:rFonts w:hint="default" w:ascii="Tw Cen MT" w:hAnsi="Tw Cen MT" w:cs="Tw Cen MT"/>
          <w:b/>
          <w:bCs/>
          <w:color w:val="auto"/>
          <w:sz w:val="40"/>
          <w:szCs w:val="40"/>
          <w:rtl w:val="0"/>
        </w:rPr>
        <w:t>Multi-Processor Scheduling</w:t>
      </w:r>
    </w:p>
    <w:p w14:paraId="46DF5188">
      <w:pP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13D7118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38DC57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Asymmetric Multiprocessing: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One primary core (master) handles scheduling and system decisions; secondary cores execute user code.</w:t>
      </w:r>
    </w:p>
    <w:p w14:paraId="70A522B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65DD398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Symmetric Multiprocessing (SMP):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Each processor handles its own scheduling from a common or private ready queue.</w:t>
      </w:r>
    </w:p>
    <w:p w14:paraId="669335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5691176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Processor Affinity: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A process prefers to stay on the same CPU to keep its cache hot (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Soft Affinity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) or is strictly pinned to it (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Hard Affinity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).</w:t>
      </w:r>
    </w:p>
    <w:p w14:paraId="5E942E7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3D71DC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Load Balancing: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Distributes workload across CPUs using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Push Migration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(a periodic task moves work from overloaded CPUs) or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Pull Migration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(an idle CPU pulls work from a busy CPU).</w:t>
      </w:r>
    </w:p>
    <w:p w14:paraId="74975E1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-3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55323EF8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rPr>
          <w:rFonts w:hint="default" w:ascii="Tw Cen MT" w:hAnsi="Tw Cen MT" w:cs="Tw Cen MT"/>
          <w:color w:val="FF0000"/>
          <w:sz w:val="48"/>
          <w:szCs w:val="48"/>
        </w:rPr>
      </w:pPr>
      <w:bookmarkStart w:id="44" w:name="_tobk2xiz6mjg" w:colFirst="0" w:colLast="0"/>
      <w:bookmarkEnd w:id="44"/>
      <w:r>
        <w:rPr>
          <w:rFonts w:hint="default" w:ascii="Tw Cen MT" w:hAnsi="Tw Cen MT" w:cs="Tw Cen MT"/>
          <w:color w:val="FF0000"/>
          <w:sz w:val="48"/>
          <w:szCs w:val="48"/>
          <w:rtl w:val="0"/>
        </w:rPr>
        <w:t>Process Synchronization</w:t>
      </w:r>
    </w:p>
    <w:p w14:paraId="2F3AFFB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b/>
          <w:bCs/>
          <w:color w:val="auto"/>
          <w:sz w:val="40"/>
          <w:szCs w:val="40"/>
        </w:rPr>
      </w:pPr>
      <w:r>
        <w:rPr>
          <w:rFonts w:hint="default" w:ascii="Tw Cen MT" w:hAnsi="Tw Cen MT" w:cs="Tw Cen MT"/>
          <w:b/>
          <w:bCs/>
          <w:color w:val="auto"/>
          <w:sz w:val="40"/>
          <w:szCs w:val="40"/>
          <w:rtl w:val="0"/>
        </w:rPr>
        <w:t>Background &amp; Critical Section Problem</w:t>
      </w:r>
    </w:p>
    <w:p w14:paraId="1E3EFDC9">
      <w:pP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385588A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FF0000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Background: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Concurrent access to shared data can lead to data inconsistency.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A </w:t>
      </w:r>
      <w:r>
        <w:rPr>
          <w:rFonts w:hint="default" w:ascii="Tw Cen MT" w:hAnsi="Tw Cen MT" w:cs="Tw Cen MT"/>
          <w:b/>
          <w:bCs/>
          <w:color w:val="FF0000"/>
          <w:sz w:val="28"/>
          <w:szCs w:val="28"/>
          <w:rtl w:val="0"/>
        </w:rPr>
        <w:t>Race Condition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 occurs when multiple processes access and modify shared data concurrently, and the outcome depends on the execution order.</w:t>
      </w:r>
    </w:p>
    <w:p w14:paraId="69D7387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-3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3360826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2B6A9AE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FF0000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FF0000"/>
          <w:sz w:val="28"/>
          <w:szCs w:val="28"/>
          <w:rtl w:val="0"/>
        </w:rPr>
        <w:t>Critical Section: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 The section of code where a process accesses shared resources (variables, files).</w:t>
      </w:r>
    </w:p>
    <w:p w14:paraId="3C7C0DB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62ED3C5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b/>
          <w:bCs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Requirements for a Solution:</w:t>
      </w:r>
    </w:p>
    <w:p w14:paraId="44FF764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60D28A6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FF0000"/>
          <w:sz w:val="28"/>
          <w:szCs w:val="28"/>
          <w:rtl w:val="0"/>
        </w:rPr>
        <w:t>Mutual Exclusion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Only one process can execute in its critical section at a time.</w:t>
      </w:r>
    </w:p>
    <w:p w14:paraId="5F85AA6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FF0000"/>
          <w:sz w:val="28"/>
          <w:szCs w:val="28"/>
          <w:rtl w:val="0"/>
        </w:rPr>
        <w:t>Progress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If no process is in its critical section, only processes that want to enter can participate in deciding who gets in next.</w:t>
      </w:r>
    </w:p>
    <w:p w14:paraId="3BC3554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FF0000"/>
          <w:sz w:val="28"/>
          <w:szCs w:val="28"/>
          <w:rtl w:val="0"/>
        </w:rPr>
        <w:t>Bounded Waiting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There must be a limit on the number of times other processes can enter their critical sections after a process has made a request to enter.</w:t>
      </w:r>
    </w:p>
    <w:p w14:paraId="0736F4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b/>
          <w:bCs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 xml:space="preserve"> </w:t>
      </w:r>
    </w:p>
    <w:p w14:paraId="4981AFB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b/>
          <w:bCs/>
          <w:color w:val="auto"/>
          <w:sz w:val="40"/>
          <w:szCs w:val="40"/>
        </w:rPr>
      </w:pPr>
      <w:r>
        <w:rPr>
          <w:rFonts w:hint="default" w:ascii="Tw Cen MT" w:hAnsi="Tw Cen MT" w:cs="Tw Cen MT"/>
          <w:b/>
          <w:bCs/>
          <w:color w:val="auto"/>
          <w:sz w:val="40"/>
          <w:szCs w:val="40"/>
          <w:rtl w:val="0"/>
        </w:rPr>
        <w:t>Critical Region</w:t>
      </w:r>
    </w:p>
    <w:p w14:paraId="3202588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A high-level synchronization construct that ensures safe execution by strictly controlling access to shared variables, preventing programmers from accidentally misusing low-level primitives like semaphores.</w:t>
      </w:r>
    </w:p>
    <w:p w14:paraId="514C447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 w:line="273" w:lineRule="auto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6838C07A">
      <w:pPr>
        <w:spacing w:before="860" w:after="860"/>
        <w:ind w:left="860" w:right="86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6558414C">
      <w:pPr>
        <w:pStyle w:val="3"/>
        <w:spacing w:before="0" w:after="320"/>
        <w:rPr>
          <w:rFonts w:hint="default" w:ascii="Tw Cen MT" w:hAnsi="Tw Cen MT" w:cs="Tw Cen MT"/>
          <w:color w:val="auto"/>
          <w:sz w:val="48"/>
          <w:szCs w:val="48"/>
        </w:rPr>
      </w:pPr>
      <w:bookmarkStart w:id="45" w:name="_8ur2nfj60jig" w:colFirst="0" w:colLast="0"/>
      <w:bookmarkEnd w:id="45"/>
      <w:r>
        <w:rPr>
          <w:rFonts w:hint="default" w:ascii="Tw Cen MT" w:hAnsi="Tw Cen MT" w:cs="Tw Cen MT"/>
          <w:color w:val="auto"/>
          <w:sz w:val="48"/>
          <w:szCs w:val="48"/>
          <w:rtl w:val="0"/>
        </w:rPr>
        <w:t>Process Concept</w:t>
      </w:r>
    </w:p>
    <w:p w14:paraId="3D267397">
      <w:pPr>
        <w:spacing w:before="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To understand a process, you first need to know the difference between a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program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and a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process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:</w:t>
      </w:r>
    </w:p>
    <w:p w14:paraId="43476985">
      <w:pPr>
        <w:spacing w:before="0" w:after="0"/>
        <w:ind w:left="72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Program (Passive Entity):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A file stored on your disk (e.g., chrome.exe or game.mp4). It’s just code sitting quietly on your storage drive doing nothing.</w:t>
      </w:r>
    </w:p>
    <w:p w14:paraId="5298B1BF">
      <w:pPr>
        <w:spacing w:before="0" w:after="0"/>
        <w:ind w:left="72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Process (Active Entity):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A program in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execution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. When you double-click chrome.exe, the Operating System (OS) loads it into RAM, gives it resources, and starts running its instructions.</w:t>
      </w:r>
    </w:p>
    <w:p w14:paraId="14FCB6E7">
      <w:pPr>
        <w:spacing w:before="32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Analogy: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A recipe printed in a cookbook is a </w:t>
      </w:r>
      <w:r>
        <w:rPr>
          <w:rFonts w:hint="default" w:ascii="Tw Cen MT" w:hAnsi="Tw Cen MT" w:cs="Tw Cen MT"/>
          <w:i/>
          <w:iCs/>
          <w:color w:val="auto"/>
          <w:sz w:val="28"/>
          <w:szCs w:val="28"/>
          <w:rtl w:val="0"/>
        </w:rPr>
        <w:t>program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. You actively following the recipe in your kitchen to bake a cake is a </w:t>
      </w:r>
      <w:r>
        <w:rPr>
          <w:rFonts w:hint="default" w:ascii="Tw Cen MT" w:hAnsi="Tw Cen MT" w:cs="Tw Cen MT"/>
          <w:i/>
          <w:iCs/>
          <w:color w:val="auto"/>
          <w:sz w:val="28"/>
          <w:szCs w:val="28"/>
          <w:rtl w:val="0"/>
        </w:rPr>
        <w:t>process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.</w:t>
      </w:r>
    </w:p>
    <w:p w14:paraId="2F56A634">
      <w:pPr>
        <w:pStyle w:val="3"/>
        <w:spacing w:before="220" w:after="320"/>
        <w:rPr>
          <w:rFonts w:hint="default" w:ascii="Tw Cen MT" w:hAnsi="Tw Cen MT" w:cs="Tw Cen MT"/>
          <w:color w:val="auto"/>
          <w:sz w:val="40"/>
          <w:szCs w:val="40"/>
        </w:rPr>
      </w:pPr>
      <w:bookmarkStart w:id="46" w:name="_wxbq57bwty4w" w:colFirst="0" w:colLast="0"/>
      <w:bookmarkEnd w:id="46"/>
      <w:r>
        <w:rPr>
          <w:rFonts w:hint="default" w:ascii="Tw Cen MT" w:hAnsi="Tw Cen MT" w:cs="Tw Cen MT"/>
          <w:color w:val="auto"/>
          <w:sz w:val="40"/>
          <w:szCs w:val="40"/>
          <w:rtl w:val="0"/>
        </w:rPr>
        <w:t>2. Process in Memory &amp; Main Parts of an Executing Program</w:t>
      </w:r>
    </w:p>
    <w:p w14:paraId="209ABB38">
      <w:pPr>
        <w:spacing w:before="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When a program becomes a process, the OS allocates a structured block of RAM divided into distinct sections:</w:t>
      </w:r>
    </w:p>
    <w:p w14:paraId="14C2DB1E">
      <w:pPr>
        <w:spacing w:before="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Here is what each part does:</w:t>
      </w:r>
    </w:p>
    <w:p w14:paraId="16F82635">
      <w:pPr>
        <w:pStyle w:val="4"/>
        <w:spacing w:before="0"/>
        <w:rPr>
          <w:rFonts w:hint="default" w:ascii="Tw Cen MT" w:hAnsi="Tw Cen MT" w:cs="Tw Cen MT"/>
          <w:color w:val="auto"/>
          <w:sz w:val="28"/>
          <w:szCs w:val="28"/>
        </w:rPr>
      </w:pPr>
      <w:bookmarkStart w:id="47" w:name="_hob1p3yfzkip" w:colFirst="0" w:colLast="0"/>
      <w:bookmarkEnd w:id="47"/>
      <w:r>
        <w:rPr>
          <w:rFonts w:hint="default" w:ascii="Tw Cen MT" w:hAnsi="Tw Cen MT" w:cs="Tw Cen MT"/>
          <w:color w:val="auto"/>
          <w:sz w:val="28"/>
          <w:szCs w:val="28"/>
          <w:rtl w:val="0"/>
        </w:rPr>
        <w:t>1. Program Counter (PC)</w:t>
      </w:r>
    </w:p>
    <w:p w14:paraId="3BA200F0">
      <w:pPr>
        <w:spacing w:before="0" w:after="0"/>
        <w:ind w:left="72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What it is: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A specialized hardware CPU register associated with the process.</w:t>
      </w:r>
    </w:p>
    <w:p w14:paraId="6F3CE34D">
      <w:pPr>
        <w:spacing w:before="0" w:after="0"/>
        <w:ind w:left="72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Role: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It holds the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address of the next instruction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to be executed by the CPU. Think of it as a bookmark keeping track of where the process is in its code.</w:t>
      </w:r>
    </w:p>
    <w:p w14:paraId="4FB9450F">
      <w:pPr>
        <w:pStyle w:val="4"/>
        <w:rPr>
          <w:rFonts w:hint="default" w:ascii="Tw Cen MT" w:hAnsi="Tw Cen MT" w:cs="Tw Cen MT"/>
          <w:color w:val="auto"/>
          <w:sz w:val="28"/>
          <w:szCs w:val="28"/>
        </w:rPr>
      </w:pPr>
      <w:bookmarkStart w:id="48" w:name="_6qs6jzc491ej" w:colFirst="0" w:colLast="0"/>
      <w:bookmarkEnd w:id="48"/>
      <w:r>
        <w:rPr>
          <w:rFonts w:hint="default" w:ascii="Tw Cen MT" w:hAnsi="Tw Cen MT" w:cs="Tw Cen MT"/>
          <w:color w:val="auto"/>
          <w:sz w:val="28"/>
          <w:szCs w:val="28"/>
          <w:rtl w:val="0"/>
        </w:rPr>
        <w:t>2. Text Section</w:t>
      </w:r>
    </w:p>
    <w:p w14:paraId="1B917719">
      <w:pPr>
        <w:spacing w:before="0" w:after="0"/>
        <w:ind w:left="72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What it is: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The compiled machine code (executable instructions) of your program.</w:t>
      </w:r>
    </w:p>
    <w:p w14:paraId="4A77ADE7">
      <w:pPr>
        <w:spacing w:before="0" w:after="0"/>
        <w:ind w:left="72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Key Trait: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Usually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read-only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so that the process doesn't accidentally modify its own code while running.</w:t>
      </w:r>
    </w:p>
    <w:p w14:paraId="14A1D30B">
      <w:pPr>
        <w:pStyle w:val="4"/>
        <w:rPr>
          <w:rFonts w:hint="default" w:ascii="Tw Cen MT" w:hAnsi="Tw Cen MT" w:cs="Tw Cen MT"/>
          <w:color w:val="auto"/>
          <w:sz w:val="28"/>
          <w:szCs w:val="28"/>
        </w:rPr>
      </w:pPr>
      <w:bookmarkStart w:id="49" w:name="_bs5wc81h2lqa" w:colFirst="0" w:colLast="0"/>
      <w:bookmarkEnd w:id="49"/>
      <w:r>
        <w:rPr>
          <w:rFonts w:hint="default" w:ascii="Tw Cen MT" w:hAnsi="Tw Cen MT" w:cs="Tw Cen MT"/>
          <w:color w:val="auto"/>
          <w:sz w:val="28"/>
          <w:szCs w:val="28"/>
          <w:rtl w:val="0"/>
        </w:rPr>
        <w:t>3. Data Section</w:t>
      </w:r>
    </w:p>
    <w:p w14:paraId="0ABBF458">
      <w:pPr>
        <w:spacing w:before="0" w:after="0"/>
        <w:ind w:left="72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What it is: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Stores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global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and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static variables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defined in the program.</w:t>
      </w:r>
    </w:p>
    <w:p w14:paraId="18DC33D7">
      <w:pPr>
        <w:spacing w:before="0" w:after="0"/>
        <w:ind w:left="72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Role: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Allocated at start-up and persists for the entire life of the process.</w:t>
      </w:r>
    </w:p>
    <w:p w14:paraId="5FBF4BC8">
      <w:pPr>
        <w:pStyle w:val="4"/>
        <w:rPr>
          <w:rFonts w:hint="default" w:ascii="Tw Cen MT" w:hAnsi="Tw Cen MT" w:cs="Tw Cen MT"/>
          <w:color w:val="auto"/>
          <w:sz w:val="28"/>
          <w:szCs w:val="28"/>
        </w:rPr>
      </w:pPr>
      <w:bookmarkStart w:id="50" w:name="_nw2dexd3nlyl" w:colFirst="0" w:colLast="0"/>
      <w:bookmarkEnd w:id="50"/>
      <w:r>
        <w:rPr>
          <w:rFonts w:hint="default" w:ascii="Tw Cen MT" w:hAnsi="Tw Cen MT" w:cs="Tw Cen MT"/>
          <w:color w:val="auto"/>
          <w:sz w:val="28"/>
          <w:szCs w:val="28"/>
          <w:rtl w:val="0"/>
        </w:rPr>
        <w:t>4. Heap</w:t>
      </w:r>
    </w:p>
    <w:p w14:paraId="3A905AB2">
      <w:pPr>
        <w:spacing w:before="0" w:after="0"/>
        <w:ind w:left="72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What it is: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Memory dynamically allocated during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runtime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(e.g., using malloc() in C/C++ or new in Java/Python).</w:t>
      </w:r>
    </w:p>
    <w:p w14:paraId="7B258CB9">
      <w:pPr>
        <w:spacing w:before="0" w:after="0"/>
        <w:ind w:left="72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Direction: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Grows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upward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toward higher memory addresses as your program requests more dynamic data.</w:t>
      </w:r>
    </w:p>
    <w:p w14:paraId="1BFDBEB0">
      <w:pPr>
        <w:pStyle w:val="4"/>
        <w:rPr>
          <w:rFonts w:hint="default" w:ascii="Tw Cen MT" w:hAnsi="Tw Cen MT" w:cs="Tw Cen MT"/>
          <w:color w:val="auto"/>
          <w:sz w:val="28"/>
          <w:szCs w:val="28"/>
        </w:rPr>
      </w:pPr>
      <w:bookmarkStart w:id="51" w:name="_hhf5kpgzccu0" w:colFirst="0" w:colLast="0"/>
      <w:bookmarkEnd w:id="51"/>
      <w:r>
        <w:rPr>
          <w:rFonts w:hint="default" w:ascii="Tw Cen MT" w:hAnsi="Tw Cen MT" w:cs="Tw Cen MT"/>
          <w:color w:val="auto"/>
          <w:sz w:val="28"/>
          <w:szCs w:val="28"/>
          <w:rtl w:val="0"/>
        </w:rPr>
        <w:t>5. Stack</w:t>
      </w:r>
    </w:p>
    <w:p w14:paraId="0CD051FD">
      <w:pPr>
        <w:spacing w:before="0" w:after="0"/>
        <w:ind w:left="72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What it is: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Temporary storage for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local variables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,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function parameters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, and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return addresses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whenever functions are called.</w:t>
      </w:r>
    </w:p>
    <w:p w14:paraId="1E570C2D">
      <w:pPr>
        <w:spacing w:before="0" w:after="0"/>
        <w:ind w:left="720" w:right="0" w:firstLine="0"/>
        <w:rPr>
          <w:rFonts w:hint="default" w:ascii="Tw Cen MT" w:hAnsi="Tw Cen MT" w:cs="Tw Cen MT"/>
          <w:color w:val="auto"/>
          <w:sz w:val="15"/>
          <w:szCs w:val="15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Direction: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Grows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downward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toward lower memory addresses. (If Heap and Stack collide because memory runs out, you get a Stack Overflow).</w:t>
      </w:r>
    </w:p>
    <w:p w14:paraId="57D826B7">
      <w:pPr>
        <w:spacing w:before="100" w:after="100"/>
        <w:ind w:left="860" w:right="860" w:firstLine="0"/>
        <w:rPr>
          <w:rFonts w:hint="default" w:ascii="Tw Cen MT" w:hAnsi="Tw Cen MT" w:cs="Tw Cen MT"/>
          <w:color w:val="auto"/>
          <w:sz w:val="22"/>
          <w:szCs w:val="22"/>
        </w:rPr>
      </w:pPr>
      <w:r>
        <w:rPr>
          <w:rFonts w:hint="default" w:ascii="Tw Cen MT" w:hAnsi="Tw Cen MT" w:cs="Tw Cen MT"/>
          <w:color w:val="auto"/>
          <w:sz w:val="22"/>
          <w:szCs w:val="22"/>
          <w:rtl w:val="0"/>
        </w:rPr>
        <w:t xml:space="preserve"> </w:t>
      </w:r>
    </w:p>
    <w:p w14:paraId="2835867E">
      <w:pPr>
        <w:pStyle w:val="3"/>
        <w:spacing w:before="220" w:after="320"/>
        <w:rPr>
          <w:rFonts w:hint="default" w:ascii="Tw Cen MT" w:hAnsi="Tw Cen MT" w:cs="Tw Cen MT"/>
          <w:color w:val="auto"/>
          <w:sz w:val="48"/>
          <w:szCs w:val="48"/>
        </w:rPr>
      </w:pPr>
      <w:bookmarkStart w:id="52" w:name="_xi9wafni73zy" w:colFirst="0" w:colLast="0"/>
      <w:bookmarkEnd w:id="52"/>
      <w:r>
        <w:rPr>
          <w:rFonts w:hint="default" w:ascii="Tw Cen MT" w:hAnsi="Tw Cen MT" w:cs="Tw Cen MT"/>
          <w:color w:val="auto"/>
          <w:sz w:val="48"/>
          <w:szCs w:val="48"/>
          <w:rtl w:val="0"/>
        </w:rPr>
        <w:t xml:space="preserve"> Process States</w:t>
      </w:r>
    </w:p>
    <w:p w14:paraId="3421D743">
      <w:pPr>
        <w:spacing w:before="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As a process executes, it moves through different lifecycle states depending on CPU availability and input/output (I/O) events:</w:t>
      </w:r>
    </w:p>
    <w:p w14:paraId="296282F4">
      <w:pPr>
        <w:spacing w:before="0" w:after="24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[New] ---&gt; [Ready] &lt;---&gt; [Running] ---&gt; [Terminated]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br w:type="textWrapping"/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             ^              |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br w:type="textWrapping"/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             |-- [Waiting] &lt;-</w:t>
      </w:r>
    </w:p>
    <w:p w14:paraId="26B78701">
      <w:pPr>
        <w:spacing w:before="0" w:after="0"/>
        <w:ind w:left="72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New: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The process is being created and loaded into memory by the OS.</w:t>
      </w:r>
    </w:p>
    <w:p w14:paraId="60369288">
      <w:pPr>
        <w:spacing w:before="0" w:after="0"/>
        <w:ind w:left="72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Ready: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The process is completely ready to execute and is sitting in a queue waiting for the CPU scheduler to pick it.</w:t>
      </w:r>
    </w:p>
    <w:p w14:paraId="1304F0BA">
      <w:pPr>
        <w:spacing w:before="0" w:after="0"/>
        <w:ind w:left="72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Running: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Instructions are currently being executed by the CPU. (Only one process per CPU core can be in this state at any instant).</w:t>
      </w:r>
    </w:p>
    <w:p w14:paraId="1F5723EC">
      <w:pPr>
        <w:spacing w:before="0" w:after="0"/>
        <w:ind w:left="72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Waiting (Blocked):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The process cannot run right now because it's waiting for an event to happen (e.g., waiting for user key input or reading a file from a slow disk drive).</w:t>
      </w:r>
    </w:p>
    <w:p w14:paraId="515BBBF8">
      <w:pPr>
        <w:spacing w:before="0" w:after="0"/>
        <w:ind w:left="72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Terminated: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The process has finished execution or was killed by the OS. Its allocated resources and memory are reclaimed.</w:t>
      </w:r>
    </w:p>
    <w:p w14:paraId="4C9E03FF">
      <w:pPr>
        <w:spacing w:before="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  <w:rtl w:val="0"/>
        </w:rPr>
      </w:pPr>
    </w:p>
    <w:p w14:paraId="397BEAF4">
      <w:pPr>
        <w:spacing w:before="0" w:after="320"/>
        <w:ind w:left="0" w:right="0" w:firstLine="0"/>
        <w:rPr>
          <w:rFonts w:hint="default" w:ascii="Tw Cen MT" w:hAnsi="Tw Cen MT" w:cs="Tw Cen MT"/>
          <w:b/>
          <w:bCs/>
          <w:color w:val="auto"/>
          <w:sz w:val="48"/>
          <w:szCs w:val="48"/>
          <w:rtl w:val="0"/>
          <w:lang w:val="en-US"/>
        </w:rPr>
      </w:pPr>
      <w:r>
        <w:rPr>
          <w:rFonts w:hint="default" w:ascii="Tw Cen MT" w:hAnsi="Tw Cen MT" w:cs="Tw Cen MT"/>
          <w:b/>
          <w:bCs/>
          <w:color w:val="auto"/>
          <w:sz w:val="48"/>
          <w:szCs w:val="48"/>
          <w:rtl w:val="0"/>
          <w:lang w:val="en-US"/>
        </w:rPr>
        <w:t>Process Control Block (PCB)</w:t>
      </w:r>
    </w:p>
    <w:p w14:paraId="2250A463">
      <w:pPr>
        <w:spacing w:before="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The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Process Control Block (PCB)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is a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>data structure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used by the Operating System to store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all the information about a specific process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.</w:t>
      </w:r>
    </w:p>
    <w:p w14:paraId="300AD53C">
      <w:pPr>
        <w:spacing w:before="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Every single process running on your system gets its own dedicated PCB created by the OS.</w:t>
      </w:r>
    </w:p>
    <w:p w14:paraId="2B4B8C23">
      <w:pPr>
        <w:spacing w:before="320" w:after="320"/>
        <w:ind w:left="0" w:right="0" w:firstLine="0"/>
        <w:rPr>
          <w:rFonts w:hint="default" w:ascii="Tw Cen MT" w:hAnsi="Tw Cen MT" w:cs="Tw Cen MT"/>
          <w:color w:val="FF0000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Analogy: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Think of a PCB as a process's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Identity Card (ID Card)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or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Passport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. Just like your ID contains your name, age, and address, a PCB contains a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 process's ID, current state, memory limits, and CPU registers.</w:t>
      </w:r>
    </w:p>
    <w:p w14:paraId="74D2E072">
      <w:pPr>
        <w:pStyle w:val="3"/>
        <w:spacing w:before="220" w:after="320"/>
        <w:rPr>
          <w:rFonts w:hint="default" w:ascii="Tw Cen MT" w:hAnsi="Tw Cen MT" w:cs="Tw Cen MT"/>
          <w:color w:val="auto"/>
          <w:sz w:val="28"/>
          <w:szCs w:val="28"/>
        </w:rPr>
      </w:pPr>
      <w:bookmarkStart w:id="53" w:name="_fvioflxmm49s" w:colFirst="0" w:colLast="0"/>
      <w:bookmarkEnd w:id="53"/>
      <w:r>
        <w:rPr>
          <w:rFonts w:hint="default" w:ascii="Tw Cen MT" w:hAnsi="Tw Cen MT" w:cs="Tw Cen MT"/>
          <w:color w:val="auto"/>
          <w:sz w:val="28"/>
          <w:szCs w:val="28"/>
          <w:rtl w:val="0"/>
        </w:rPr>
        <w:t>Key Components of a PCB</w:t>
      </w:r>
    </w:p>
    <w:p w14:paraId="74131F89">
      <w:pPr>
        <w:spacing w:before="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Inside a PCB, the OS tracks several critical pieces of data:</w:t>
      </w:r>
    </w:p>
    <w:p w14:paraId="5BDEECEB">
      <w:pPr>
        <w:spacing w:before="0" w:after="0"/>
        <w:ind w:left="720" w:right="0" w:firstLine="0"/>
        <w:rPr>
          <w:rFonts w:hint="default" w:ascii="Tw Cen MT" w:hAnsi="Tw Cen MT" w:eastAsia="Courier" w:cs="Tw Cen MT"/>
          <w:b/>
          <w:bCs/>
          <w:color w:val="auto"/>
          <w:sz w:val="28"/>
          <w:szCs w:val="28"/>
        </w:rPr>
      </w:pP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rtl w:val="0"/>
        </w:rPr>
        <w:t>+------------------------------------+</w:t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rtl w:val="0"/>
        </w:rPr>
        <w:t>|            Process ID              |</w:t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rtl w:val="0"/>
        </w:rPr>
        <w:t>+------------------------------------+</w:t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rtl w:val="0"/>
        </w:rPr>
        <w:t>|           Process State            |</w:t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rtl w:val="0"/>
        </w:rPr>
        <w:t>+------------------------------------+</w:t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rtl w:val="0"/>
        </w:rPr>
        <w:t>|          Program Counter           |</w:t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rtl w:val="0"/>
        </w:rPr>
        <w:t>+------------------------------------+</w:t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rtl w:val="0"/>
        </w:rPr>
        <w:t>|           CPU Registers            |</w:t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rtl w:val="0"/>
        </w:rPr>
        <w:t>+------------------------------------+</w:t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rtl w:val="0"/>
        </w:rPr>
        <w:t>|      CPU Scheduling Info           |</w:t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rtl w:val="0"/>
        </w:rPr>
        <w:t>+------------------------------------+</w:t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rtl w:val="0"/>
        </w:rPr>
        <w:t>|     Memory Management Info         |</w:t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rtl w:val="0"/>
        </w:rPr>
        <w:t>+------------------------------------+</w:t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rtl w:val="0"/>
        </w:rPr>
        <w:t>|        Accounting Info             |</w:t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rtl w:val="0"/>
        </w:rPr>
        <w:t>+------------------------------------+</w:t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rtl w:val="0"/>
        </w:rPr>
        <w:t>|      I/O Status Information        |</w:t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rtl w:val="0"/>
        </w:rPr>
        <w:t>+------------------------------------+</w:t>
      </w:r>
    </w:p>
    <w:p w14:paraId="68AC02FC">
      <w:pPr>
        <w:spacing w:before="0" w:after="0"/>
        <w:ind w:left="720" w:right="0" w:firstLine="0"/>
        <w:rPr>
          <w:rFonts w:hint="default" w:ascii="Tw Cen MT" w:hAnsi="Tw Cen MT" w:eastAsia="Courier" w:cs="Tw Cen MT"/>
          <w:b/>
          <w:bCs/>
          <w:color w:val="auto"/>
          <w:sz w:val="28"/>
          <w:szCs w:val="28"/>
        </w:rPr>
      </w:pP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rtl w:val="0"/>
        </w:rPr>
        <w:t xml:space="preserve"> </w:t>
      </w:r>
    </w:p>
    <w:p w14:paraId="722D1F00">
      <w:pPr>
        <w:spacing w:before="0" w:after="0"/>
        <w:ind w:left="72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Process State: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Current state of the process (New, Ready, Running, Waiting, Terminated).</w:t>
      </w:r>
    </w:p>
    <w:p w14:paraId="0E5B786A">
      <w:pPr>
        <w:spacing w:before="0" w:after="0"/>
        <w:ind w:left="72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Process ID (PID):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A unique numerical identifier assigned by the OS to distinguish this process from all others (e.g., PID 4092).</w:t>
      </w:r>
    </w:p>
    <w:p w14:paraId="02B6E4CE">
      <w:pPr>
        <w:spacing w:before="0" w:after="0"/>
        <w:ind w:left="72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Program Counter (PC):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Holds the memory address of the next instruction the process will execute.</w:t>
      </w:r>
    </w:p>
    <w:p w14:paraId="0726669C">
      <w:pPr>
        <w:spacing w:before="0" w:after="0"/>
        <w:ind w:left="72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CPU Registers: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Stores temporary hardware registers (accumulators, index registers, stack pointers) so the CPU can resume execution seamlessly later.</w:t>
      </w:r>
    </w:p>
    <w:p w14:paraId="33057812">
      <w:pPr>
        <w:spacing w:before="0" w:after="0"/>
        <w:ind w:left="72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CPU Scheduling Information: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Stores priority levels, pointers to scheduling queues, and other scheduling parameters.</w:t>
      </w:r>
    </w:p>
    <w:p w14:paraId="180E6C66">
      <w:pPr>
        <w:spacing w:before="0" w:after="0"/>
        <w:ind w:left="72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Memory Management Information: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Page tables, segment tables, base registers, and limit registers that tell the OS where this process lives in RAM.</w:t>
      </w:r>
    </w:p>
    <w:p w14:paraId="714A79C8">
      <w:pPr>
        <w:spacing w:before="0" w:after="0"/>
        <w:ind w:left="72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Accounting Information: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Time limits, CPU time used so far, execution start time, etc.</w:t>
      </w:r>
    </w:p>
    <w:p w14:paraId="7DF618E1">
      <w:pPr>
        <w:spacing w:before="0" w:after="0"/>
        <w:ind w:left="72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I/O Status Information: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List of open files (file descriptors), allocated I/O devices (like printer or mouse), and pending I/O requests.</w:t>
      </w:r>
    </w:p>
    <w:p w14:paraId="385BD5A4">
      <w:pPr>
        <w:pStyle w:val="3"/>
        <w:spacing w:before="220" w:after="320"/>
        <w:rPr>
          <w:rFonts w:hint="default" w:ascii="Tw Cen MT" w:hAnsi="Tw Cen MT" w:cs="Tw Cen MT"/>
          <w:color w:val="auto"/>
          <w:sz w:val="40"/>
          <w:szCs w:val="40"/>
        </w:rPr>
      </w:pPr>
      <w:bookmarkStart w:id="54" w:name="_6a8kisni7lr7" w:colFirst="0" w:colLast="0"/>
      <w:bookmarkEnd w:id="54"/>
      <w:r>
        <w:rPr>
          <w:rFonts w:hint="default" w:ascii="Tw Cen MT" w:hAnsi="Tw Cen MT" w:cs="Tw Cen MT"/>
          <w:color w:val="auto"/>
          <w:sz w:val="40"/>
          <w:szCs w:val="40"/>
          <w:rtl w:val="0"/>
        </w:rPr>
        <w:t>Why is PCB Critical? (Context Switching)</w:t>
      </w:r>
    </w:p>
    <w:p w14:paraId="5BCBA976">
      <w:pPr>
        <w:spacing w:before="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When the CPU switches from running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Process A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to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Process B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(a process called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Context Switching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):</w:t>
      </w:r>
    </w:p>
    <w:p w14:paraId="5485185B">
      <w:pPr>
        <w:spacing w:before="0" w:after="0"/>
        <w:ind w:left="720" w:right="0" w:firstLine="0"/>
        <w:rPr>
          <w:rFonts w:hint="default" w:ascii="Tw Cen MT" w:hAnsi="Tw Cen MT" w:cs="Tw Cen MT"/>
          <w:b/>
          <w:bCs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The OS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saves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the state of Process A inside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PCB_A.</w:t>
      </w:r>
    </w:p>
    <w:p w14:paraId="75A78101">
      <w:pPr>
        <w:spacing w:before="0" w:after="0"/>
        <w:ind w:left="72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The OS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loads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the state of Process B from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PCB_B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into the CPU.</w:t>
      </w:r>
    </w:p>
    <w:p w14:paraId="6B92EE27">
      <w:pPr>
        <w:spacing w:before="32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Without the PCB, the CPU would lose its place and forget where it left off!</w:t>
      </w:r>
    </w:p>
    <w:p w14:paraId="4DD27C9F">
      <w:pPr>
        <w:pStyle w:val="3"/>
        <w:spacing w:before="0" w:after="320"/>
        <w:rPr>
          <w:rFonts w:hint="default" w:ascii="Tw Cen MT" w:hAnsi="Tw Cen MT" w:cs="Tw Cen MT"/>
          <w:color w:val="auto"/>
          <w:sz w:val="28"/>
          <w:szCs w:val="28"/>
        </w:rPr>
      </w:pPr>
      <w:bookmarkStart w:id="55" w:name="_4noihs7i38nk" w:colFirst="0" w:colLast="0"/>
      <w:bookmarkEnd w:id="55"/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4831BC38">
      <w:pPr>
        <w:pStyle w:val="3"/>
        <w:spacing w:before="0" w:after="320"/>
        <w:rPr>
          <w:rFonts w:hint="default" w:ascii="Tw Cen MT" w:hAnsi="Tw Cen MT" w:cs="Tw Cen MT"/>
          <w:color w:val="auto"/>
          <w:sz w:val="48"/>
          <w:szCs w:val="48"/>
        </w:rPr>
      </w:pPr>
      <w:bookmarkStart w:id="56" w:name="_ot95dmf5r67x" w:colFirst="0" w:colLast="0"/>
      <w:bookmarkEnd w:id="56"/>
      <w:r>
        <w:rPr>
          <w:rFonts w:hint="default" w:ascii="Tw Cen MT" w:hAnsi="Tw Cen MT" w:cs="Tw Cen MT"/>
          <w:color w:val="auto"/>
          <w:sz w:val="48"/>
          <w:szCs w:val="48"/>
          <w:rtl w:val="0"/>
        </w:rPr>
        <w:t>Context Switching?</w:t>
      </w:r>
    </w:p>
    <w:p w14:paraId="52C8DEE7">
      <w:pPr>
        <w:spacing w:before="0" w:after="320"/>
        <w:ind w:left="0" w:right="0" w:firstLine="0"/>
        <w:rPr>
          <w:rFonts w:hint="default" w:ascii="Tw Cen MT" w:hAnsi="Tw Cen MT" w:cs="Tw Cen MT"/>
          <w:color w:val="FF0000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FF0000"/>
          <w:sz w:val="28"/>
          <w:szCs w:val="28"/>
          <w:rtl w:val="0"/>
        </w:rPr>
        <w:t>Context Switching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 is the mechanism where the CPU stops executing one process, saves its state, and loads the saved state of another process to start or resume executing it.</w:t>
      </w:r>
    </w:p>
    <w:p w14:paraId="141B4100">
      <w:pPr>
        <w:spacing w:before="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Since a single CPU core can only run one process at a time, context switching creates the illusion that multiple programs are running simultaneously (multitasking).</w:t>
      </w:r>
    </w:p>
    <w:p w14:paraId="0D168153">
      <w:pPr>
        <w:pStyle w:val="3"/>
        <w:spacing w:before="0" w:after="320"/>
        <w:rPr>
          <w:rFonts w:hint="default" w:ascii="Tw Cen MT" w:hAnsi="Tw Cen MT" w:cs="Tw Cen MT"/>
          <w:color w:val="auto"/>
          <w:sz w:val="40"/>
          <w:szCs w:val="40"/>
        </w:rPr>
      </w:pPr>
      <w:bookmarkStart w:id="57" w:name="_8pjtgcy8m6q5" w:colFirst="0" w:colLast="0"/>
      <w:bookmarkEnd w:id="57"/>
      <w:r>
        <w:rPr>
          <w:rFonts w:hint="default" w:ascii="Tw Cen MT" w:hAnsi="Tw Cen MT" w:cs="Tw Cen MT"/>
          <w:color w:val="auto"/>
          <w:sz w:val="40"/>
          <w:szCs w:val="40"/>
          <w:rtl w:val="0"/>
        </w:rPr>
        <w:t>How CPU Switch Happens (Step-by-Step)</w:t>
      </w:r>
    </w:p>
    <w:p w14:paraId="60694D53">
      <w:pPr>
        <w:spacing w:before="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Suppose the CPU is executing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 xml:space="preserve">Process </w:t>
      </w:r>
      <w:r>
        <w:rPr>
          <w:rFonts w:hint="default" w:ascii="Tw Cen MT" w:hAnsi="Tw Cen MT" w:cs="Tw Cen MT"/>
          <w:b/>
          <w:bCs/>
          <w:i/>
          <w:iCs/>
          <w:color w:val="auto"/>
          <w:sz w:val="28"/>
          <w:szCs w:val="28"/>
          <w:rtl w:val="0"/>
        </w:rPr>
        <w:t>P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0​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and needs to switch to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 xml:space="preserve">Process </w:t>
      </w:r>
      <w:r>
        <w:rPr>
          <w:rFonts w:hint="default" w:ascii="Tw Cen MT" w:hAnsi="Tw Cen MT" w:cs="Tw Cen MT"/>
          <w:b/>
          <w:bCs/>
          <w:i/>
          <w:iCs/>
          <w:color w:val="auto"/>
          <w:sz w:val="28"/>
          <w:szCs w:val="28"/>
          <w:rtl w:val="0"/>
        </w:rPr>
        <w:t>P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1​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(due to a time-slice expiration, an I/O interrupt, or a system call):</w:t>
      </w:r>
    </w:p>
    <w:p w14:paraId="608B6607">
      <w:pPr>
        <w:spacing w:before="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6C6CCFB5">
      <w:pPr>
        <w:spacing w:before="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6A904210">
      <w:pPr>
        <w:spacing w:before="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4E451BF8">
      <w:pPr>
        <w:spacing w:before="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1205C004">
      <w:pPr>
        <w:pBdr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between w:val="single" w:color="000000" w:sz="8" w:space="0"/>
        </w:pBdr>
        <w:spacing w:before="0" w:after="240"/>
        <w:ind w:left="0" w:right="0" w:firstLine="0"/>
        <w:jc w:val="center"/>
        <w:rPr>
          <w:rFonts w:hint="default" w:ascii="Tw Cen MT" w:hAnsi="Tw Cen MT" w:eastAsia="Courier" w:cs="Tw Cen MT"/>
          <w:b/>
          <w:bCs/>
          <w:color w:val="auto"/>
          <w:sz w:val="28"/>
          <w:szCs w:val="28"/>
          <w:shd w:val="clear" w:fill="D9D9D9"/>
        </w:rPr>
      </w:pP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shd w:val="clear" w:fill="D9D9D9"/>
          <w:rtl w:val="0"/>
        </w:rPr>
        <w:t>CPU                     Process P0                Process P1</w:t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shd w:val="clear" w:fill="D9D9D9"/>
          <w:rtl w:val="0"/>
        </w:rPr>
        <w:br w:type="textWrapping"/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shd w:val="clear" w:fill="D9D9D9"/>
          <w:rtl w:val="0"/>
        </w:rPr>
        <w:t xml:space="preserve">        |                          |                         |</w:t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shd w:val="clear" w:fill="D9D9D9"/>
          <w:rtl w:val="0"/>
        </w:rPr>
        <w:br w:type="textWrapping"/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shd w:val="clear" w:fill="D9D9D9"/>
          <w:rtl w:val="0"/>
        </w:rPr>
        <w:t xml:space="preserve">        |  Executing P0 ---------&gt; |                         |</w:t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shd w:val="clear" w:fill="D9D9D9"/>
          <w:rtl w:val="0"/>
        </w:rPr>
        <w:br w:type="textWrapping"/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shd w:val="clear" w:fill="D9D9D9"/>
          <w:rtl w:val="0"/>
        </w:rPr>
        <w:t xml:space="preserve">        |                          |                         |</w:t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shd w:val="clear" w:fill="D9D9D9"/>
          <w:rtl w:val="0"/>
        </w:rPr>
        <w:br w:type="textWrapping"/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shd w:val="clear" w:fill="D9D9D9"/>
          <w:rtl w:val="0"/>
        </w:rPr>
        <w:t>Interrupt or System Call          |                         |</w:t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shd w:val="clear" w:fill="D9D9D9"/>
          <w:rtl w:val="0"/>
        </w:rPr>
        <w:br w:type="textWrapping"/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shd w:val="clear" w:fill="D9D9D9"/>
          <w:rtl w:val="0"/>
        </w:rPr>
        <w:t xml:space="preserve">        |                          |                         |</w:t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shd w:val="clear" w:fill="D9D9D9"/>
          <w:rtl w:val="0"/>
        </w:rPr>
        <w:br w:type="textWrapping"/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shd w:val="clear" w:fill="D9D9D9"/>
          <w:rtl w:val="0"/>
        </w:rPr>
        <w:t xml:space="preserve">        |  Save state into PCB_0 - | (P0 becomes Ready/Wait) |</w:t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shd w:val="clear" w:fill="D9D9D9"/>
          <w:rtl w:val="0"/>
        </w:rPr>
        <w:br w:type="textWrapping"/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shd w:val="clear" w:fill="D9D9D9"/>
          <w:rtl w:val="0"/>
        </w:rPr>
        <w:t xml:space="preserve">        |                          |                         |</w:t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shd w:val="clear" w:fill="D9D9D9"/>
          <w:rtl w:val="0"/>
        </w:rPr>
        <w:br w:type="textWrapping"/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shd w:val="clear" w:fill="D9D9D9"/>
          <w:rtl w:val="0"/>
        </w:rPr>
        <w:t xml:space="preserve">  [ OS Kernel Executing ]          |                         |</w:t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shd w:val="clear" w:fill="D9D9D9"/>
          <w:rtl w:val="0"/>
        </w:rPr>
        <w:br w:type="textWrapping"/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shd w:val="clear" w:fill="D9D9D9"/>
          <w:rtl w:val="0"/>
        </w:rPr>
        <w:t xml:space="preserve">  (Context Switch overhead)        |                         |</w:t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shd w:val="clear" w:fill="D9D9D9"/>
          <w:rtl w:val="0"/>
        </w:rPr>
        <w:br w:type="textWrapping"/>
      </w:r>
      <w:r>
        <w:rPr>
          <w:rFonts w:hint="default" w:ascii="Tw Cen MT" w:hAnsi="Tw Cen MT" w:eastAsia="Courier" w:cs="Tw Cen MT"/>
          <w:color w:val="auto"/>
          <w:sz w:val="28"/>
          <w:szCs w:val="28"/>
          <w:shd w:val="clear" w:fill="D9D9D9"/>
          <w:rtl w:val="0"/>
        </w:rPr>
        <w:t xml:space="preserve">  </w:t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shd w:val="clear" w:fill="D9D9D9"/>
          <w:rtl w:val="0"/>
        </w:rPr>
        <w:t xml:space="preserve">      |                          |                         |</w:t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shd w:val="clear" w:fill="D9D9D9"/>
          <w:rtl w:val="0"/>
        </w:rPr>
        <w:br w:type="textWrapping"/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shd w:val="clear" w:fill="D9D9D9"/>
          <w:rtl w:val="0"/>
        </w:rPr>
        <w:t xml:space="preserve">        |  Reload state from PCB_1 |                         |</w:t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shd w:val="clear" w:fill="D9D9D9"/>
          <w:rtl w:val="0"/>
        </w:rPr>
        <w:br w:type="textWrapping"/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shd w:val="clear" w:fill="D9D9D9"/>
          <w:rtl w:val="0"/>
        </w:rPr>
        <w:t xml:space="preserve">        | -------------------------------------------------&gt; | (P1 becomes Running)</w:t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shd w:val="clear" w:fill="D9D9D9"/>
          <w:rtl w:val="0"/>
        </w:rPr>
        <w:br w:type="textWrapping"/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shd w:val="clear" w:fill="D9D9D9"/>
          <w:rtl w:val="0"/>
        </w:rPr>
        <w:t xml:space="preserve">        |                                                    |</w:t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shd w:val="clear" w:fill="D9D9D9"/>
          <w:rtl w:val="0"/>
        </w:rPr>
        <w:br w:type="textWrapping"/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shd w:val="clear" w:fill="D9D9D9"/>
          <w:rtl w:val="0"/>
        </w:rPr>
        <w:t xml:space="preserve">        v                                            Executing P1</w:t>
      </w:r>
    </w:p>
    <w:p w14:paraId="5C6E4B6D">
      <w:pPr>
        <w:spacing w:before="0" w:after="240"/>
        <w:ind w:left="0" w:right="0" w:firstLine="0"/>
        <w:rPr>
          <w:rFonts w:hint="default" w:ascii="Tw Cen MT" w:hAnsi="Tw Cen MT" w:cs="Tw Cen MT"/>
          <w:color w:val="auto"/>
          <w:sz w:val="28"/>
          <w:szCs w:val="28"/>
          <w:shd w:val="clear" w:fill="D9D9D9"/>
        </w:rPr>
      </w:pPr>
      <w:r>
        <w:rPr>
          <w:rFonts w:hint="default" w:ascii="Tw Cen MT" w:hAnsi="Tw Cen MT" w:cs="Tw Cen MT"/>
          <w:color w:val="auto"/>
          <w:sz w:val="28"/>
          <w:szCs w:val="28"/>
          <w:shd w:val="clear" w:fill="D9D9D9"/>
          <w:rtl w:val="0"/>
        </w:rPr>
        <w:t xml:space="preserve"> </w:t>
      </w:r>
    </w:p>
    <w:p w14:paraId="4D0E7A7E">
      <w:pPr>
        <w:pStyle w:val="4"/>
        <w:spacing w:before="0"/>
        <w:rPr>
          <w:rFonts w:hint="default" w:ascii="Tw Cen MT" w:hAnsi="Tw Cen MT" w:cs="Tw Cen MT"/>
          <w:color w:val="auto"/>
          <w:sz w:val="28"/>
          <w:szCs w:val="28"/>
        </w:rPr>
      </w:pPr>
      <w:bookmarkStart w:id="58" w:name="_tcl1sxsoyr3n" w:colFirst="0" w:colLast="0"/>
      <w:bookmarkEnd w:id="58"/>
      <w:r>
        <w:rPr>
          <w:rFonts w:hint="default" w:ascii="Tw Cen MT" w:hAnsi="Tw Cen MT" w:cs="Tw Cen MT"/>
          <w:color w:val="auto"/>
          <w:sz w:val="28"/>
          <w:szCs w:val="28"/>
          <w:rtl w:val="0"/>
        </w:rPr>
        <w:t>The Sequence:</w:t>
      </w:r>
    </w:p>
    <w:p w14:paraId="7CF26898">
      <w:pPr>
        <w:spacing w:before="0" w:after="0"/>
        <w:ind w:left="72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Interrupt / System Call Occurs: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A timer interrupt fires or </w:t>
      </w:r>
      <w:r>
        <w:rPr>
          <w:rFonts w:hint="default" w:ascii="Tw Cen MT" w:hAnsi="Tw Cen MT" w:cs="Tw Cen MT"/>
          <w:i/>
          <w:iCs/>
          <w:color w:val="auto"/>
          <w:sz w:val="28"/>
          <w:szCs w:val="28"/>
          <w:rtl w:val="0"/>
        </w:rPr>
        <w:t>P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0​ requests an I/O operation.</w:t>
      </w:r>
    </w:p>
    <w:p w14:paraId="7B48808A">
      <w:pPr>
        <w:spacing w:before="0" w:after="0"/>
        <w:ind w:left="72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Save Context: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The OS saves </w:t>
      </w:r>
      <w:r>
        <w:rPr>
          <w:rFonts w:hint="default" w:ascii="Tw Cen MT" w:hAnsi="Tw Cen MT" w:cs="Tw Cen MT"/>
          <w:i/>
          <w:iCs/>
          <w:color w:val="auto"/>
          <w:sz w:val="28"/>
          <w:szCs w:val="28"/>
          <w:rtl w:val="0"/>
        </w:rPr>
        <w:t>P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0​'s execution details (Program Counter, registers, memory pointers) into </w:t>
      </w:r>
      <w:r>
        <w:rPr>
          <w:rFonts w:hint="default" w:ascii="Tw Cen MT" w:hAnsi="Tw Cen MT" w:cs="Tw Cen MT"/>
          <w:b/>
          <w:bCs/>
          <w:i/>
          <w:iCs/>
          <w:color w:val="auto"/>
          <w:sz w:val="28"/>
          <w:szCs w:val="28"/>
          <w:rtl w:val="0"/>
        </w:rPr>
        <w:t>PCB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0​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.</w:t>
      </w:r>
    </w:p>
    <w:p w14:paraId="1107CD58">
      <w:pPr>
        <w:spacing w:before="0" w:after="0"/>
        <w:ind w:left="72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Change State: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i/>
          <w:iCs/>
          <w:color w:val="auto"/>
          <w:sz w:val="28"/>
          <w:szCs w:val="28"/>
          <w:rtl w:val="0"/>
        </w:rPr>
        <w:t>P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0​’s state changes from </w:t>
      </w:r>
      <w:r>
        <w:rPr>
          <w:rFonts w:hint="default" w:ascii="Tw Cen MT" w:hAnsi="Tw Cen MT" w:cs="Tw Cen MT"/>
          <w:i/>
          <w:iCs/>
          <w:color w:val="auto"/>
          <w:sz w:val="28"/>
          <w:szCs w:val="28"/>
          <w:rtl w:val="0"/>
        </w:rPr>
        <w:t>Running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to </w:t>
      </w:r>
      <w:r>
        <w:rPr>
          <w:rFonts w:hint="default" w:ascii="Tw Cen MT" w:hAnsi="Tw Cen MT" w:cs="Tw Cen MT"/>
          <w:i/>
          <w:iCs/>
          <w:color w:val="auto"/>
          <w:sz w:val="28"/>
          <w:szCs w:val="28"/>
          <w:rtl w:val="0"/>
        </w:rPr>
        <w:t>Ready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(or </w:t>
      </w:r>
      <w:r>
        <w:rPr>
          <w:rFonts w:hint="default" w:ascii="Tw Cen MT" w:hAnsi="Tw Cen MT" w:cs="Tw Cen MT"/>
          <w:i/>
          <w:iCs/>
          <w:color w:val="auto"/>
          <w:sz w:val="28"/>
          <w:szCs w:val="28"/>
          <w:rtl w:val="0"/>
        </w:rPr>
        <w:t>Waiting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).</w:t>
      </w:r>
    </w:p>
    <w:p w14:paraId="0FE63020">
      <w:pPr>
        <w:spacing w:before="0" w:after="0"/>
        <w:ind w:left="72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Select Next Process: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The CPU Scheduler selects </w:t>
      </w:r>
      <w:r>
        <w:rPr>
          <w:rFonts w:hint="default" w:ascii="Tw Cen MT" w:hAnsi="Tw Cen MT" w:cs="Tw Cen MT"/>
          <w:i/>
          <w:iCs/>
          <w:color w:val="auto"/>
          <w:sz w:val="28"/>
          <w:szCs w:val="28"/>
          <w:rtl w:val="0"/>
        </w:rPr>
        <w:t>P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1​ from the Ready Queue.</w:t>
      </w:r>
    </w:p>
    <w:p w14:paraId="50E1BC38">
      <w:pPr>
        <w:spacing w:before="0" w:after="0"/>
        <w:ind w:left="72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Load Context: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The OS restores </w:t>
      </w:r>
      <w:r>
        <w:rPr>
          <w:rFonts w:hint="default" w:ascii="Tw Cen MT" w:hAnsi="Tw Cen MT" w:cs="Tw Cen MT"/>
          <w:i/>
          <w:iCs/>
          <w:color w:val="auto"/>
          <w:sz w:val="28"/>
          <w:szCs w:val="28"/>
          <w:rtl w:val="0"/>
        </w:rPr>
        <w:t>P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1​'s saved details from </w:t>
      </w:r>
      <w:r>
        <w:rPr>
          <w:rFonts w:hint="default" w:ascii="Tw Cen MT" w:hAnsi="Tw Cen MT" w:cs="Tw Cen MT"/>
          <w:b/>
          <w:bCs/>
          <w:i/>
          <w:iCs/>
          <w:color w:val="auto"/>
          <w:sz w:val="28"/>
          <w:szCs w:val="28"/>
          <w:rtl w:val="0"/>
        </w:rPr>
        <w:t>PCB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1​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into the hardware registers and Program Counter.</w:t>
      </w:r>
    </w:p>
    <w:p w14:paraId="660ED48C">
      <w:pPr>
        <w:spacing w:before="0" w:after="0"/>
        <w:ind w:left="72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Resume Execution: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i/>
          <w:iCs/>
          <w:color w:val="auto"/>
          <w:sz w:val="28"/>
          <w:szCs w:val="28"/>
          <w:rtl w:val="0"/>
        </w:rPr>
        <w:t>P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1​ picks up execution from the exact instruction where it was previously paused.</w:t>
      </w:r>
    </w:p>
    <w:p w14:paraId="1E6F50E0">
      <w:pPr>
        <w:pStyle w:val="3"/>
        <w:spacing w:before="220" w:after="220"/>
        <w:rPr>
          <w:rFonts w:hint="default" w:ascii="Tw Cen MT" w:hAnsi="Tw Cen MT" w:cs="Tw Cen MT"/>
          <w:color w:val="auto"/>
          <w:sz w:val="28"/>
          <w:szCs w:val="28"/>
        </w:rPr>
      </w:pPr>
      <w:bookmarkStart w:id="59" w:name="_d8l7sigr6ktd" w:colFirst="0" w:colLast="0"/>
      <w:bookmarkEnd w:id="59"/>
      <w:r>
        <w:rPr>
          <w:rFonts w:hint="default" w:ascii="Tw Cen MT" w:hAnsi="Tw Cen MT" w:cs="Tw Cen MT"/>
          <w:color w:val="auto"/>
          <w:sz w:val="28"/>
          <w:szCs w:val="28"/>
          <w:rtl w:val="0"/>
        </w:rPr>
        <w:t>Key Terms to Know</w:t>
      </w:r>
    </w:p>
    <w:p w14:paraId="52F9C8F0">
      <w:pPr>
        <w:spacing w:before="0" w:after="0"/>
        <w:ind w:left="72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Context: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The state of a process stored in its PCB (registers, Program Counter, stack pointers).</w:t>
      </w:r>
    </w:p>
    <w:p w14:paraId="5E735CA6">
      <w:pPr>
        <w:spacing w:before="0" w:after="0"/>
        <w:ind w:left="72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601DA535">
      <w:pPr>
        <w:spacing w:before="0" w:after="0"/>
        <w:ind w:left="72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Overhead: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Context switching takes time (microseconds). During this time, the CPU is running OS kernel routines instead of doing actual program work. Minimizing this overhead is crucial for OS speed.</w:t>
      </w:r>
    </w:p>
    <w:p w14:paraId="30757C0D">
      <w:pPr>
        <w:spacing w:before="0" w:after="0"/>
        <w:ind w:left="72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5DB123CE">
      <w:pPr>
        <w:spacing w:before="0" w:after="0"/>
        <w:ind w:left="72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Hardware Support: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Modern CPUs have special registers or hardware instructions designed to make saving/restoring context faster.</w:t>
      </w:r>
    </w:p>
    <w:p w14:paraId="2C75D60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 w:line="273" w:lineRule="auto"/>
        <w:ind w:left="0" w:right="0" w:firstLine="0"/>
        <w:rPr>
          <w:rFonts w:hint="default" w:ascii="Tw Cen MT" w:hAnsi="Tw Cen MT" w:cs="Tw Cen MT"/>
          <w:color w:val="auto"/>
          <w:sz w:val="40"/>
          <w:szCs w:val="40"/>
        </w:rPr>
      </w:pPr>
      <w:r>
        <w:rPr>
          <w:rFonts w:hint="default" w:ascii="Tw Cen MT" w:hAnsi="Tw Cen MT" w:cs="Tw Cen MT"/>
          <w:color w:val="auto"/>
          <w:sz w:val="40"/>
          <w:szCs w:val="40"/>
          <w:rtl w:val="0"/>
        </w:rPr>
        <w:t xml:space="preserve"> </w:t>
      </w:r>
    </w:p>
    <w:p w14:paraId="1FBF5A7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</w:p>
    <w:p w14:paraId="54AB66B4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rPr>
          <w:rFonts w:hint="default" w:ascii="Tw Cen MT" w:hAnsi="Tw Cen MT" w:cs="Tw Cen MT"/>
          <w:color w:val="auto"/>
          <w:sz w:val="48"/>
          <w:szCs w:val="48"/>
        </w:rPr>
      </w:pPr>
      <w:r>
        <w:rPr>
          <w:rFonts w:hint="default" w:ascii="Tw Cen MT" w:hAnsi="Tw Cen MT" w:cs="Tw Cen MT"/>
          <w:color w:val="auto"/>
          <w:sz w:val="48"/>
          <w:szCs w:val="48"/>
          <w:rtl w:val="0"/>
        </w:rPr>
        <w:t xml:space="preserve"> Types of Processes</w:t>
      </w:r>
    </w:p>
    <w:p w14:paraId="3BB9F4C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In an operating system,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 a </w:t>
      </w:r>
      <w:r>
        <w:rPr>
          <w:rFonts w:hint="default" w:ascii="Tw Cen MT" w:hAnsi="Tw Cen MT" w:cs="Tw Cen MT"/>
          <w:b/>
          <w:bCs/>
          <w:color w:val="FF0000"/>
          <w:sz w:val="28"/>
          <w:szCs w:val="28"/>
          <w:rtl w:val="0"/>
        </w:rPr>
        <w:t>process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 is simply a program in execution. 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Depending on what a process spends most of its time doing, OS classifies them into two types:</w:t>
      </w:r>
    </w:p>
    <w:p w14:paraId="3505B651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I/O-Bound Process:</w:t>
      </w:r>
    </w:p>
    <w:p w14:paraId="7F9DABD5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Spends most of its time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waiting for Input/Output operations 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(like reading/writing files, waiting for keyboard input, or downloading data).</w:t>
      </w:r>
    </w:p>
    <w:p w14:paraId="001DE794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Uses very little CPU time.</w:t>
      </w:r>
    </w:p>
    <w:p w14:paraId="5CF8DAC7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i/>
          <w:iCs/>
          <w:color w:val="auto"/>
          <w:sz w:val="28"/>
          <w:szCs w:val="28"/>
          <w:rtl w:val="0"/>
        </w:rPr>
        <w:t>Example: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Text editors, web browsers, media players.</w:t>
      </w:r>
    </w:p>
    <w:p w14:paraId="0B8BA73F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CPU-Bound Process:</w:t>
      </w:r>
    </w:p>
    <w:p w14:paraId="581F7261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Spends most of its time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 executing calculations,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data processing, and heavy logic.</w:t>
      </w:r>
    </w:p>
    <w:p w14:paraId="3523DF61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Uses very little I/O time.</w:t>
      </w:r>
    </w:p>
    <w:p w14:paraId="49C317BD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i/>
          <w:iCs/>
          <w:color w:val="auto"/>
          <w:sz w:val="28"/>
          <w:szCs w:val="28"/>
          <w:rtl w:val="0"/>
        </w:rPr>
        <w:t>Example: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Video rendering, 3D gaming engines, scientific computations.</w:t>
      </w:r>
    </w:p>
    <w:p w14:paraId="79D6C93C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320"/>
        <w:rPr>
          <w:rFonts w:hint="default" w:ascii="Tw Cen MT" w:hAnsi="Tw Cen MT" w:cs="Tw Cen MT"/>
          <w:color w:val="auto"/>
          <w:sz w:val="44"/>
          <w:szCs w:val="44"/>
        </w:rPr>
      </w:pPr>
      <w:r>
        <w:rPr>
          <w:rFonts w:hint="default" w:ascii="Tw Cen MT" w:hAnsi="Tw Cen MT" w:cs="Tw Cen MT"/>
          <w:color w:val="auto"/>
          <w:sz w:val="44"/>
          <w:szCs w:val="44"/>
          <w:rtl w:val="0"/>
        </w:rPr>
        <w:t>Process Scheduling</w:t>
      </w:r>
    </w:p>
    <w:p w14:paraId="14CDE19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Since a single CPU core can execute only one process at a time, the OS needs a smart way to manage multiple running programs.</w:t>
      </w:r>
    </w:p>
    <w:p w14:paraId="6800B4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color w:val="FF0000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FF0000"/>
          <w:sz w:val="28"/>
          <w:szCs w:val="28"/>
          <w:rtl w:val="0"/>
        </w:rPr>
        <w:t>Process Scheduling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 is the mechanism used by the OS to decide </w:t>
      </w:r>
      <w:r>
        <w:rPr>
          <w:rFonts w:hint="default" w:ascii="Tw Cen MT" w:hAnsi="Tw Cen MT" w:cs="Tw Cen MT"/>
          <w:b/>
          <w:bCs/>
          <w:color w:val="FF0000"/>
          <w:sz w:val="28"/>
          <w:szCs w:val="28"/>
          <w:rtl w:val="0"/>
        </w:rPr>
        <w:t>which process gets to use the CPU next, and for how long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>.</w:t>
      </w:r>
    </w:p>
    <w:p w14:paraId="30FF3619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/>
        <w:rPr>
          <w:rFonts w:hint="default" w:ascii="Tw Cen MT" w:hAnsi="Tw Cen MT" w:cs="Tw Cen MT"/>
          <w:color w:val="auto"/>
          <w:sz w:val="40"/>
          <w:szCs w:val="40"/>
        </w:rPr>
      </w:pPr>
      <w:r>
        <w:rPr>
          <w:rFonts w:hint="default" w:ascii="Tw Cen MT" w:hAnsi="Tw Cen MT" w:cs="Tw Cen MT"/>
          <w:color w:val="auto"/>
          <w:sz w:val="40"/>
          <w:szCs w:val="40"/>
          <w:rtl w:val="0"/>
        </w:rPr>
        <w:t>Why do we need it?</w:t>
      </w:r>
    </w:p>
    <w:p w14:paraId="3533147C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To keep the CPU as busy as possible (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Maximum CPU Utilization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).</w:t>
      </w:r>
    </w:p>
    <w:p w14:paraId="6F731A54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To ensure fair distribution of CPU time among all programs.</w:t>
      </w:r>
    </w:p>
    <w:p w14:paraId="0F38F2DC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To provide quick response times for user interactions.</w:t>
      </w:r>
    </w:p>
    <w:p w14:paraId="52678535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320"/>
        <w:rPr>
          <w:rFonts w:hint="default" w:ascii="Tw Cen MT" w:hAnsi="Tw Cen MT" w:cs="Tw Cen MT"/>
          <w:color w:val="auto"/>
          <w:sz w:val="40"/>
          <w:szCs w:val="40"/>
        </w:rPr>
      </w:pPr>
      <w:r>
        <w:rPr>
          <w:rFonts w:hint="default" w:ascii="Tw Cen MT" w:hAnsi="Tw Cen MT" w:cs="Tw Cen MT"/>
          <w:color w:val="auto"/>
          <w:sz w:val="40"/>
          <w:szCs w:val="40"/>
          <w:rtl w:val="0"/>
        </w:rPr>
        <w:t>The 3 Main Scheduling Queues</w:t>
      </w:r>
    </w:p>
    <w:p w14:paraId="088B3F2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As a process moves through its execution lifecycle, it stays in different queues:</w:t>
      </w:r>
    </w:p>
    <w:p w14:paraId="5A015DB4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Job Queue: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Holds all the processes in the system (stored in secondary memory / disk).</w:t>
      </w:r>
    </w:p>
    <w:p w14:paraId="24E02BC1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Ready Queue: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Holds all processes residing in main memory (RAM) that are ready and waiting to get CPU time.</w:t>
      </w:r>
    </w:p>
    <w:p w14:paraId="79607A28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Device / Wait Queue: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Holds processes that are paused because they are waiting for an I/O operation to complete (e.g., waiting for a disk file or keypress).</w:t>
      </w:r>
    </w:p>
    <w:p w14:paraId="11A6D028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320"/>
        <w:rPr>
          <w:rFonts w:hint="default" w:ascii="Tw Cen MT" w:hAnsi="Tw Cen MT" w:cs="Tw Cen MT"/>
          <w:color w:val="auto"/>
          <w:sz w:val="44"/>
          <w:szCs w:val="44"/>
        </w:rPr>
      </w:pPr>
      <w:r>
        <w:rPr>
          <w:rFonts w:hint="default" w:ascii="Tw Cen MT" w:hAnsi="Tw Cen MT" w:cs="Tw Cen MT"/>
          <w:color w:val="auto"/>
          <w:sz w:val="44"/>
          <w:szCs w:val="44"/>
          <w:rtl w:val="0"/>
        </w:rPr>
        <w:t>Types of Schedulers</w:t>
      </w:r>
    </w:p>
    <w:p w14:paraId="3EAC01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Schedulers are specialized OS modules responsible for moving processes between queues and states. There are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3 main types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:</w:t>
      </w:r>
    </w:p>
    <w:p w14:paraId="3E040BC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40"/>
        <w:ind w:left="0" w:right="0" w:firstLine="0"/>
        <w:rPr>
          <w:rFonts w:hint="default" w:ascii="Tw Cen MT" w:hAnsi="Tw Cen MT" w:eastAsia="Courier" w:cs="Tw Cen MT"/>
          <w:color w:val="auto"/>
          <w:sz w:val="28"/>
          <w:szCs w:val="28"/>
        </w:rPr>
      </w:pPr>
      <w:r>
        <w:rPr>
          <w:rFonts w:hint="default" w:ascii="Tw Cen MT" w:hAnsi="Tw Cen MT" w:eastAsia="Courier" w:cs="Tw Cen MT"/>
          <w:color w:val="auto"/>
          <w:sz w:val="28"/>
          <w:szCs w:val="28"/>
          <w:rtl w:val="0"/>
        </w:rPr>
        <w:t>[ Disk / Job Queue ] ──(Long-Term Scheduler)──&gt; [ RAM / Ready Queue ] ──(Short-Term Scheduler)──&gt; [ CPU ]</w:t>
      </w:r>
      <w:r>
        <w:rPr>
          <w:rFonts w:hint="default" w:ascii="Tw Cen MT" w:hAnsi="Tw Cen MT" w:eastAsia="Courier" w:cs="Tw Cen MT"/>
          <w:color w:val="auto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color w:val="auto"/>
          <w:sz w:val="28"/>
          <w:szCs w:val="28"/>
          <w:rtl w:val="0"/>
        </w:rPr>
        <w:t xml:space="preserve">                             ▲                              │</w:t>
      </w:r>
      <w:r>
        <w:rPr>
          <w:rFonts w:hint="default" w:ascii="Tw Cen MT" w:hAnsi="Tw Cen MT" w:eastAsia="Courier" w:cs="Tw Cen MT"/>
          <w:color w:val="auto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color w:val="auto"/>
          <w:sz w:val="28"/>
          <w:szCs w:val="28"/>
          <w:rtl w:val="0"/>
        </w:rPr>
        <w:t xml:space="preserve">                             └────(Medium-Term Scheduler)───┘</w:t>
      </w:r>
      <w:r>
        <w:rPr>
          <w:rFonts w:hint="default" w:ascii="Tw Cen MT" w:hAnsi="Tw Cen MT" w:eastAsia="Courier" w:cs="Tw Cen MT"/>
          <w:color w:val="auto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color w:val="auto"/>
          <w:sz w:val="28"/>
          <w:szCs w:val="28"/>
          <w:rtl w:val="0"/>
        </w:rPr>
        <w:t xml:space="preserve">                                   (Swapping In / Out)</w:t>
      </w:r>
      <w:r>
        <w:rPr>
          <w:rFonts w:hint="default" w:ascii="Tw Cen MT" w:hAnsi="Tw Cen MT" w:eastAsia="Courier" w:cs="Tw Cen MT"/>
          <w:color w:val="auto"/>
          <w:sz w:val="28"/>
          <w:szCs w:val="28"/>
          <w:rtl w:val="0"/>
        </w:rPr>
        <w:br w:type="textWrapping"/>
      </w:r>
    </w:p>
    <w:p w14:paraId="0E71F513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/>
        <w:rPr>
          <w:rFonts w:hint="default" w:ascii="Tw Cen MT" w:hAnsi="Tw Cen MT" w:cs="Tw Cen MT"/>
          <w:color w:val="auto"/>
          <w:sz w:val="40"/>
          <w:szCs w:val="40"/>
        </w:rPr>
      </w:pPr>
      <w:r>
        <w:rPr>
          <w:rFonts w:hint="default" w:ascii="Tw Cen MT" w:hAnsi="Tw Cen MT" w:cs="Tw Cen MT"/>
          <w:color w:val="auto"/>
          <w:sz w:val="40"/>
          <w:szCs w:val="40"/>
          <w:rtl w:val="0"/>
        </w:rPr>
        <w:t>1. Long-Term Scheduler (Job Scheduler)</w:t>
      </w:r>
    </w:p>
    <w:p w14:paraId="465E33F4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color w:val="FF0000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What it does: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Selects processes 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from the disk (Job Queue) and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 loads them into RAM (Ready Queue).</w:t>
      </w:r>
    </w:p>
    <w:p w14:paraId="55A588D3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Speed: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Slowest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(runs every few seconds or minutes).</w:t>
      </w:r>
    </w:p>
    <w:p w14:paraId="18152C5E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Key Role: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Controls the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Degree of Multiprogramming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(the total number of processes allowed in RAM at the same time). It tries to maintain a balanced mix of CPU-bound and I/O-bound processes.</w:t>
      </w:r>
    </w:p>
    <w:p w14:paraId="68B96AB2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Tw Cen MT" w:hAnsi="Tw Cen MT" w:cs="Tw Cen MT"/>
          <w:color w:val="auto"/>
          <w:sz w:val="40"/>
          <w:szCs w:val="40"/>
        </w:rPr>
      </w:pPr>
      <w:r>
        <w:rPr>
          <w:rFonts w:hint="default" w:ascii="Tw Cen MT" w:hAnsi="Tw Cen MT" w:cs="Tw Cen MT"/>
          <w:color w:val="auto"/>
          <w:sz w:val="40"/>
          <w:szCs w:val="40"/>
          <w:rtl w:val="0"/>
        </w:rPr>
        <w:t>2. Short-Term Scheduler (CPU Scheduler)</w:t>
      </w:r>
    </w:p>
    <w:p w14:paraId="3A0E7D9D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color w:val="FF0000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What it does: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Picks one process 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from RAM (Ready Queue) and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>allocates the CPU to it for execution.</w:t>
      </w:r>
    </w:p>
    <w:p w14:paraId="53C35099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Speed: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Fastest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(runs constantly, in milliseconds/microseconds).</w:t>
      </w:r>
    </w:p>
    <w:p w14:paraId="50392C8F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Key Role: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Ensures smooth multitasking so the system feels responsive to user interactions.</w:t>
      </w:r>
    </w:p>
    <w:p w14:paraId="5925B719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Tw Cen MT" w:hAnsi="Tw Cen MT" w:cs="Tw Cen MT"/>
          <w:color w:val="auto"/>
          <w:sz w:val="40"/>
          <w:szCs w:val="40"/>
        </w:rPr>
      </w:pPr>
      <w:r>
        <w:rPr>
          <w:rFonts w:hint="default" w:ascii="Tw Cen MT" w:hAnsi="Tw Cen MT" w:cs="Tw Cen MT"/>
          <w:color w:val="auto"/>
          <w:sz w:val="40"/>
          <w:szCs w:val="40"/>
          <w:rtl w:val="0"/>
        </w:rPr>
        <w:t>3. Medium-Term Scheduler (Swapper)</w:t>
      </w:r>
    </w:p>
    <w:p w14:paraId="5A9602DE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What it does: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Removes processes from RAM to secondary disk (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Swapping OUT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) when memory becomes full, and brings them back later (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Swapping IN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).</w:t>
      </w:r>
    </w:p>
    <w:p w14:paraId="303E6852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Speed: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Medium speed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.</w:t>
      </w:r>
    </w:p>
    <w:p w14:paraId="1F6C04EB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Key Role: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Reduces the degree of multiprogramming to free up RAM when the system is heavily loaded, preventing memory bottlenecks.</w:t>
      </w:r>
    </w:p>
    <w:p w14:paraId="35BAA0BD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Tw Cen MT" w:hAnsi="Tw Cen MT" w:cs="Tw Cen MT"/>
          <w:color w:val="auto"/>
          <w:sz w:val="36"/>
          <w:szCs w:val="36"/>
        </w:rPr>
      </w:pPr>
      <w:r>
        <w:rPr>
          <w:rFonts w:hint="default" w:ascii="Tw Cen MT" w:hAnsi="Tw Cen MT" w:cs="Tw Cen MT"/>
          <w:color w:val="auto"/>
          <w:sz w:val="36"/>
          <w:szCs w:val="36"/>
          <w:rtl w:val="0"/>
        </w:rPr>
        <w:t>Summary Comparison Table</w:t>
      </w:r>
    </w:p>
    <w:p w14:paraId="30954FD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</w:p>
    <w:tbl>
      <w:tblPr>
        <w:tblStyle w:val="17"/>
        <w:tblW w:w="9360" w:type="dxa"/>
        <w:tblInd w:w="0" w:type="dxa"/>
        <w:tblBorders>
          <w:top w:val="single" w:color="DCDCDC" w:sz="6" w:space="0"/>
          <w:left w:val="single" w:color="DCDCDC" w:sz="6" w:space="0"/>
          <w:bottom w:val="single" w:color="DCDCDC" w:sz="6" w:space="0"/>
          <w:right w:val="single" w:color="DCDCDC" w:sz="6" w:space="0"/>
          <w:insideH w:val="single" w:color="DCDCDC" w:sz="6" w:space="0"/>
          <w:insideV w:val="single" w:color="DCDCDC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 w14:paraId="10119E67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62C8BB4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Feature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4251225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Long-Term Scheduler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4A3FC21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Short-Term Scheduler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29F7706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Medium-Term Scheduler</w:t>
            </w:r>
          </w:p>
        </w:tc>
      </w:tr>
      <w:tr w14:paraId="613F1C5D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555969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Primary Location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78C3CA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Disk to RAM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E79F2E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RAM to CPU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B066E6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RAM to Disk (Swapping)</w:t>
            </w:r>
          </w:p>
        </w:tc>
      </w:tr>
      <w:tr w14:paraId="4AE45C06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8C9D54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Speed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3F6B36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Very Slow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F6011B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Extremely Fast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62F10B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Medium</w:t>
            </w:r>
          </w:p>
        </w:tc>
      </w:tr>
      <w:tr w14:paraId="0E388806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60C460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Main Objective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B0EE6B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Controls Degree of Multiprogramming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9BB9C0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Selects process for execution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838DF3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Frees up RAM space</w:t>
            </w:r>
          </w:p>
        </w:tc>
      </w:tr>
      <w:tr w14:paraId="63ED6355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39B74B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Frequency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5E0E49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Less frequent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D14E74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Very frequent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4B3BE1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Intermediate</w:t>
            </w:r>
          </w:p>
        </w:tc>
      </w:tr>
    </w:tbl>
    <w:p w14:paraId="75F8DBC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</w:p>
    <w:p w14:paraId="3949A579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rPr>
          <w:rFonts w:hint="default" w:ascii="Tw Cen MT" w:hAnsi="Tw Cen MT" w:cs="Tw Cen MT"/>
          <w:color w:val="auto"/>
          <w:sz w:val="44"/>
          <w:szCs w:val="44"/>
          <w:rtl w:val="0"/>
        </w:rPr>
      </w:pPr>
    </w:p>
    <w:p w14:paraId="49F703B9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rPr>
          <w:rFonts w:hint="default" w:ascii="Tw Cen MT" w:hAnsi="Tw Cen MT" w:cs="Tw Cen MT"/>
          <w:color w:val="FF0000"/>
          <w:sz w:val="40"/>
          <w:szCs w:val="40"/>
        </w:rPr>
      </w:pPr>
      <w:r>
        <w:rPr>
          <w:rFonts w:hint="default" w:ascii="Tw Cen MT" w:hAnsi="Tw Cen MT" w:cs="Tw Cen MT"/>
          <w:color w:val="auto"/>
          <w:sz w:val="40"/>
          <w:szCs w:val="40"/>
          <w:rtl w:val="0"/>
        </w:rPr>
        <w:t>Process Creation</w:t>
      </w:r>
    </w:p>
    <w:p w14:paraId="781C2B5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>Process creation occurs when a parent process creates new child processes.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This forms a tree structure of processes (a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process tree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).</w:t>
      </w:r>
    </w:p>
    <w:p w14:paraId="7894017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40"/>
        <w:ind w:left="0" w:right="0" w:firstLine="0"/>
        <w:rPr>
          <w:rFonts w:hint="default" w:ascii="Tw Cen MT" w:hAnsi="Tw Cen MT" w:eastAsia="Courier" w:cs="Tw Cen MT"/>
          <w:color w:val="auto"/>
          <w:sz w:val="28"/>
          <w:szCs w:val="28"/>
        </w:rPr>
      </w:pPr>
      <w:r>
        <w:rPr>
          <w:rFonts w:hint="default" w:ascii="Tw Cen MT" w:hAnsi="Tw Cen MT" w:eastAsia="Courier" w:cs="Tw Cen MT"/>
          <w:color w:val="auto"/>
          <w:sz w:val="28"/>
          <w:szCs w:val="28"/>
          <w:rtl w:val="0"/>
        </w:rPr>
        <w:t xml:space="preserve">               [ Parent Process (e.g., Init / Systemd) ]</w:t>
      </w:r>
      <w:r>
        <w:rPr>
          <w:rFonts w:hint="default" w:ascii="Tw Cen MT" w:hAnsi="Tw Cen MT" w:eastAsia="Courier" w:cs="Tw Cen MT"/>
          <w:color w:val="auto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color w:val="auto"/>
          <w:sz w:val="28"/>
          <w:szCs w:val="28"/>
          <w:rtl w:val="0"/>
        </w:rPr>
        <w:t xml:space="preserve">                                 │</w:t>
      </w:r>
      <w:r>
        <w:rPr>
          <w:rFonts w:hint="default" w:ascii="Tw Cen MT" w:hAnsi="Tw Cen MT" w:eastAsia="Courier" w:cs="Tw Cen MT"/>
          <w:color w:val="auto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color w:val="auto"/>
          <w:sz w:val="28"/>
          <w:szCs w:val="28"/>
          <w:rtl w:val="0"/>
        </w:rPr>
        <w:t xml:space="preserve">           ┌─────────────────────┴─────────────────────┐</w:t>
      </w:r>
      <w:r>
        <w:rPr>
          <w:rFonts w:hint="default" w:ascii="Tw Cen MT" w:hAnsi="Tw Cen MT" w:eastAsia="Courier" w:cs="Tw Cen MT"/>
          <w:color w:val="auto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color w:val="auto"/>
          <w:sz w:val="28"/>
          <w:szCs w:val="28"/>
          <w:rtl w:val="0"/>
        </w:rPr>
        <w:t xml:space="preserve">           ▼                                           ▼</w:t>
      </w:r>
      <w:r>
        <w:rPr>
          <w:rFonts w:hint="default" w:ascii="Tw Cen MT" w:hAnsi="Tw Cen MT" w:eastAsia="Courier" w:cs="Tw Cen MT"/>
          <w:color w:val="auto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color w:val="auto"/>
          <w:sz w:val="28"/>
          <w:szCs w:val="28"/>
          <w:rtl w:val="0"/>
        </w:rPr>
        <w:t xml:space="preserve">   [ Child Process A ]                         [ Child Process B ]</w:t>
      </w:r>
      <w:r>
        <w:rPr>
          <w:rFonts w:hint="default" w:ascii="Tw Cen MT" w:hAnsi="Tw Cen MT" w:eastAsia="Courier" w:cs="Tw Cen MT"/>
          <w:color w:val="auto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color w:val="auto"/>
          <w:sz w:val="28"/>
          <w:szCs w:val="28"/>
          <w:rtl w:val="0"/>
        </w:rPr>
        <w:t xml:space="preserve">           │</w:t>
      </w:r>
      <w:r>
        <w:rPr>
          <w:rFonts w:hint="default" w:ascii="Tw Cen MT" w:hAnsi="Tw Cen MT" w:eastAsia="Courier" w:cs="Tw Cen MT"/>
          <w:color w:val="auto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color w:val="auto"/>
          <w:sz w:val="28"/>
          <w:szCs w:val="28"/>
          <w:rtl w:val="0"/>
        </w:rPr>
        <w:t xml:space="preserve">           ▼</w:t>
      </w:r>
      <w:r>
        <w:rPr>
          <w:rFonts w:hint="default" w:ascii="Tw Cen MT" w:hAnsi="Tw Cen MT" w:eastAsia="Courier" w:cs="Tw Cen MT"/>
          <w:color w:val="auto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color w:val="auto"/>
          <w:sz w:val="28"/>
          <w:szCs w:val="28"/>
          <w:rtl w:val="0"/>
        </w:rPr>
        <w:t xml:space="preserve">  [ Grandchild Process ]</w:t>
      </w:r>
      <w:r>
        <w:rPr>
          <w:rFonts w:hint="default" w:ascii="Tw Cen MT" w:hAnsi="Tw Cen MT" w:eastAsia="Courier" w:cs="Tw Cen MT"/>
          <w:color w:val="auto"/>
          <w:sz w:val="28"/>
          <w:szCs w:val="28"/>
          <w:rtl w:val="0"/>
        </w:rPr>
        <w:br w:type="textWrapping"/>
      </w:r>
    </w:p>
    <w:p w14:paraId="6232FBCE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/>
        <w:rPr>
          <w:rFonts w:hint="default" w:ascii="Tw Cen MT" w:hAnsi="Tw Cen MT" w:cs="Tw Cen MT"/>
          <w:color w:val="auto"/>
          <w:sz w:val="40"/>
          <w:szCs w:val="40"/>
        </w:rPr>
      </w:pPr>
      <w:r>
        <w:rPr>
          <w:rFonts w:hint="default" w:ascii="Tw Cen MT" w:hAnsi="Tw Cen MT" w:cs="Tw Cen MT"/>
          <w:color w:val="auto"/>
          <w:sz w:val="40"/>
          <w:szCs w:val="40"/>
          <w:rtl w:val="0"/>
        </w:rPr>
        <w:t>Key Aspects of Process Creation:</w:t>
      </w:r>
    </w:p>
    <w:p w14:paraId="251338B8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Process Identifier (PID):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Every process is assigned a unique numerical ID by the OS called a PID to track it.</w:t>
      </w:r>
    </w:p>
    <w:p w14:paraId="1073585D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Resource Sharing Modes:</w:t>
      </w:r>
    </w:p>
    <w:p w14:paraId="3B0A0EE9">
      <w:pPr>
        <w:numPr>
          <w:ilvl w:val="1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Share all: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Child gets full access to parent's memory/resources.</w:t>
      </w:r>
    </w:p>
    <w:p w14:paraId="58325D29">
      <w:pPr>
        <w:numPr>
          <w:ilvl w:val="1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Share subset: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Child gets a fraction of parent's resources.</w:t>
      </w:r>
    </w:p>
    <w:p w14:paraId="2D214B8E">
      <w:pPr>
        <w:numPr>
          <w:ilvl w:val="1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Share no resources: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Child gets entirely new, isolated resources allocated from the OS.</w:t>
      </w:r>
    </w:p>
    <w:p w14:paraId="1274ED26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Execution Options:</w:t>
      </w:r>
    </w:p>
    <w:p w14:paraId="4A26B14F">
      <w:pPr>
        <w:numPr>
          <w:ilvl w:val="1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Concurrent Execution: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Parent continues executing at the same time as the child.</w:t>
      </w:r>
    </w:p>
    <w:p w14:paraId="61CB4722">
      <w:pPr>
        <w:numPr>
          <w:ilvl w:val="1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Sequential Execution: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Parent pauses/waits until the child process completes its task.</w:t>
      </w:r>
    </w:p>
    <w:p w14:paraId="5B7B68B0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Address Space:</w:t>
      </w:r>
    </w:p>
    <w:p w14:paraId="7CA20485">
      <w:pPr>
        <w:numPr>
          <w:ilvl w:val="1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Child process can either be a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duplicate of the parent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(same program and data) OR</w:t>
      </w:r>
    </w:p>
    <w:p w14:paraId="26B0CEDA">
      <w:pPr>
        <w:numPr>
          <w:ilvl w:val="1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Child process has a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completely new program loaded into it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.</w:t>
      </w:r>
    </w:p>
    <w:p w14:paraId="15F5E114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Tw Cen MT" w:hAnsi="Tw Cen MT" w:cs="Tw Cen MT"/>
          <w:color w:val="auto"/>
          <w:sz w:val="40"/>
          <w:szCs w:val="40"/>
        </w:rPr>
      </w:pPr>
      <w:r>
        <w:rPr>
          <w:rFonts w:hint="default" w:ascii="Tw Cen MT" w:hAnsi="Tw Cen MT" w:cs="Tw Cen MT"/>
          <w:color w:val="auto"/>
          <w:sz w:val="40"/>
          <w:szCs w:val="40"/>
          <w:rtl w:val="0"/>
        </w:rPr>
        <w:t>How OS Systems Create Processes (Examples):</w:t>
      </w:r>
    </w:p>
    <w:p w14:paraId="1B029912">
      <w:pPr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UNIX/Linux:</w:t>
      </w:r>
    </w:p>
    <w:p w14:paraId="3349A3CA">
      <w:pPr>
        <w:numPr>
          <w:ilvl w:val="1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fork() system call creates an exact clone (child) of the calling process.</w:t>
      </w:r>
    </w:p>
    <w:p w14:paraId="4E69F230">
      <w:pPr>
        <w:numPr>
          <w:ilvl w:val="1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exec() system call is then used to load and execute a new program inside that child process space.</w:t>
      </w:r>
    </w:p>
    <w:p w14:paraId="33EC7BA0">
      <w:pPr>
        <w:numPr>
          <w:ilvl w:val="1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wait() system call allows the parent to halt until the child finishes.</w:t>
      </w:r>
    </w:p>
    <w:p w14:paraId="0FE1B769">
      <w:pPr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Windows:</w:t>
      </w:r>
    </w:p>
    <w:p w14:paraId="1AEA56CD">
      <w:pPr>
        <w:numPr>
          <w:ilvl w:val="1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Uses CreateProcess(), which combines both creating the process and loading the new program into it in a single step.</w:t>
      </w:r>
    </w:p>
    <w:p w14:paraId="5D3AE10C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320"/>
        <w:rPr>
          <w:rFonts w:hint="default" w:ascii="Tw Cen MT" w:hAnsi="Tw Cen MT" w:cs="Tw Cen MT"/>
          <w:color w:val="auto"/>
          <w:sz w:val="40"/>
          <w:szCs w:val="40"/>
        </w:rPr>
      </w:pPr>
      <w:r>
        <w:rPr>
          <w:rFonts w:hint="default" w:ascii="Tw Cen MT" w:hAnsi="Tw Cen MT" w:cs="Tw Cen MT"/>
          <w:color w:val="auto"/>
          <w:sz w:val="40"/>
          <w:szCs w:val="40"/>
          <w:rtl w:val="0"/>
        </w:rPr>
        <w:t>Process Termination</w:t>
      </w:r>
    </w:p>
    <w:p w14:paraId="1C61BCD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Process termination happens when a process finishes running its last statement, or when it is forcibly killed by the OS or its parent process.</w:t>
      </w:r>
    </w:p>
    <w:p w14:paraId="7899BAA3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/>
        <w:rPr>
          <w:rFonts w:hint="default" w:ascii="Tw Cen MT" w:hAnsi="Tw Cen MT" w:cs="Tw Cen MT"/>
          <w:color w:val="auto"/>
          <w:sz w:val="36"/>
          <w:szCs w:val="36"/>
        </w:rPr>
      </w:pPr>
      <w:r>
        <w:rPr>
          <w:rFonts w:hint="default" w:ascii="Tw Cen MT" w:hAnsi="Tw Cen MT" w:cs="Tw Cen MT"/>
          <w:color w:val="auto"/>
          <w:sz w:val="36"/>
          <w:szCs w:val="36"/>
          <w:rtl w:val="0"/>
        </w:rPr>
        <w:t>Types of Termination:</w:t>
      </w:r>
    </w:p>
    <w:p w14:paraId="78AAF4F5">
      <w:pPr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Normal Termination:</w:t>
      </w:r>
    </w:p>
    <w:p w14:paraId="475B1127">
      <w:pPr>
        <w:numPr>
          <w:ilvl w:val="1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Process finishes its job and calls the exit() system call.</w:t>
      </w:r>
    </w:p>
    <w:p w14:paraId="35620088">
      <w:pPr>
        <w:numPr>
          <w:ilvl w:val="1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It returns status data back to its parent (if parent was waiting using wait()) and asks the OS to deallocate its memory, files, and resources.</w:t>
      </w:r>
    </w:p>
    <w:p w14:paraId="7832A42A">
      <w:pPr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Abnormal / Forced Termination (Cascading Termination):</w:t>
      </w:r>
    </w:p>
    <w:p w14:paraId="2BEF7A73">
      <w:pPr>
        <w:numPr>
          <w:ilvl w:val="1"/>
          <w:numId w:val="1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A parent process can forcibly kill (abort()) a child process if:</w:t>
      </w:r>
    </w:p>
    <w:p w14:paraId="61DA9CE0">
      <w:pPr>
        <w:numPr>
          <w:ilvl w:val="2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8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Child exceeds allocated resources (e.g., CPU, RAM limits).</w:t>
      </w:r>
    </w:p>
    <w:p w14:paraId="4179FBFB">
      <w:pPr>
        <w:numPr>
          <w:ilvl w:val="2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8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The task assigned to the child is no longer needed.</w:t>
      </w:r>
    </w:p>
    <w:p w14:paraId="558A6174">
      <w:pPr>
        <w:numPr>
          <w:ilvl w:val="2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8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The parent process itself is exiting, and the OS doesn't allow a child to run without a parent.</w:t>
      </w:r>
    </w:p>
    <w:p w14:paraId="70A5CC64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Tw Cen MT" w:hAnsi="Tw Cen MT" w:cs="Tw Cen MT"/>
          <w:color w:val="auto"/>
          <w:sz w:val="36"/>
          <w:szCs w:val="36"/>
        </w:rPr>
      </w:pPr>
      <w:r>
        <w:rPr>
          <w:rFonts w:hint="default" w:ascii="Tw Cen MT" w:hAnsi="Tw Cen MT" w:cs="Tw Cen MT"/>
          <w:color w:val="auto"/>
          <w:sz w:val="36"/>
          <w:szCs w:val="36"/>
          <w:rtl w:val="0"/>
        </w:rPr>
        <w:t>Special Process Conditions:</w:t>
      </w:r>
    </w:p>
    <w:p w14:paraId="4B983B67">
      <w:pPr>
        <w:numPr>
          <w:ilvl w:val="0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color w:val="FF0000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FF0000"/>
          <w:sz w:val="28"/>
          <w:szCs w:val="28"/>
          <w:rtl w:val="0"/>
        </w:rPr>
        <w:t>Zombie Process:</w:t>
      </w:r>
    </w:p>
    <w:p w14:paraId="1B3FA80F">
      <w:pPr>
        <w:numPr>
          <w:ilvl w:val="1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>A process that has finished execution (called exit()),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but its parent has not yet called wait() to read its exit status.</w:t>
      </w:r>
    </w:p>
    <w:p w14:paraId="3FF2123B">
      <w:pPr>
        <w:numPr>
          <w:ilvl w:val="1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It occupies no memory,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>but its entry still remains in the OS Process Table.</w:t>
      </w:r>
    </w:p>
    <w:p w14:paraId="60C8193A">
      <w:pPr>
        <w:numPr>
          <w:ilvl w:val="0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Orphan Process:</w:t>
      </w:r>
    </w:p>
    <w:p w14:paraId="19A8BE7E">
      <w:pPr>
        <w:numPr>
          <w:ilvl w:val="1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A running child process whose parent process has terminated or crashed without waiting for the child.</w:t>
      </w:r>
    </w:p>
    <w:p w14:paraId="1914C41D">
      <w:pPr>
        <w:numPr>
          <w:ilvl w:val="1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The OS automatically handles orphan processes by adopting them into a top-level system process (like init or systemd).</w:t>
      </w:r>
    </w:p>
    <w:p w14:paraId="25D329C0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Tw Cen MT" w:hAnsi="Tw Cen MT" w:cs="Tw Cen MT"/>
          <w:color w:val="auto"/>
          <w:sz w:val="36"/>
          <w:szCs w:val="36"/>
        </w:rPr>
      </w:pPr>
      <w:r>
        <w:rPr>
          <w:rFonts w:hint="default" w:ascii="Tw Cen MT" w:hAnsi="Tw Cen MT" w:cs="Tw Cen MT"/>
          <w:color w:val="auto"/>
          <w:sz w:val="36"/>
          <w:szCs w:val="36"/>
          <w:rtl w:val="0"/>
        </w:rPr>
        <w:t>Summary Table</w:t>
      </w:r>
    </w:p>
    <w:p w14:paraId="220AC0C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</w:p>
    <w:tbl>
      <w:tblPr>
        <w:tblStyle w:val="18"/>
        <w:tblW w:w="9360" w:type="dxa"/>
        <w:tblInd w:w="0" w:type="dxa"/>
        <w:tblBorders>
          <w:top w:val="single" w:color="DCDCDC" w:sz="6" w:space="0"/>
          <w:left w:val="single" w:color="DCDCDC" w:sz="6" w:space="0"/>
          <w:bottom w:val="single" w:color="DCDCDC" w:sz="6" w:space="0"/>
          <w:right w:val="single" w:color="DCDCDC" w:sz="6" w:space="0"/>
          <w:insideH w:val="single" w:color="DCDCDC" w:sz="6" w:space="0"/>
          <w:insideV w:val="single" w:color="DCDCDC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698CC088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75F8B31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Operation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20F701A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Main Purpose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79412DA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Key System Calls / Concepts</w:t>
            </w:r>
          </w:p>
        </w:tc>
      </w:tr>
      <w:tr w14:paraId="4C19C796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1E4E7A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Creation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ED48D8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Spawns child processes to perform concurrent tasks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2709CB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fork(), exec(), CreateProcess(), PID assignment</w:t>
            </w:r>
          </w:p>
        </w:tc>
      </w:tr>
      <w:tr w14:paraId="06480926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773F1C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Termination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D743EF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Reclaims memory and system resources when a task completes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5A868D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exit(), abort(), wait()</w:t>
            </w:r>
          </w:p>
        </w:tc>
      </w:tr>
      <w:tr w14:paraId="5DA5F00B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D322C3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Special States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5B6DAB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Handles cleanup and lifecycle edges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93F7FA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Zombie Process, Orphan Process</w:t>
            </w:r>
          </w:p>
        </w:tc>
      </w:tr>
    </w:tbl>
    <w:p w14:paraId="10BD3BD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320"/>
        <w:ind w:left="0" w:right="0" w:firstLine="0"/>
        <w:rPr>
          <w:rFonts w:hint="default" w:ascii="Tw Cen MT" w:hAnsi="Tw Cen MT" w:cs="Tw Cen MT"/>
          <w:b/>
          <w:bCs/>
          <w:sz w:val="28"/>
          <w:szCs w:val="28"/>
          <w:rtl w:val="0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 xml:space="preserve"> </w:t>
      </w:r>
    </w:p>
    <w:p w14:paraId="0000027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Operations on a Process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An operating system doesn't just run programs; it manages their entire lifecycle. The two most fundamental operations are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Creation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(spawning a new process using system calls like fork()) and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Termination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(finishing or killing a process using exit()). Beyond birth and death, the OS also handles suspending a process, resuming it, and changing its scheduling priority.</w:t>
      </w:r>
    </w:p>
    <w:p w14:paraId="0000027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color w:val="FF0000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Inter-Process Communication (IPC)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Normally, processes run in isolated memory bubbles for security—Process A cannot peek into Process B's private data.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IPC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is the collection of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>mechanisms provided by the operating system that allows these isolated processes to talk to each other and safely exchange data.</w:t>
      </w:r>
    </w:p>
    <w:p w14:paraId="0000027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b/>
          <w:bCs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Why IPC is Necessary (and Its Advantages)</w:t>
      </w:r>
    </w:p>
    <w:p w14:paraId="0000027E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Information Sharing: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Multiple applications often need access to the same data at the same time (e.g., a web browser passing data from a main window to an extension process).</w:t>
      </w:r>
    </w:p>
    <w:p w14:paraId="0000027F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Achieving Modularity: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Instead of writing one giant, monolithic program, developers break systems down into smaller, specialized processes that each handle a single job and cooperate.</w:t>
      </w:r>
    </w:p>
    <w:p w14:paraId="00000280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Faster Execution (Concurrency):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Splitting a heavy task across multiple processes allows the operating system to run them simultaneously across different CPU cores, speeding things up.</w:t>
      </w:r>
    </w:p>
    <w:p w14:paraId="00000281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User Convenience: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It allows users to run multiple independent applications smoothly at the same time, letting them interact and pass data seamlessly in the background.</w:t>
      </w:r>
    </w:p>
    <w:p w14:paraId="0000028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2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FF0000"/>
          <w:sz w:val="28"/>
          <w:szCs w:val="28"/>
          <w:rtl w:val="0"/>
        </w:rPr>
        <w:t>Synchronization in IPC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When multiple processes share data or resources, they can easily step on each other's toes and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>corrupt data (known as a race condition).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Synchronization tools act as traffic lights to keep everything orderly:</w:t>
      </w:r>
    </w:p>
    <w:p w14:paraId="00000283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FF0000"/>
          <w:sz w:val="28"/>
          <w:szCs w:val="28"/>
          <w:rtl w:val="0"/>
        </w:rPr>
        <w:t>Mutual Exclusion (Mutex)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Ensures that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only </w:t>
      </w:r>
      <w:r>
        <w:rPr>
          <w:rFonts w:hint="default" w:ascii="Tw Cen MT" w:hAnsi="Tw Cen MT" w:cs="Tw Cen MT"/>
          <w:i/>
          <w:iCs/>
          <w:color w:val="FF0000"/>
          <w:sz w:val="28"/>
          <w:szCs w:val="28"/>
          <w:rtl w:val="0"/>
        </w:rPr>
        <w:t>one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 process can access a shared resource at any given moment.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If Process A is writing to a shared file, the mutex locks out Process B until A is finished.</w:t>
      </w:r>
    </w:p>
    <w:p w14:paraId="00000284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color w:val="FF0000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FF0000"/>
          <w:sz w:val="28"/>
          <w:szCs w:val="28"/>
          <w:rtl w:val="0"/>
        </w:rPr>
        <w:t>Semaphore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A signaling mechanism that uses an integer counter. Think of it like a club bouncer holding a specific number of entry passes.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 If passes are available, processes enter; if the count hits zero, processes must wait until someone leaves and releases a pass.</w:t>
      </w:r>
    </w:p>
    <w:p w14:paraId="00000285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FF0000"/>
          <w:sz w:val="28"/>
          <w:szCs w:val="28"/>
          <w:rtl w:val="0"/>
        </w:rPr>
        <w:t>Barrier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A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>synchronization checkpoint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for a group of processes.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No process is allowed 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to move past the barrier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until </w:t>
      </w:r>
      <w:r>
        <w:rPr>
          <w:rFonts w:hint="default" w:ascii="Tw Cen MT" w:hAnsi="Tw Cen MT" w:cs="Tw Cen MT"/>
          <w:i/>
          <w:iCs/>
          <w:color w:val="FF0000"/>
          <w:sz w:val="28"/>
          <w:szCs w:val="28"/>
          <w:rtl w:val="0"/>
        </w:rPr>
        <w:t>every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 process in the group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has arrived at it.</w:t>
      </w:r>
    </w:p>
    <w:p w14:paraId="00000286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FF0000"/>
          <w:sz w:val="28"/>
          <w:szCs w:val="28"/>
          <w:rtl w:val="0"/>
        </w:rPr>
        <w:t>Spinlock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A low-level lock where a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>waiting process continuously loops ("spins") checking if the lock has opened, rather than going to sleep</w:t>
      </w:r>
      <w:r>
        <w:rPr>
          <w:rFonts w:hint="default" w:ascii="Tw Cen MT" w:hAnsi="Tw Cen MT" w:cs="Tw Cen MT"/>
          <w:sz w:val="28"/>
          <w:szCs w:val="28"/>
          <w:rtl w:val="0"/>
        </w:rPr>
        <w:t>. This is efficient only when the wait time is expected to be extremely short.</w:t>
      </w:r>
    </w:p>
    <w:p w14:paraId="0000028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8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i/>
          <w:iCs/>
          <w:color w:val="808080"/>
          <w:sz w:val="28"/>
          <w:szCs w:val="28"/>
        </w:rPr>
      </w:pPr>
    </w:p>
    <w:p w14:paraId="0000028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Implementing IPC (Inter-Process Communication)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Operating systems implement IPC using two core architectural models:</w:t>
      </w:r>
    </w:p>
    <w:p w14:paraId="0000028A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Shared Memory: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The OS maps a common block of physical memory into the address spaces of two or more processes. Communication is fast because data doesn't cross back and forth through the kernel—processes read/write directly to memory.</w:t>
      </w:r>
    </w:p>
    <w:p w14:paraId="0000028B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Message Passing: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Processes exchange data packets without sharing a memory space. Every message is sent through the OS kernel using system calls like send() and receive().</w:t>
      </w:r>
    </w:p>
    <w:p w14:paraId="0000028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2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Message Sharing (Message Passing) &amp; Its Advantages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In message passing, communication happens through fixed- or variable-sized messages via direct or indirect communication (e.g., mailboxes/queues).</w:t>
      </w:r>
    </w:p>
    <w:p w14:paraId="0000028D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Easier to Implement: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No complex locking code is required from the developer since the OS manages the delivery queue.</w:t>
      </w:r>
    </w:p>
    <w:p w14:paraId="0000028E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Safer across Networks: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Works seamlessly across distributed networks (different machines), whereas shared memory is usually limited to a single physical machine.</w:t>
      </w:r>
    </w:p>
    <w:p w14:paraId="0000028F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No Synchronization Overhead for Memory: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Avoids conflict over shared memory locations because processes don't share address space.</w:t>
      </w:r>
    </w:p>
    <w:p w14:paraId="0000029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2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Synchronization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Synchronization coordinates execution order between processes or threads so they share data safely without encountering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race conditions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(where the output depends unpredictably on who finishes first).</w:t>
      </w:r>
    </w:p>
    <w:p w14:paraId="00000291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Blocking (Synchronous):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The sender or receiver waits until the message transaction completes.</w:t>
      </w:r>
    </w:p>
    <w:p w14:paraId="00000292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Non-Blocking (Asynchronous):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The process drops the message/request and immediately continues running without waiting.</w:t>
      </w:r>
    </w:p>
    <w:p w14:paraId="0000029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2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Threads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A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thread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is the smallest unit of execution within a process, often called a </w:t>
      </w:r>
      <w:r>
        <w:rPr>
          <w:rFonts w:hint="default" w:ascii="Tw Cen MT" w:hAnsi="Tw Cen MT" w:cs="Tw Cen MT"/>
          <w:i/>
          <w:iCs/>
          <w:sz w:val="28"/>
          <w:szCs w:val="28"/>
          <w:rtl w:val="0"/>
        </w:rPr>
        <w:t>lightweight process</w:t>
      </w:r>
      <w:r>
        <w:rPr>
          <w:rFonts w:hint="default" w:ascii="Tw Cen MT" w:hAnsi="Tw Cen MT" w:cs="Tw Cen MT"/>
          <w:sz w:val="28"/>
          <w:szCs w:val="28"/>
          <w:rtl w:val="0"/>
        </w:rPr>
        <w:t>.</w:t>
      </w:r>
    </w:p>
    <w:p w14:paraId="00000294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Process vs. Thread: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A process owns resources (memory space, open files).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Threads live </w:t>
      </w:r>
      <w:r>
        <w:rPr>
          <w:rFonts w:hint="default" w:ascii="Tw Cen MT" w:hAnsi="Tw Cen MT" w:cs="Tw Cen MT"/>
          <w:i/>
          <w:iCs/>
          <w:color w:val="FF0000"/>
          <w:sz w:val="28"/>
          <w:szCs w:val="28"/>
          <w:rtl w:val="0"/>
        </w:rPr>
        <w:t>inside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 a process and share its memory space, code, and global variables,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but each thread keeps its own register set, stack, and program counter.</w:t>
      </w:r>
    </w:p>
    <w:p w14:paraId="00000295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color w:val="FF0000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FF0000"/>
          <w:sz w:val="28"/>
          <w:szCs w:val="28"/>
          <w:rtl w:val="0"/>
        </w:rPr>
        <w:t>Why Threads?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 Switching between threads within the same process takes far less CPU effort than context-switching between separate processes.</w:t>
      </w:r>
    </w:p>
    <w:p w14:paraId="0000029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2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The Producer-Consumer Problem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A classic operating system scenario that illustrates synchronization challenges with shared buffers.</w:t>
      </w:r>
    </w:p>
    <w:p w14:paraId="00000297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color w:val="FF0000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</w:rPr>
        <w:drawing>
          <wp:inline distT="19050" distB="19050" distL="19050" distR="19050">
            <wp:extent cx="6286500" cy="3143250"/>
            <wp:effectExtent l="0" t="0" r="0" b="635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The Setup: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A </w:t>
      </w:r>
      <w:r>
        <w:rPr>
          <w:rFonts w:hint="default" w:ascii="Tw Cen MT" w:hAnsi="Tw Cen MT" w:cs="Tw Cen MT"/>
          <w:b/>
          <w:bCs/>
          <w:color w:val="FF0000"/>
          <w:sz w:val="28"/>
          <w:szCs w:val="28"/>
          <w:rtl w:val="0"/>
        </w:rPr>
        <w:t>Producer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sz w:val="28"/>
          <w:szCs w:val="28"/>
          <w:rtl w:val="0"/>
        </w:rPr>
        <w:t>process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 creates data items and places them into a shared buffer.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A </w:t>
      </w:r>
      <w:r>
        <w:rPr>
          <w:rFonts w:hint="default" w:ascii="Tw Cen MT" w:hAnsi="Tw Cen MT" w:cs="Tw Cen MT"/>
          <w:b/>
          <w:bCs/>
          <w:color w:val="FF0000"/>
          <w:sz w:val="28"/>
          <w:szCs w:val="28"/>
          <w:rtl w:val="0"/>
        </w:rPr>
        <w:t>Consumer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process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>removes items from the buffer and processes them.</w:t>
      </w:r>
    </w:p>
    <w:p w14:paraId="00000298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The Problem:</w:t>
      </w:r>
    </w:p>
    <w:p w14:paraId="00000299">
      <w:pPr>
        <w:numPr>
          <w:ilvl w:val="1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If the buffer is full, the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Producer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must stop writing until space frees up.</w:t>
      </w:r>
    </w:p>
    <w:p w14:paraId="0000029A">
      <w:pPr>
        <w:numPr>
          <w:ilvl w:val="1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If the buffer is empty, the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Consumer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must stop reading until new data arrives.</w:t>
      </w:r>
    </w:p>
    <w:p w14:paraId="0000029B">
      <w:pPr>
        <w:numPr>
          <w:ilvl w:val="1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color w:val="FF0000"/>
          <w:sz w:val="28"/>
          <w:szCs w:val="28"/>
        </w:rPr>
      </w:pP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>Both must access the buffer without causing race conditions.</w:t>
      </w:r>
    </w:p>
    <w:p w14:paraId="0000029C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The Solution: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Managed using synchronization primitives:</w:t>
      </w:r>
    </w:p>
    <w:p w14:paraId="0000029D">
      <w:pPr>
        <w:numPr>
          <w:ilvl w:val="1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A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Mutex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lock to grant exclusive access to the buffer.</w:t>
      </w:r>
    </w:p>
    <w:p w14:paraId="0000029E">
      <w:pPr>
        <w:numPr>
          <w:ilvl w:val="1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Two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Semaphores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(empty and full) to track available slots and trigger wait/signal operations when the buffer reaches its limits.</w:t>
      </w:r>
    </w:p>
    <w:p w14:paraId="0000029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A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</w:p>
    <w:p w14:paraId="000002A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FF0000"/>
          <w:sz w:val="28"/>
          <w:szCs w:val="28"/>
          <w:rtl w:val="0"/>
        </w:rPr>
        <w:t>Deadlock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A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deadlock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is a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state 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in an operating system where a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set of processes are permanently blocked </w:t>
      </w:r>
      <w:r>
        <w:rPr>
          <w:rFonts w:hint="default" w:ascii="Tw Cen MT" w:hAnsi="Tw Cen MT" w:cs="Tw Cen MT"/>
          <w:sz w:val="28"/>
          <w:szCs w:val="28"/>
          <w:rtl w:val="0"/>
        </w:rPr>
        <w:t>because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 each process holds a resource that another process needs, and is waiting for a resource held by another.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It results in a complete standstill where no process can proceed.</w:t>
      </w:r>
    </w:p>
    <w:p w14:paraId="000002A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FF0000"/>
          <w:sz w:val="28"/>
          <w:szCs w:val="28"/>
          <w:rtl w:val="0"/>
        </w:rPr>
        <w:t>Necessary Conditions for Deadlock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For a deadlock to occur, all four of the following conditions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must hold simultaneously</w:t>
      </w:r>
      <w:r>
        <w:rPr>
          <w:rFonts w:hint="default" w:ascii="Tw Cen MT" w:hAnsi="Tw Cen MT" w:cs="Tw Cen MT"/>
          <w:sz w:val="28"/>
          <w:szCs w:val="28"/>
          <w:rtl w:val="0"/>
        </w:rPr>
        <w:t>:</w:t>
      </w:r>
    </w:p>
    <w:p w14:paraId="000002A3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color w:val="FF0000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Mutual Exclusion: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At least one resource must be held in a non-shareable mode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>(only one process can use it at a time).</w:t>
      </w:r>
    </w:p>
    <w:p w14:paraId="000002A4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color w:val="FF0000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Hold and Wait: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A process is currently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>holding at least one resource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and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>requesting additional resources held by other processes.</w:t>
      </w:r>
    </w:p>
    <w:p w14:paraId="000002A5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No Preemption: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>Resources cannot be forcibly taken away from a process</w:t>
      </w:r>
      <w:r>
        <w:rPr>
          <w:rFonts w:hint="default" w:ascii="Tw Cen MT" w:hAnsi="Tw Cen MT" w:cs="Tw Cen MT"/>
          <w:sz w:val="28"/>
          <w:szCs w:val="28"/>
          <w:rtl w:val="0"/>
        </w:rPr>
        <w:t>; they can only be released voluntarily after the process finishes its task.</w:t>
      </w:r>
    </w:p>
    <w:p w14:paraId="000002A6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Circular Wait: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A closed chain of processes exists (</w:t>
      </w:r>
      <w:r>
        <w:rPr>
          <w:rFonts w:hint="default" w:ascii="Tw Cen MT" w:hAnsi="Tw Cen MT" w:eastAsia="Arial" w:cs="Tw Cen MT"/>
          <w:i/>
          <w:iCs/>
          <w:sz w:val="28"/>
          <w:szCs w:val="28"/>
          <w:rtl w:val="0"/>
        </w:rPr>
        <w:t>P</w:t>
      </w:r>
      <w:r>
        <w:rPr>
          <w:rFonts w:hint="default" w:ascii="Tw Cen MT" w:hAnsi="Tw Cen MT" w:cs="Tw Cen MT"/>
          <w:sz w:val="20"/>
          <w:szCs w:val="20"/>
          <w:vertAlign w:val="baseline"/>
          <w:rtl w:val="0"/>
        </w:rPr>
        <w:t>0</w:t>
      </w:r>
      <w:r>
        <w:rPr>
          <w:rFonts w:hint="default" w:ascii="Tw Cen MT" w:hAnsi="Tw Cen MT" w:cs="Tw Cen MT"/>
          <w:sz w:val="8"/>
          <w:szCs w:val="8"/>
          <w:vertAlign w:val="baseline"/>
          <w:rtl w:val="0"/>
        </w:rPr>
        <w:t>​</w:t>
      </w:r>
      <w:r>
        <w:rPr>
          <w:rFonts w:hint="default" w:ascii="Tw Cen MT" w:hAnsi="Tw Cen MT" w:cs="Tw Cen MT"/>
          <w:sz w:val="28"/>
          <w:szCs w:val="28"/>
          <w:rtl w:val="0"/>
        </w:rPr>
        <w:t>→</w:t>
      </w:r>
      <w:r>
        <w:rPr>
          <w:rFonts w:hint="default" w:ascii="Tw Cen MT" w:hAnsi="Tw Cen MT" w:eastAsia="Arial" w:cs="Tw Cen MT"/>
          <w:i/>
          <w:iCs/>
          <w:sz w:val="28"/>
          <w:szCs w:val="28"/>
          <w:rtl w:val="0"/>
        </w:rPr>
        <w:t>P</w:t>
      </w:r>
      <w:r>
        <w:rPr>
          <w:rFonts w:hint="default" w:ascii="Tw Cen MT" w:hAnsi="Tw Cen MT" w:cs="Tw Cen MT"/>
          <w:sz w:val="20"/>
          <w:szCs w:val="20"/>
          <w:vertAlign w:val="baseline"/>
          <w:rtl w:val="0"/>
        </w:rPr>
        <w:t>1</w:t>
      </w:r>
      <w:r>
        <w:rPr>
          <w:rFonts w:hint="default" w:ascii="Tw Cen MT" w:hAnsi="Tw Cen MT" w:cs="Tw Cen MT"/>
          <w:sz w:val="8"/>
          <w:szCs w:val="8"/>
          <w:vertAlign w:val="baseline"/>
          <w:rtl w:val="0"/>
        </w:rPr>
        <w:t>​</w:t>
      </w:r>
      <w:r>
        <w:rPr>
          <w:rFonts w:hint="default" w:ascii="Tw Cen MT" w:hAnsi="Tw Cen MT" w:cs="Tw Cen MT"/>
          <w:sz w:val="28"/>
          <w:szCs w:val="28"/>
          <w:rtl w:val="0"/>
        </w:rPr>
        <w:t>→</w:t>
      </w:r>
      <w:r>
        <w:rPr>
          <w:rFonts w:hint="default" w:ascii="Tw Cen MT" w:hAnsi="Tw Cen MT" w:eastAsia="Arial" w:cs="Tw Cen MT"/>
          <w:i/>
          <w:iCs/>
          <w:sz w:val="28"/>
          <w:szCs w:val="28"/>
          <w:rtl w:val="0"/>
        </w:rPr>
        <w:t>P</w:t>
      </w:r>
      <w:r>
        <w:rPr>
          <w:rFonts w:hint="default" w:ascii="Tw Cen MT" w:hAnsi="Tw Cen MT" w:cs="Tw Cen MT"/>
          <w:sz w:val="20"/>
          <w:szCs w:val="20"/>
          <w:vertAlign w:val="baseline"/>
          <w:rtl w:val="0"/>
        </w:rPr>
        <w:t>2</w:t>
      </w:r>
      <w:r>
        <w:rPr>
          <w:rFonts w:hint="default" w:ascii="Tw Cen MT" w:hAnsi="Tw Cen MT" w:cs="Tw Cen MT"/>
          <w:sz w:val="8"/>
          <w:szCs w:val="8"/>
          <w:vertAlign w:val="baseline"/>
          <w:rtl w:val="0"/>
        </w:rPr>
        <w:t>​</w:t>
      </w:r>
      <w:r>
        <w:rPr>
          <w:rFonts w:hint="default" w:ascii="Tw Cen MT" w:hAnsi="Tw Cen MT" w:cs="Tw Cen MT"/>
          <w:sz w:val="28"/>
          <w:szCs w:val="28"/>
          <w:rtl w:val="0"/>
        </w:rPr>
        <w:t>⋯→</w:t>
      </w:r>
      <w:r>
        <w:rPr>
          <w:rFonts w:hint="default" w:ascii="Tw Cen MT" w:hAnsi="Tw Cen MT" w:eastAsia="Arial" w:cs="Tw Cen MT"/>
          <w:i/>
          <w:iCs/>
          <w:sz w:val="28"/>
          <w:szCs w:val="28"/>
          <w:rtl w:val="0"/>
        </w:rPr>
        <w:t>P</w:t>
      </w:r>
      <w:r>
        <w:rPr>
          <w:rFonts w:hint="default" w:ascii="Tw Cen MT" w:hAnsi="Tw Cen MT" w:cs="Tw Cen MT"/>
          <w:sz w:val="20"/>
          <w:szCs w:val="20"/>
          <w:vertAlign w:val="baseline"/>
          <w:rtl w:val="0"/>
        </w:rPr>
        <w:t>0</w:t>
      </w:r>
      <w:r>
        <w:rPr>
          <w:rFonts w:hint="default" w:ascii="Tw Cen MT" w:hAnsi="Tw Cen MT" w:cs="Tw Cen MT"/>
          <w:sz w:val="8"/>
          <w:szCs w:val="8"/>
          <w:vertAlign w:val="baseline"/>
          <w:rtl w:val="0"/>
        </w:rPr>
        <w:t>​</w:t>
      </w:r>
      <w:r>
        <w:rPr>
          <w:rFonts w:hint="default" w:ascii="Tw Cen MT" w:hAnsi="Tw Cen MT" w:cs="Tw Cen MT"/>
          <w:sz w:val="28"/>
          <w:szCs w:val="28"/>
          <w:rtl w:val="0"/>
        </w:rPr>
        <w:t>) such that each process is waiting for a resource held by the next process in the loop.</w:t>
      </w:r>
    </w:p>
    <w:p w14:paraId="000002A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2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Deadlock Handling Strategies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Operating systems manage deadlocks using four primary strategies:</w:t>
      </w:r>
    </w:p>
    <w:p w14:paraId="000002A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</w:p>
    <w:tbl>
      <w:tblPr>
        <w:tblStyle w:val="19"/>
        <w:tblW w:w="9360" w:type="dxa"/>
        <w:tblInd w:w="0" w:type="dxa"/>
        <w:tblBorders>
          <w:top w:val="single" w:color="DCDCDC" w:sz="6" w:space="0"/>
          <w:left w:val="single" w:color="DCDCDC" w:sz="6" w:space="0"/>
          <w:bottom w:val="single" w:color="DCDCDC" w:sz="6" w:space="0"/>
          <w:right w:val="single" w:color="DCDCDC" w:sz="6" w:space="0"/>
          <w:insideH w:val="single" w:color="DCDCDC" w:sz="6" w:space="0"/>
          <w:insideV w:val="single" w:color="DCDCDC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2ED46CAD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000002A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sz w:val="28"/>
                <w:szCs w:val="28"/>
                <w:rtl w:val="0"/>
              </w:rPr>
              <w:t>Strategy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000002A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sz w:val="28"/>
                <w:szCs w:val="28"/>
                <w:rtl w:val="0"/>
              </w:rPr>
              <w:t>Principle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000002A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sz w:val="28"/>
                <w:szCs w:val="28"/>
                <w:rtl w:val="0"/>
              </w:rPr>
              <w:t>How It Works</w:t>
            </w:r>
          </w:p>
        </w:tc>
      </w:tr>
      <w:tr w14:paraId="32CFD49C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2A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sz w:val="28"/>
                <w:szCs w:val="28"/>
                <w:rtl w:val="0"/>
              </w:rPr>
              <w:t>Prevention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2A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sz w:val="28"/>
                <w:szCs w:val="28"/>
                <w:rtl w:val="0"/>
              </w:rPr>
              <w:t>Negate conditions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2A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sz w:val="28"/>
                <w:szCs w:val="28"/>
                <w:rtl w:val="0"/>
              </w:rPr>
              <w:t>Design the system to invalidate at least one of the 4 necessary conditions before execution starts.</w:t>
            </w:r>
          </w:p>
        </w:tc>
      </w:tr>
      <w:tr w14:paraId="1CBC3FEB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2A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sz w:val="28"/>
                <w:szCs w:val="28"/>
                <w:rtl w:val="0"/>
              </w:rPr>
              <w:t>Avoidance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2B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sz w:val="28"/>
                <w:szCs w:val="28"/>
                <w:rtl w:val="0"/>
              </w:rPr>
              <w:t>Dynamic checking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2B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sz w:val="28"/>
                <w:szCs w:val="28"/>
                <w:rtl w:val="0"/>
              </w:rPr>
              <w:t xml:space="preserve">The OS dynamically evaluates resource requests using safety algorithms (e.g., </w:t>
            </w:r>
            <w:r>
              <w:rPr>
                <w:rFonts w:hint="default" w:ascii="Tw Cen MT" w:hAnsi="Tw Cen MT" w:cs="Tw Cen MT"/>
                <w:b/>
                <w:bCs/>
                <w:sz w:val="28"/>
                <w:szCs w:val="28"/>
                <w:rtl w:val="0"/>
              </w:rPr>
              <w:t>Banker's Algorithm</w:t>
            </w:r>
            <w:r>
              <w:rPr>
                <w:rFonts w:hint="default" w:ascii="Tw Cen MT" w:hAnsi="Tw Cen MT" w:cs="Tw Cen MT"/>
                <w:sz w:val="28"/>
                <w:szCs w:val="28"/>
                <w:rtl w:val="0"/>
              </w:rPr>
              <w:t>)</w:t>
            </w:r>
            <w:r>
              <w:rPr>
                <w:rFonts w:hint="default" w:ascii="Tw Cen MT" w:hAnsi="Tw Cen MT" w:cs="Tw Cen MT"/>
                <w:color w:val="FF0000"/>
                <w:sz w:val="28"/>
                <w:szCs w:val="28"/>
                <w:rtl w:val="0"/>
              </w:rPr>
              <w:t xml:space="preserve"> to ensure the system never enters an "unsafe" state.</w:t>
            </w:r>
          </w:p>
        </w:tc>
      </w:tr>
      <w:tr w14:paraId="1616225D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2B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sz w:val="28"/>
                <w:szCs w:val="28"/>
                <w:rtl w:val="0"/>
              </w:rPr>
              <w:t>Detection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2B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sz w:val="28"/>
                <w:szCs w:val="28"/>
                <w:rtl w:val="0"/>
              </w:rPr>
              <w:t>Allow &amp; Check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2B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FF0000"/>
                <w:sz w:val="28"/>
                <w:szCs w:val="28"/>
                <w:rtl w:val="0"/>
              </w:rPr>
              <w:t xml:space="preserve">The system permits processes to request </w:t>
            </w:r>
            <w:r>
              <w:rPr>
                <w:rFonts w:hint="default" w:ascii="Tw Cen MT" w:hAnsi="Tw Cen MT" w:cs="Tw Cen MT"/>
                <w:sz w:val="28"/>
                <w:szCs w:val="28"/>
                <w:rtl w:val="0"/>
              </w:rPr>
              <w:t xml:space="preserve">resources freely, but runs a </w:t>
            </w:r>
            <w:r>
              <w:rPr>
                <w:rFonts w:hint="default" w:ascii="Tw Cen MT" w:hAnsi="Tw Cen MT" w:cs="Tw Cen MT"/>
                <w:color w:val="FF0000"/>
                <w:sz w:val="28"/>
                <w:szCs w:val="28"/>
                <w:rtl w:val="0"/>
              </w:rPr>
              <w:t xml:space="preserve">detection algorithm periodically to check </w:t>
            </w:r>
            <w:r>
              <w:rPr>
                <w:rFonts w:hint="default" w:ascii="Tw Cen MT" w:hAnsi="Tw Cen MT" w:cs="Tw Cen MT"/>
                <w:sz w:val="28"/>
                <w:szCs w:val="28"/>
                <w:rtl w:val="0"/>
              </w:rPr>
              <w:t>if a deadlock has occurred.</w:t>
            </w:r>
          </w:p>
        </w:tc>
      </w:tr>
      <w:tr w14:paraId="66176D2C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2B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sz w:val="28"/>
                <w:szCs w:val="28"/>
                <w:rtl w:val="0"/>
              </w:rPr>
              <w:t>Recovery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2B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sz w:val="28"/>
                <w:szCs w:val="28"/>
                <w:rtl w:val="0"/>
              </w:rPr>
              <w:t>Break the deadlock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2B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sz w:val="28"/>
                <w:szCs w:val="28"/>
                <w:rtl w:val="0"/>
              </w:rPr>
              <w:t xml:space="preserve">Once detected, the </w:t>
            </w:r>
            <w:r>
              <w:rPr>
                <w:rFonts w:hint="default" w:ascii="Tw Cen MT" w:hAnsi="Tw Cen MT" w:cs="Tw Cen MT"/>
                <w:color w:val="FF0000"/>
                <w:sz w:val="28"/>
                <w:szCs w:val="28"/>
                <w:rtl w:val="0"/>
              </w:rPr>
              <w:t xml:space="preserve">OS clears the deadlock by terminating deadlocked processes </w:t>
            </w:r>
            <w:r>
              <w:rPr>
                <w:rFonts w:hint="default" w:ascii="Tw Cen MT" w:hAnsi="Tw Cen MT" w:cs="Tw Cen MT"/>
                <w:sz w:val="28"/>
                <w:szCs w:val="28"/>
                <w:rtl w:val="0"/>
              </w:rPr>
              <w:t>or preempting (taking back) resources.</w:t>
            </w:r>
          </w:p>
        </w:tc>
      </w:tr>
    </w:tbl>
    <w:p w14:paraId="000002B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How to Detect Deadlock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To detect whether a system is deadlocked, operating systems analyze system state graphs:</w:t>
      </w:r>
    </w:p>
    <w:p w14:paraId="000002B9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rPr>
          <w:rFonts w:hint="default" w:ascii="Tw Cen MT" w:hAnsi="Tw Cen MT" w:cs="Tw Cen MT"/>
          <w:sz w:val="34"/>
          <w:szCs w:val="34"/>
        </w:rPr>
      </w:pPr>
      <w:r>
        <w:rPr>
          <w:rFonts w:hint="default" w:ascii="Tw Cen MT" w:hAnsi="Tw Cen MT" w:cs="Tw Cen MT"/>
          <w:sz w:val="34"/>
          <w:szCs w:val="34"/>
          <w:rtl w:val="0"/>
        </w:rPr>
        <w:t>1. Resource Allocation Graph (RAG)</w:t>
      </w:r>
    </w:p>
    <w:p w14:paraId="000002B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A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Resource Allocation Graph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is a directed graph where:</w:t>
      </w:r>
    </w:p>
    <w:p w14:paraId="000002BB">
      <w:pPr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Vertices (</w:t>
      </w:r>
      <w:r>
        <w:rPr>
          <w:rFonts w:hint="default" w:ascii="Tw Cen MT" w:hAnsi="Tw Cen MT" w:eastAsia="Arial" w:cs="Tw Cen MT"/>
          <w:b/>
          <w:bCs/>
          <w:i/>
          <w:iCs/>
          <w:sz w:val="28"/>
          <w:szCs w:val="28"/>
          <w:rtl w:val="0"/>
        </w:rPr>
        <w:t>V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):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Divided into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Processes (</w:t>
      </w:r>
      <w:r>
        <w:rPr>
          <w:rFonts w:hint="default" w:ascii="Tw Cen MT" w:hAnsi="Tw Cen MT" w:eastAsia="Arial" w:cs="Tw Cen MT"/>
          <w:b/>
          <w:bCs/>
          <w:i/>
          <w:iCs/>
          <w:sz w:val="28"/>
          <w:szCs w:val="28"/>
          <w:rtl w:val="0"/>
        </w:rPr>
        <w:t>P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)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represented by circles, and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Resources (</w:t>
      </w:r>
      <w:r>
        <w:rPr>
          <w:rFonts w:hint="default" w:ascii="Tw Cen MT" w:hAnsi="Tw Cen MT" w:eastAsia="Arial" w:cs="Tw Cen MT"/>
          <w:b/>
          <w:bCs/>
          <w:i/>
          <w:iCs/>
          <w:sz w:val="28"/>
          <w:szCs w:val="28"/>
          <w:rtl w:val="0"/>
        </w:rPr>
        <w:t>R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)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represented by rectangles (with dots inside indicating available instances).</w:t>
      </w:r>
    </w:p>
    <w:p w14:paraId="000002BC">
      <w:pPr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Request Edges (</w:t>
      </w:r>
      <w:r>
        <w:rPr>
          <w:rFonts w:hint="default" w:ascii="Tw Cen MT" w:hAnsi="Tw Cen MT" w:eastAsia="Arial" w:cs="Tw Cen MT"/>
          <w:b/>
          <w:bCs/>
          <w:i/>
          <w:iCs/>
          <w:sz w:val="28"/>
          <w:szCs w:val="28"/>
          <w:rtl w:val="0"/>
        </w:rPr>
        <w:t>P</w:t>
      </w:r>
      <w:r>
        <w:rPr>
          <w:rFonts w:hint="default" w:ascii="Tw Cen MT" w:hAnsi="Tw Cen MT" w:eastAsia="Arial" w:cs="Tw Cen MT"/>
          <w:b/>
          <w:bCs/>
          <w:i/>
          <w:iCs/>
          <w:sz w:val="20"/>
          <w:szCs w:val="20"/>
          <w:vertAlign w:val="baseline"/>
          <w:rtl w:val="0"/>
        </w:rPr>
        <w:t>i</w:t>
      </w:r>
      <w:r>
        <w:rPr>
          <w:rFonts w:hint="default" w:ascii="Tw Cen MT" w:hAnsi="Tw Cen MT" w:cs="Tw Cen MT"/>
          <w:b/>
          <w:bCs/>
          <w:sz w:val="8"/>
          <w:szCs w:val="8"/>
          <w:vertAlign w:val="baseline"/>
          <w:rtl w:val="0"/>
        </w:rPr>
        <w:t>​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→</w:t>
      </w:r>
      <w:r>
        <w:rPr>
          <w:rFonts w:hint="default" w:ascii="Tw Cen MT" w:hAnsi="Tw Cen MT" w:eastAsia="Arial" w:cs="Tw Cen MT"/>
          <w:b/>
          <w:bCs/>
          <w:i/>
          <w:iCs/>
          <w:sz w:val="28"/>
          <w:szCs w:val="28"/>
          <w:rtl w:val="0"/>
        </w:rPr>
        <w:t>R</w:t>
      </w:r>
      <w:r>
        <w:rPr>
          <w:rFonts w:hint="default" w:ascii="Tw Cen MT" w:hAnsi="Tw Cen MT" w:eastAsia="Arial" w:cs="Tw Cen MT"/>
          <w:b/>
          <w:bCs/>
          <w:i/>
          <w:iCs/>
          <w:sz w:val="20"/>
          <w:szCs w:val="20"/>
          <w:vertAlign w:val="baseline"/>
          <w:rtl w:val="0"/>
        </w:rPr>
        <w:t>j</w:t>
      </w:r>
      <w:r>
        <w:rPr>
          <w:rFonts w:hint="default" w:ascii="Tw Cen MT" w:hAnsi="Tw Cen MT" w:cs="Tw Cen MT"/>
          <w:b/>
          <w:bCs/>
          <w:sz w:val="8"/>
          <w:szCs w:val="8"/>
          <w:vertAlign w:val="baseline"/>
          <w:rtl w:val="0"/>
        </w:rPr>
        <w:t>​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):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Directed from a process to a resource, showing the process is waiting for that resource.</w:t>
      </w:r>
    </w:p>
    <w:p w14:paraId="000002BD">
      <w:pPr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Assignment Edges (</w:t>
      </w:r>
      <w:r>
        <w:rPr>
          <w:rFonts w:hint="default" w:ascii="Tw Cen MT" w:hAnsi="Tw Cen MT" w:eastAsia="Arial" w:cs="Tw Cen MT"/>
          <w:b/>
          <w:bCs/>
          <w:i/>
          <w:iCs/>
          <w:sz w:val="28"/>
          <w:szCs w:val="28"/>
          <w:rtl w:val="0"/>
        </w:rPr>
        <w:t>R</w:t>
      </w:r>
      <w:r>
        <w:rPr>
          <w:rFonts w:hint="default" w:ascii="Tw Cen MT" w:hAnsi="Tw Cen MT" w:eastAsia="Arial" w:cs="Tw Cen MT"/>
          <w:b/>
          <w:bCs/>
          <w:i/>
          <w:iCs/>
          <w:sz w:val="20"/>
          <w:szCs w:val="20"/>
          <w:vertAlign w:val="baseline"/>
          <w:rtl w:val="0"/>
        </w:rPr>
        <w:t>j</w:t>
      </w:r>
      <w:r>
        <w:rPr>
          <w:rFonts w:hint="default" w:ascii="Tw Cen MT" w:hAnsi="Tw Cen MT" w:cs="Tw Cen MT"/>
          <w:b/>
          <w:bCs/>
          <w:sz w:val="8"/>
          <w:szCs w:val="8"/>
          <w:vertAlign w:val="baseline"/>
          <w:rtl w:val="0"/>
        </w:rPr>
        <w:t>​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→</w:t>
      </w:r>
      <w:r>
        <w:rPr>
          <w:rFonts w:hint="default" w:ascii="Tw Cen MT" w:hAnsi="Tw Cen MT" w:eastAsia="Arial" w:cs="Tw Cen MT"/>
          <w:b/>
          <w:bCs/>
          <w:i/>
          <w:iCs/>
          <w:sz w:val="28"/>
          <w:szCs w:val="28"/>
          <w:rtl w:val="0"/>
        </w:rPr>
        <w:t>P</w:t>
      </w:r>
      <w:r>
        <w:rPr>
          <w:rFonts w:hint="default" w:ascii="Tw Cen MT" w:hAnsi="Tw Cen MT" w:eastAsia="Arial" w:cs="Tw Cen MT"/>
          <w:b/>
          <w:bCs/>
          <w:i/>
          <w:iCs/>
          <w:sz w:val="20"/>
          <w:szCs w:val="20"/>
          <w:vertAlign w:val="baseline"/>
          <w:rtl w:val="0"/>
        </w:rPr>
        <w:t>i</w:t>
      </w:r>
      <w:r>
        <w:rPr>
          <w:rFonts w:hint="default" w:ascii="Tw Cen MT" w:hAnsi="Tw Cen MT" w:cs="Tw Cen MT"/>
          <w:b/>
          <w:bCs/>
          <w:sz w:val="8"/>
          <w:szCs w:val="8"/>
          <w:vertAlign w:val="baseline"/>
          <w:rtl w:val="0"/>
        </w:rPr>
        <w:t>​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):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Directed from a resource instance to a process, showing the resource is currently allocated.</w:t>
      </w:r>
    </w:p>
    <w:p w14:paraId="000002B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20" w:after="320"/>
        <w:ind w:left="0" w:right="0" w:firstLine="0"/>
        <w:rPr>
          <w:rFonts w:hint="default" w:ascii="Tw Cen MT" w:hAnsi="Tw Cen MT" w:cs="Tw Cen MT"/>
          <w:b/>
          <w:bCs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Detection Rules:</w:t>
      </w:r>
    </w:p>
    <w:p w14:paraId="000002BF">
      <w:pPr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color w:val="FF0000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Single-instance resources: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 If a cycle exists in the RAG, a deadlock </w:t>
      </w:r>
      <w:r>
        <w:rPr>
          <w:rFonts w:hint="default" w:ascii="Tw Cen MT" w:hAnsi="Tw Cen MT" w:cs="Tw Cen MT"/>
          <w:b/>
          <w:bCs/>
          <w:color w:val="FF0000"/>
          <w:sz w:val="28"/>
          <w:szCs w:val="28"/>
          <w:rtl w:val="0"/>
        </w:rPr>
        <w:t>definitely exists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>.</w:t>
      </w:r>
    </w:p>
    <w:p w14:paraId="000002C0">
      <w:pPr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Multi-instance resources: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A cycle means a deadlock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might exist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(a cycle is necessary, but not sufficient). The system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 must run a matrix-based detection algorithm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(similar to Banker's) to confirm.</w:t>
      </w:r>
    </w:p>
    <w:p w14:paraId="000002C1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320"/>
        <w:rPr>
          <w:rFonts w:hint="default" w:ascii="Tw Cen MT" w:hAnsi="Tw Cen MT" w:cs="Tw Cen MT"/>
          <w:sz w:val="34"/>
          <w:szCs w:val="34"/>
        </w:rPr>
      </w:pPr>
      <w:r>
        <w:rPr>
          <w:rFonts w:hint="default" w:ascii="Tw Cen MT" w:hAnsi="Tw Cen MT" w:cs="Tw Cen MT"/>
          <w:sz w:val="34"/>
          <w:szCs w:val="34"/>
          <w:rtl w:val="0"/>
        </w:rPr>
        <w:t>2. Wait-For Graph (Dependency Graph)</w:t>
      </w:r>
    </w:p>
    <w:p w14:paraId="000002C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For systems where every resource type has only a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single instance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, the RAG can be simplified into a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Wait-For Graph (WFG)</w:t>
      </w:r>
      <w:r>
        <w:rPr>
          <w:rFonts w:hint="default" w:ascii="Tw Cen MT" w:hAnsi="Tw Cen MT" w:cs="Tw Cen MT"/>
          <w:sz w:val="28"/>
          <w:szCs w:val="28"/>
          <w:rtl w:val="0"/>
        </w:rPr>
        <w:t>:</w:t>
      </w:r>
    </w:p>
    <w:p w14:paraId="000002C3">
      <w:pPr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Structure: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All resource nodes are removed, leaving only process nodes.</w:t>
      </w:r>
    </w:p>
    <w:p w14:paraId="000002C4">
      <w:pPr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Edges (</w:t>
      </w:r>
      <w:r>
        <w:rPr>
          <w:rFonts w:hint="default" w:ascii="Tw Cen MT" w:hAnsi="Tw Cen MT" w:eastAsia="Arial" w:cs="Tw Cen MT"/>
          <w:b/>
          <w:bCs/>
          <w:i/>
          <w:iCs/>
          <w:sz w:val="28"/>
          <w:szCs w:val="28"/>
          <w:rtl w:val="0"/>
        </w:rPr>
        <w:t>P</w:t>
      </w:r>
      <w:r>
        <w:rPr>
          <w:rFonts w:hint="default" w:ascii="Tw Cen MT" w:hAnsi="Tw Cen MT" w:eastAsia="Arial" w:cs="Tw Cen MT"/>
          <w:b/>
          <w:bCs/>
          <w:i/>
          <w:iCs/>
          <w:sz w:val="20"/>
          <w:szCs w:val="20"/>
          <w:vertAlign w:val="baseline"/>
          <w:rtl w:val="0"/>
        </w:rPr>
        <w:t>i</w:t>
      </w:r>
      <w:r>
        <w:rPr>
          <w:rFonts w:hint="default" w:ascii="Tw Cen MT" w:hAnsi="Tw Cen MT" w:cs="Tw Cen MT"/>
          <w:b/>
          <w:bCs/>
          <w:sz w:val="8"/>
          <w:szCs w:val="8"/>
          <w:vertAlign w:val="baseline"/>
          <w:rtl w:val="0"/>
        </w:rPr>
        <w:t>​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→</w:t>
      </w:r>
      <w:r>
        <w:rPr>
          <w:rFonts w:hint="default" w:ascii="Tw Cen MT" w:hAnsi="Tw Cen MT" w:eastAsia="Arial" w:cs="Tw Cen MT"/>
          <w:b/>
          <w:bCs/>
          <w:i/>
          <w:iCs/>
          <w:sz w:val="28"/>
          <w:szCs w:val="28"/>
          <w:rtl w:val="0"/>
        </w:rPr>
        <w:t>P</w:t>
      </w:r>
      <w:r>
        <w:rPr>
          <w:rFonts w:hint="default" w:ascii="Tw Cen MT" w:hAnsi="Tw Cen MT" w:eastAsia="Arial" w:cs="Tw Cen MT"/>
          <w:b/>
          <w:bCs/>
          <w:i/>
          <w:iCs/>
          <w:sz w:val="20"/>
          <w:szCs w:val="20"/>
          <w:vertAlign w:val="baseline"/>
          <w:rtl w:val="0"/>
        </w:rPr>
        <w:t>j</w:t>
      </w:r>
      <w:r>
        <w:rPr>
          <w:rFonts w:hint="default" w:ascii="Tw Cen MT" w:hAnsi="Tw Cen MT" w:cs="Tw Cen MT"/>
          <w:b/>
          <w:bCs/>
          <w:sz w:val="8"/>
          <w:szCs w:val="8"/>
          <w:vertAlign w:val="baseline"/>
          <w:rtl w:val="0"/>
        </w:rPr>
        <w:t>​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):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A directed edge is drawn directly from process </w:t>
      </w:r>
      <w:r>
        <w:rPr>
          <w:rFonts w:hint="default" w:ascii="Tw Cen MT" w:hAnsi="Tw Cen MT" w:eastAsia="Arial" w:cs="Tw Cen MT"/>
          <w:i/>
          <w:iCs/>
          <w:sz w:val="28"/>
          <w:szCs w:val="28"/>
          <w:rtl w:val="0"/>
        </w:rPr>
        <w:t>P</w:t>
      </w:r>
      <w:r>
        <w:rPr>
          <w:rFonts w:hint="default" w:ascii="Tw Cen MT" w:hAnsi="Tw Cen MT" w:eastAsia="Arial" w:cs="Tw Cen MT"/>
          <w:i/>
          <w:iCs/>
          <w:sz w:val="20"/>
          <w:szCs w:val="20"/>
          <w:vertAlign w:val="baseline"/>
          <w:rtl w:val="0"/>
        </w:rPr>
        <w:t>i</w:t>
      </w:r>
      <w:r>
        <w:rPr>
          <w:rFonts w:hint="default" w:ascii="Tw Cen MT" w:hAnsi="Tw Cen MT" w:cs="Tw Cen MT"/>
          <w:sz w:val="8"/>
          <w:szCs w:val="8"/>
          <w:vertAlign w:val="baseline"/>
          <w:rtl w:val="0"/>
        </w:rPr>
        <w:t>​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to </w:t>
      </w:r>
      <w:r>
        <w:rPr>
          <w:rFonts w:hint="default" w:ascii="Tw Cen MT" w:hAnsi="Tw Cen MT" w:eastAsia="Arial" w:cs="Tw Cen MT"/>
          <w:i/>
          <w:iCs/>
          <w:sz w:val="28"/>
          <w:szCs w:val="28"/>
          <w:rtl w:val="0"/>
        </w:rPr>
        <w:t>P</w:t>
      </w:r>
      <w:r>
        <w:rPr>
          <w:rFonts w:hint="default" w:ascii="Tw Cen MT" w:hAnsi="Tw Cen MT" w:eastAsia="Arial" w:cs="Tw Cen MT"/>
          <w:i/>
          <w:iCs/>
          <w:sz w:val="20"/>
          <w:szCs w:val="20"/>
          <w:vertAlign w:val="baseline"/>
          <w:rtl w:val="0"/>
        </w:rPr>
        <w:t>j</w:t>
      </w:r>
      <w:r>
        <w:rPr>
          <w:rFonts w:hint="default" w:ascii="Tw Cen MT" w:hAnsi="Tw Cen MT" w:cs="Tw Cen MT"/>
          <w:sz w:val="8"/>
          <w:szCs w:val="8"/>
          <w:vertAlign w:val="baseline"/>
          <w:rtl w:val="0"/>
        </w:rPr>
        <w:t>​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if </w:t>
      </w:r>
      <w:r>
        <w:rPr>
          <w:rFonts w:hint="default" w:ascii="Tw Cen MT" w:hAnsi="Tw Cen MT" w:eastAsia="Arial" w:cs="Tw Cen MT"/>
          <w:i/>
          <w:iCs/>
          <w:sz w:val="28"/>
          <w:szCs w:val="28"/>
          <w:rtl w:val="0"/>
        </w:rPr>
        <w:t>P</w:t>
      </w:r>
      <w:r>
        <w:rPr>
          <w:rFonts w:hint="default" w:ascii="Tw Cen MT" w:hAnsi="Tw Cen MT" w:eastAsia="Arial" w:cs="Tw Cen MT"/>
          <w:i/>
          <w:iCs/>
          <w:sz w:val="20"/>
          <w:szCs w:val="20"/>
          <w:vertAlign w:val="baseline"/>
          <w:rtl w:val="0"/>
        </w:rPr>
        <w:t>i</w:t>
      </w:r>
      <w:r>
        <w:rPr>
          <w:rFonts w:hint="default" w:ascii="Tw Cen MT" w:hAnsi="Tw Cen MT" w:cs="Tw Cen MT"/>
          <w:sz w:val="8"/>
          <w:szCs w:val="8"/>
          <w:vertAlign w:val="baseline"/>
          <w:rtl w:val="0"/>
        </w:rPr>
        <w:t>​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is waiting for a resource currently held by </w:t>
      </w:r>
      <w:r>
        <w:rPr>
          <w:rFonts w:hint="default" w:ascii="Tw Cen MT" w:hAnsi="Tw Cen MT" w:eastAsia="Arial" w:cs="Tw Cen MT"/>
          <w:i/>
          <w:iCs/>
          <w:sz w:val="28"/>
          <w:szCs w:val="28"/>
          <w:rtl w:val="0"/>
        </w:rPr>
        <w:t>P</w:t>
      </w:r>
      <w:r>
        <w:rPr>
          <w:rFonts w:hint="default" w:ascii="Tw Cen MT" w:hAnsi="Tw Cen MT" w:eastAsia="Arial" w:cs="Tw Cen MT"/>
          <w:i/>
          <w:iCs/>
          <w:sz w:val="20"/>
          <w:szCs w:val="20"/>
          <w:vertAlign w:val="baseline"/>
          <w:rtl w:val="0"/>
        </w:rPr>
        <w:t>j</w:t>
      </w:r>
      <w:r>
        <w:rPr>
          <w:rFonts w:hint="default" w:ascii="Tw Cen MT" w:hAnsi="Tw Cen MT" w:cs="Tw Cen MT"/>
          <w:sz w:val="8"/>
          <w:szCs w:val="8"/>
          <w:vertAlign w:val="baseline"/>
          <w:rtl w:val="0"/>
        </w:rPr>
        <w:t>​</w:t>
      </w:r>
      <w:r>
        <w:rPr>
          <w:rFonts w:hint="default" w:ascii="Tw Cen MT" w:hAnsi="Tw Cen MT" w:cs="Tw Cen MT"/>
          <w:sz w:val="28"/>
          <w:szCs w:val="28"/>
          <w:rtl w:val="0"/>
        </w:rPr>
        <w:t>.</w:t>
      </w:r>
    </w:p>
    <w:p w14:paraId="000002C5">
      <w:pPr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Detection Rule: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Finding a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cycle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in a Wait-For Graph using graph-traversal algorithms (like Depth-First Search) directly indicates a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deadlock state</w:t>
      </w:r>
      <w:r>
        <w:rPr>
          <w:rFonts w:hint="default" w:ascii="Tw Cen MT" w:hAnsi="Tw Cen MT" w:cs="Tw Cen MT"/>
          <w:sz w:val="28"/>
          <w:szCs w:val="28"/>
          <w:rtl w:val="0"/>
        </w:rPr>
        <w:t>.</w:t>
      </w:r>
    </w:p>
    <w:p w14:paraId="000002C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</w:p>
    <w:p w14:paraId="000002C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b/>
          <w:bCs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Deadlock Prevention vs. Deadlock Avoidance</w:t>
      </w:r>
    </w:p>
    <w:p w14:paraId="000002C8">
      <w:pPr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color w:val="FF0000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Deadlock Prevention: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A static, conservative approach. The OS places strict rules on how processes request resources to ensure that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at least one of the four necessary deadlock conditions can </w:t>
      </w:r>
      <w:r>
        <w:rPr>
          <w:rFonts w:hint="default" w:ascii="Tw Cen MT" w:hAnsi="Tw Cen MT" w:cs="Tw Cen MT"/>
          <w:i/>
          <w:iCs/>
          <w:color w:val="FF0000"/>
          <w:sz w:val="28"/>
          <w:szCs w:val="28"/>
          <w:rtl w:val="0"/>
        </w:rPr>
        <w:t>never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 happen.</w:t>
      </w:r>
    </w:p>
    <w:p w14:paraId="000002C9">
      <w:pPr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color w:val="FF0000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Deadlock Avoidance: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A dynamic, flexible approach. The OS doesn't restrict how requests are made upfront, but it evaluates every individual resource request in real-time.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>It only grants a resource if it can mathematically guarantee the system will remain in a "safe state."</w:t>
      </w:r>
    </w:p>
    <w:p w14:paraId="000002C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2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Assumptions of the Banker's Algorithm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The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Banker's Algorithm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is the classic deadlock-avoidance algorithm (named after how a banker manages cash reserves so customers don't run out of credit). For it to work, the system must operate under specific assumptions:</w:t>
      </w:r>
    </w:p>
    <w:p w14:paraId="000002CB">
      <w:pPr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Processes must declare their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maximum resource needs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upfront before they start executing.</w:t>
      </w:r>
    </w:p>
    <w:p w14:paraId="000002CC">
      <w:pPr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Once a process gets all the resources it asked for, it must use them and return them within a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finite amount of time</w:t>
      </w:r>
      <w:r>
        <w:rPr>
          <w:rFonts w:hint="default" w:ascii="Tw Cen MT" w:hAnsi="Tw Cen MT" w:cs="Tw Cen MT"/>
          <w:sz w:val="28"/>
          <w:szCs w:val="28"/>
          <w:rtl w:val="0"/>
        </w:rPr>
        <w:t>.</w:t>
      </w:r>
    </w:p>
    <w:p w14:paraId="6E1CC7CE">
      <w:pPr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  <w:rtl w:val="0"/>
        </w:rPr>
      </w:pPr>
      <w:r>
        <w:rPr>
          <w:rFonts w:hint="default" w:ascii="Tw Cen MT" w:hAnsi="Tw Cen MT" w:cs="Tw Cen MT"/>
          <w:sz w:val="28"/>
          <w:szCs w:val="28"/>
          <w:rtl w:val="0"/>
        </w:rPr>
        <w:t>The system has multiple instances of various resource types.</w:t>
      </w:r>
    </w:p>
    <w:p w14:paraId="725840A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The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Banker’s Algorithm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is a resource allocation and deadlock avoidance strategy used by operating systems.</w:t>
      </w:r>
    </w:p>
    <w:p w14:paraId="40C3EA9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Think of the OS as a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banker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, processes as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customers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asking for money, and system resources (like CPU time, memory, or device access) as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cash</w:t>
      </w:r>
      <w:r>
        <w:rPr>
          <w:rFonts w:hint="default" w:ascii="Tw Cen MT" w:hAnsi="Tw Cen MT" w:cs="Tw Cen MT"/>
          <w:sz w:val="28"/>
          <w:szCs w:val="28"/>
          <w:rtl w:val="0"/>
        </w:rPr>
        <w:t>.</w:t>
      </w:r>
    </w:p>
    <w:p w14:paraId="58599A49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The Core Idea</w:t>
      </w:r>
    </w:p>
    <w:p w14:paraId="59289F1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Before lending cash to a customer, a cautious banker checks if they will still have enough money left over to satisfy at least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one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customer's full request. If everyone can eventually get their work done and pay back their loans, the bank is in a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Safe State</w:t>
      </w:r>
      <w:r>
        <w:rPr>
          <w:rFonts w:hint="default" w:ascii="Tw Cen MT" w:hAnsi="Tw Cen MT" w:cs="Tw Cen MT"/>
          <w:sz w:val="28"/>
          <w:szCs w:val="28"/>
          <w:rtl w:val="0"/>
        </w:rPr>
        <w:t>. If granting a request leaves the bank vulnerable to running out of money before anyone finishes, the banker says "no" (or "wait").</w:t>
      </w:r>
    </w:p>
    <w:p w14:paraId="39C51BEA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How It Works (Step-by-Step)</w:t>
      </w:r>
    </w:p>
    <w:p w14:paraId="45B57CA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For the algorithm to work, every process must declare its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maximum resource needs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up front.</w:t>
      </w:r>
    </w:p>
    <w:p w14:paraId="54EA3AC7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Check Request: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A process asks for resources. The OS checks if the request is less than or equal to what is currently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Available</w:t>
      </w:r>
      <w:r>
        <w:rPr>
          <w:rFonts w:hint="default" w:ascii="Tw Cen MT" w:hAnsi="Tw Cen MT" w:cs="Tw Cen MT"/>
          <w:sz w:val="28"/>
          <w:szCs w:val="28"/>
          <w:rtl w:val="0"/>
        </w:rPr>
        <w:t>.</w:t>
      </w:r>
    </w:p>
    <w:p w14:paraId="1833066D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Pretend to Allocate: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The OS temporarily pretends to give the resources to the process.</w:t>
      </w:r>
    </w:p>
    <w:p w14:paraId="5860A975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Run Safety Check: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The OS calculates if a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Safe Sequence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exists:</w:t>
      </w:r>
    </w:p>
    <w:p w14:paraId="18346A45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Can at least </w:t>
      </w:r>
      <w:r>
        <w:rPr>
          <w:rFonts w:hint="default" w:ascii="Tw Cen MT" w:hAnsi="Tw Cen MT" w:cs="Tw Cen MT"/>
          <w:i/>
          <w:iCs/>
          <w:sz w:val="28"/>
          <w:szCs w:val="28"/>
          <w:rtl w:val="0"/>
        </w:rPr>
        <w:t>one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process finish its work using the remaining available resources?</w:t>
      </w:r>
    </w:p>
    <w:p w14:paraId="0D4C325C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If yes, assume that process finishes, releases </w:t>
      </w:r>
      <w:r>
        <w:rPr>
          <w:rFonts w:hint="default" w:ascii="Tw Cen MT" w:hAnsi="Tw Cen MT" w:cs="Tw Cen MT"/>
          <w:i/>
          <w:iCs/>
          <w:sz w:val="28"/>
          <w:szCs w:val="28"/>
          <w:rtl w:val="0"/>
        </w:rPr>
        <w:t>all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its borrowed resources back to the pool, and moves to the next process.</w:t>
      </w:r>
    </w:p>
    <w:p w14:paraId="35D4B810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>Can all processes finish this way, one by one?</w:t>
      </w:r>
    </w:p>
    <w:p w14:paraId="5EB6D4A3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Decision:</w:t>
      </w:r>
    </w:p>
    <w:p w14:paraId="02BCDFF2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If Safe: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The allocation is approved.</w:t>
      </w:r>
    </w:p>
    <w:p w14:paraId="48CF403C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If Unsafe (Deadlock Risk):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The process is forced to wait, and the temporary allocation is rolled back.</w:t>
      </w:r>
    </w:p>
    <w:p w14:paraId="3B19C817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32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Key Data Structures</w:t>
      </w:r>
    </w:p>
    <w:p w14:paraId="129A1CB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>To run these checks, the OS maintains four matrices/vectors:</w:t>
      </w:r>
    </w:p>
    <w:p w14:paraId="1F4FDFF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40"/>
        <w:ind w:left="0" w:right="0" w:firstLine="0"/>
        <w:rPr>
          <w:rFonts w:hint="default" w:ascii="Tw Cen MT" w:hAnsi="Tw Cen MT" w:cs="Tw Cen MT"/>
          <w:sz w:val="28"/>
          <w:szCs w:val="28"/>
        </w:rPr>
      </w:pPr>
    </w:p>
    <w:tbl>
      <w:tblPr>
        <w:tblStyle w:val="13"/>
        <w:tblW w:w="9360" w:type="dxa"/>
        <w:tblInd w:w="0" w:type="dxa"/>
        <w:tblBorders>
          <w:top w:val="single" w:color="DCDCDC" w:sz="6" w:space="0"/>
          <w:left w:val="single" w:color="DCDCDC" w:sz="6" w:space="0"/>
          <w:bottom w:val="single" w:color="DCDCDC" w:sz="6" w:space="0"/>
          <w:right w:val="single" w:color="DCDCDC" w:sz="6" w:space="0"/>
          <w:insideH w:val="single" w:color="DCDCDC" w:sz="6" w:space="0"/>
          <w:insideV w:val="single" w:color="DCDCDC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680"/>
        <w:gridCol w:w="4680"/>
      </w:tblGrid>
      <w:tr w14:paraId="6F738EE4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1F3B5AF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sz w:val="28"/>
                <w:szCs w:val="28"/>
                <w:rtl w:val="0"/>
              </w:rPr>
              <w:t>Data Structure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167FB5F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sz w:val="28"/>
                <w:szCs w:val="28"/>
                <w:rtl w:val="0"/>
              </w:rPr>
              <w:t>Description</w:t>
            </w:r>
          </w:p>
        </w:tc>
      </w:tr>
      <w:tr w14:paraId="039C6B85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CD6BD9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sz w:val="28"/>
                <w:szCs w:val="28"/>
                <w:rtl w:val="0"/>
              </w:rPr>
              <w:t>Max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B46326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sz w:val="28"/>
                <w:szCs w:val="28"/>
                <w:rtl w:val="0"/>
              </w:rPr>
              <w:t>Maximum resources each process will ever need.</w:t>
            </w:r>
          </w:p>
        </w:tc>
      </w:tr>
      <w:tr w14:paraId="0EE6A22C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E8AA06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sz w:val="28"/>
                <w:szCs w:val="28"/>
                <w:rtl w:val="0"/>
              </w:rPr>
              <w:t>Allocation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936F71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sz w:val="28"/>
                <w:szCs w:val="28"/>
                <w:rtl w:val="0"/>
              </w:rPr>
              <w:t>Resources currently given to each process.</w:t>
            </w:r>
          </w:p>
        </w:tc>
      </w:tr>
      <w:tr w14:paraId="0B52C848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458845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sz w:val="28"/>
                <w:szCs w:val="28"/>
                <w:rtl w:val="0"/>
              </w:rPr>
              <w:t>Available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E0874C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sz w:val="28"/>
                <w:szCs w:val="28"/>
                <w:rtl w:val="0"/>
              </w:rPr>
              <w:t>Free resources currently in the system.</w:t>
            </w:r>
          </w:p>
        </w:tc>
      </w:tr>
      <w:tr w14:paraId="04C4092F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29E4B5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sz w:val="28"/>
                <w:szCs w:val="28"/>
                <w:rtl w:val="0"/>
              </w:rPr>
              <w:t>Need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C90445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sz w:val="28"/>
                <w:szCs w:val="28"/>
                <w:rtl w:val="0"/>
              </w:rPr>
              <w:t>Remaining resources each process needs (</w:t>
            </w:r>
            <w:r>
              <w:rPr>
                <w:rFonts w:hint="default" w:ascii="Tw Cen MT" w:hAnsi="Tw Cen MT" w:eastAsia="Arial" w:cs="Tw Cen MT"/>
                <w:i/>
                <w:iCs/>
                <w:sz w:val="28"/>
                <w:szCs w:val="28"/>
                <w:rtl w:val="0"/>
              </w:rPr>
              <w:t>Need</w:t>
            </w:r>
            <w:r>
              <w:rPr>
                <w:rFonts w:hint="default" w:ascii="Tw Cen MT" w:hAnsi="Tw Cen MT" w:cs="Tw Cen MT"/>
                <w:sz w:val="28"/>
                <w:szCs w:val="28"/>
                <w:rtl w:val="0"/>
              </w:rPr>
              <w:t>=</w:t>
            </w:r>
            <w:r>
              <w:rPr>
                <w:rFonts w:hint="default" w:ascii="Tw Cen MT" w:hAnsi="Tw Cen MT" w:eastAsia="Arial" w:cs="Tw Cen MT"/>
                <w:i/>
                <w:iCs/>
                <w:sz w:val="28"/>
                <w:szCs w:val="28"/>
                <w:rtl w:val="0"/>
              </w:rPr>
              <w:t>Max</w:t>
            </w:r>
            <w:r>
              <w:rPr>
                <w:rFonts w:hint="default" w:ascii="Tw Cen MT" w:hAnsi="Tw Cen MT" w:eastAsia="Arial Unicode MS" w:cs="Tw Cen MT"/>
                <w:sz w:val="28"/>
                <w:szCs w:val="28"/>
                <w:rtl w:val="0"/>
              </w:rPr>
              <w:t>−</w:t>
            </w:r>
            <w:r>
              <w:rPr>
                <w:rFonts w:hint="default" w:ascii="Tw Cen MT" w:hAnsi="Tw Cen MT" w:eastAsia="Arial" w:cs="Tw Cen MT"/>
                <w:i/>
                <w:iCs/>
                <w:sz w:val="28"/>
                <w:szCs w:val="28"/>
                <w:rtl w:val="0"/>
              </w:rPr>
              <w:t>Allocation</w:t>
            </w:r>
            <w:r>
              <w:rPr>
                <w:rFonts w:hint="default" w:ascii="Tw Cen MT" w:hAnsi="Tw Cen MT" w:cs="Tw Cen MT"/>
                <w:sz w:val="28"/>
                <w:szCs w:val="28"/>
                <w:rtl w:val="0"/>
              </w:rPr>
              <w:t>).</w:t>
            </w:r>
          </w:p>
        </w:tc>
      </w:tr>
    </w:tbl>
    <w:p w14:paraId="7E140E03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Trade-offs</w:t>
      </w:r>
    </w:p>
    <w:p w14:paraId="3F692247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Pros: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Guarantees the system will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never enter a deadlock</w:t>
      </w:r>
      <w:r>
        <w:rPr>
          <w:rFonts w:hint="default" w:ascii="Tw Cen MT" w:hAnsi="Tw Cen MT" w:cs="Tw Cen MT"/>
          <w:sz w:val="28"/>
          <w:szCs w:val="28"/>
          <w:rtl w:val="0"/>
        </w:rPr>
        <w:t>.</w:t>
      </w:r>
    </w:p>
    <w:p w14:paraId="4BA7B7FF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Cons: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Processes rarely know their maximum resource needs in advance, and calculating safety continuously creates processing overhead.</w:t>
      </w:r>
    </w:p>
    <w:p w14:paraId="7DEC4E6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8E5E6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</w:p>
    <w:p w14:paraId="0AF64919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1. Memory Hierarchy &amp; Components</w:t>
      </w:r>
    </w:p>
    <w:p w14:paraId="381AD63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The hardware components handling data are arranged in a pyramid based on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speed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,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cost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, and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capacity</w:t>
      </w:r>
      <w:r>
        <w:rPr>
          <w:rFonts w:hint="default" w:ascii="Tw Cen MT" w:hAnsi="Tw Cen MT" w:cs="Tw Cen MT"/>
          <w:sz w:val="28"/>
          <w:szCs w:val="28"/>
          <w:rtl w:val="0"/>
        </w:rPr>
        <w:t>:</w:t>
      </w:r>
    </w:p>
    <w:p w14:paraId="7000BA24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ALU (Arithmetic Logic Unit):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The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>CPU's math engine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. It operates directly on CPU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registers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(the absolute fastest, tiny memory locations inside the processor chip).</w:t>
      </w:r>
    </w:p>
    <w:p w14:paraId="4200A7B2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Cache: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>Ultra-fast, small memory built into or near the CPU.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It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 holds frequently accessed data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so the processor doesn't have to wait on slower main memory.</w:t>
      </w:r>
    </w:p>
    <w:p w14:paraId="57C86498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Main Memory (Primary Memory / RAM):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The volatile, high-speed memory </w:t>
      </w:r>
      <w:r>
        <w:rPr>
          <w:rFonts w:hint="default" w:ascii="Tw Cen MT" w:hAnsi="Tw Cen MT" w:cs="Tw Cen MT"/>
          <w:sz w:val="28"/>
          <w:szCs w:val="28"/>
          <w:rtl w:val="0"/>
        </w:rPr>
        <w:t>where active programs and their operational data reside while the system is running.</w:t>
      </w:r>
    </w:p>
    <w:p w14:paraId="5C76B4A8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Secondary Memory (HDD / SSD):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>Non-volatile, large-capacity storage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where files and programs live permanently. Data must be loaded from secondary memory into main memory before the CPU can execute it.</w:t>
      </w:r>
    </w:p>
    <w:p w14:paraId="7CB20E8B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32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2. Primary Memory &amp; Memory Allocation</w:t>
      </w:r>
    </w:p>
    <w:p w14:paraId="064C96E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color w:val="FF0000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When a program opens, the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>OS must allocate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a block of </w:t>
      </w:r>
      <w:r>
        <w:rPr>
          <w:rFonts w:hint="default" w:ascii="Tw Cen MT" w:hAnsi="Tw Cen MT" w:cs="Tw Cen MT"/>
          <w:b/>
          <w:bCs/>
          <w:color w:val="FF0000"/>
          <w:sz w:val="28"/>
          <w:szCs w:val="28"/>
          <w:rtl w:val="0"/>
        </w:rPr>
        <w:t>Primary Memory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 xml:space="preserve"> (RAM)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to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>hold its instructions and data.</w:t>
      </w:r>
    </w:p>
    <w:p w14:paraId="35C76E0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When free memory is split into free blocks (called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holes</w:t>
      </w:r>
      <w:r>
        <w:rPr>
          <w:rFonts w:hint="default" w:ascii="Tw Cen MT" w:hAnsi="Tw Cen MT" w:cs="Tw Cen MT"/>
          <w:sz w:val="28"/>
          <w:szCs w:val="28"/>
          <w:rtl w:val="0"/>
        </w:rPr>
        <w:t>), the OS uses specific dynamic allocation strategies to decide where to place a new process:</w:t>
      </w:r>
    </w:p>
    <w:p w14:paraId="7A83417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40"/>
        <w:ind w:left="0" w:right="0" w:firstLine="0"/>
        <w:rPr>
          <w:rFonts w:hint="default" w:ascii="Tw Cen MT" w:hAnsi="Tw Cen MT" w:cs="Tw Cen MT"/>
          <w:sz w:val="28"/>
          <w:szCs w:val="28"/>
        </w:rPr>
      </w:pPr>
    </w:p>
    <w:tbl>
      <w:tblPr>
        <w:tblStyle w:val="14"/>
        <w:tblW w:w="9360" w:type="dxa"/>
        <w:tblInd w:w="0" w:type="dxa"/>
        <w:tblBorders>
          <w:top w:val="single" w:color="DCDCDC" w:sz="6" w:space="0"/>
          <w:left w:val="single" w:color="DCDCDC" w:sz="6" w:space="0"/>
          <w:bottom w:val="single" w:color="DCDCDC" w:sz="6" w:space="0"/>
          <w:right w:val="single" w:color="DCDCDC" w:sz="6" w:space="0"/>
          <w:insideH w:val="single" w:color="DCDCDC" w:sz="6" w:space="0"/>
          <w:insideV w:val="single" w:color="DCDCDC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 w14:paraId="75493660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36984D5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sz w:val="28"/>
                <w:szCs w:val="28"/>
                <w:rtl w:val="0"/>
              </w:rPr>
              <w:t>Strategy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3E0DD0F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sz w:val="28"/>
                <w:szCs w:val="28"/>
                <w:rtl w:val="0"/>
              </w:rPr>
              <w:t>How it Works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0F837D6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sz w:val="28"/>
                <w:szCs w:val="28"/>
                <w:rtl w:val="0"/>
              </w:rPr>
              <w:t>Advantage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7DA01DF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sz w:val="28"/>
                <w:szCs w:val="28"/>
                <w:rtl w:val="0"/>
              </w:rPr>
              <w:t>Disadvantage</w:t>
            </w:r>
          </w:p>
        </w:tc>
      </w:tr>
      <w:tr w14:paraId="4F9326B3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7BE91A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sz w:val="28"/>
                <w:szCs w:val="28"/>
                <w:rtl w:val="0"/>
              </w:rPr>
              <w:t>First Fit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630751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sz w:val="28"/>
                <w:szCs w:val="28"/>
                <w:rtl w:val="0"/>
              </w:rPr>
              <w:t xml:space="preserve">Allocates the </w:t>
            </w:r>
            <w:r>
              <w:rPr>
                <w:rFonts w:hint="default" w:ascii="Tw Cen MT" w:hAnsi="Tw Cen MT" w:cs="Tw Cen MT"/>
                <w:b/>
                <w:bCs/>
                <w:sz w:val="28"/>
                <w:szCs w:val="28"/>
                <w:rtl w:val="0"/>
              </w:rPr>
              <w:t>first hole</w:t>
            </w:r>
            <w:r>
              <w:rPr>
                <w:rFonts w:hint="default" w:ascii="Tw Cen MT" w:hAnsi="Tw Cen MT" w:cs="Tw Cen MT"/>
                <w:sz w:val="28"/>
                <w:szCs w:val="28"/>
                <w:rtl w:val="0"/>
              </w:rPr>
              <w:t xml:space="preserve"> that is big enough, searching from the beginning.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A4B891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sz w:val="28"/>
                <w:szCs w:val="28"/>
                <w:rtl w:val="0"/>
              </w:rPr>
              <w:t>Fastest execution time.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73DB12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sz w:val="28"/>
                <w:szCs w:val="28"/>
                <w:rtl w:val="0"/>
              </w:rPr>
              <w:t>Leaves small leftover fragments at the start of memory.</w:t>
            </w:r>
          </w:p>
        </w:tc>
      </w:tr>
      <w:tr w14:paraId="40D910CF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616AD3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sz w:val="28"/>
                <w:szCs w:val="28"/>
                <w:rtl w:val="0"/>
              </w:rPr>
              <w:t>Best Fit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11D2BB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sz w:val="28"/>
                <w:szCs w:val="28"/>
                <w:rtl w:val="0"/>
              </w:rPr>
              <w:t xml:space="preserve">Scans all memory and allocates the </w:t>
            </w:r>
            <w:r>
              <w:rPr>
                <w:rFonts w:hint="default" w:ascii="Tw Cen MT" w:hAnsi="Tw Cen MT" w:cs="Tw Cen MT"/>
                <w:b/>
                <w:bCs/>
                <w:sz w:val="28"/>
                <w:szCs w:val="28"/>
                <w:rtl w:val="0"/>
              </w:rPr>
              <w:t>smallest hole</w:t>
            </w:r>
            <w:r>
              <w:rPr>
                <w:rFonts w:hint="default" w:ascii="Tw Cen MT" w:hAnsi="Tw Cen MT" w:cs="Tw Cen MT"/>
                <w:sz w:val="28"/>
                <w:szCs w:val="28"/>
                <w:rtl w:val="0"/>
              </w:rPr>
              <w:t xml:space="preserve"> that is big enough.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113FD5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sz w:val="28"/>
                <w:szCs w:val="28"/>
                <w:rtl w:val="0"/>
              </w:rPr>
              <w:t>Leaves the largest unused holes open for big processes.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127B9E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sz w:val="28"/>
                <w:szCs w:val="28"/>
                <w:rtl w:val="0"/>
              </w:rPr>
              <w:t>Slowest (searches all of memory); leaves tiny, unusable fragments.</w:t>
            </w:r>
          </w:p>
        </w:tc>
      </w:tr>
      <w:tr w14:paraId="4A9270A0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BEF6D4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sz w:val="28"/>
                <w:szCs w:val="28"/>
                <w:rtl w:val="0"/>
              </w:rPr>
              <w:t>Worst Fit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1DB118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sz w:val="28"/>
                <w:szCs w:val="28"/>
                <w:rtl w:val="0"/>
              </w:rPr>
              <w:t xml:space="preserve">Scans all memory and allocates the </w:t>
            </w:r>
            <w:r>
              <w:rPr>
                <w:rFonts w:hint="default" w:ascii="Tw Cen MT" w:hAnsi="Tw Cen MT" w:cs="Tw Cen MT"/>
                <w:b/>
                <w:bCs/>
                <w:sz w:val="28"/>
                <w:szCs w:val="28"/>
                <w:rtl w:val="0"/>
              </w:rPr>
              <w:t>largest hole</w:t>
            </w:r>
            <w:r>
              <w:rPr>
                <w:rFonts w:hint="default" w:ascii="Tw Cen MT" w:hAnsi="Tw Cen MT" w:cs="Tw Cen MT"/>
                <w:sz w:val="28"/>
                <w:szCs w:val="28"/>
                <w:rtl w:val="0"/>
              </w:rPr>
              <w:t xml:space="preserve"> available.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2ACC90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sz w:val="28"/>
                <w:szCs w:val="28"/>
                <w:rtl w:val="0"/>
              </w:rPr>
              <w:t>Leaves remaining holes large enough to fit other processes.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B73CFD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sz w:val="28"/>
                <w:szCs w:val="28"/>
                <w:rtl w:val="0"/>
              </w:rPr>
              <w:t>Searches all of memory; quickly breaks down large free blocks.</w:t>
            </w:r>
          </w:p>
        </w:tc>
      </w:tr>
    </w:tbl>
    <w:p w14:paraId="0543DBD1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3. Address Mapping (Binding)</w:t>
      </w:r>
    </w:p>
    <w:p w14:paraId="34B3BD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color w:val="FF0000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Programs use addresses to refer to memory locations (like variables or instructions).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Address binding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is the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process of mapping program instructions 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and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data 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to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>actual physical memory addresses.</w:t>
      </w:r>
    </w:p>
    <w:p w14:paraId="54141FDA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color w:val="FF0000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Compile Time Binding: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If the memory location is known ahead of time, absolute physical code is generated during compilation.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 If the starting location changes, the program must be recompiled.</w:t>
      </w:r>
    </w:p>
    <w:p w14:paraId="3932C7D9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Run Time (Execution Time) Binding: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The binding is delayed until the program is actively executing.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>The program can be moved from one memory segment to another while running,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requiring hardware assistance (like a relocation register).</w:t>
      </w:r>
    </w:p>
    <w:p w14:paraId="1A0FDD85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4. Logical Address vs. Physical Address</w:t>
      </w:r>
    </w:p>
    <w:p w14:paraId="4FBB74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0" w:right="0" w:firstLine="0"/>
        <w:rPr>
          <w:rFonts w:hint="default" w:ascii="Tw Cen MT" w:hAnsi="Tw Cen MT" w:cs="Tw Cen MT"/>
          <w:sz w:val="28"/>
          <w:szCs w:val="28"/>
        </w:rPr>
      </w:pPr>
    </w:p>
    <w:tbl>
      <w:tblPr>
        <w:tblStyle w:val="15"/>
        <w:tblW w:w="9360" w:type="dxa"/>
        <w:tblInd w:w="0" w:type="dxa"/>
        <w:tblBorders>
          <w:top w:val="single" w:color="DCDCDC" w:sz="6" w:space="0"/>
          <w:left w:val="single" w:color="DCDCDC" w:sz="6" w:space="0"/>
          <w:bottom w:val="single" w:color="DCDCDC" w:sz="6" w:space="0"/>
          <w:right w:val="single" w:color="DCDCDC" w:sz="6" w:space="0"/>
          <w:insideH w:val="single" w:color="DCDCDC" w:sz="6" w:space="0"/>
          <w:insideV w:val="single" w:color="DCDCDC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6DEFC629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2A6FBD8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sz w:val="28"/>
                <w:szCs w:val="28"/>
                <w:rtl w:val="0"/>
              </w:rPr>
              <w:t>Feature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787B4F5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sz w:val="28"/>
                <w:szCs w:val="28"/>
                <w:rtl w:val="0"/>
              </w:rPr>
              <w:t>Logical Address (Virtual Address)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5B77E38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sz w:val="28"/>
                <w:szCs w:val="28"/>
                <w:rtl w:val="0"/>
              </w:rPr>
              <w:t>Physical Address</w:t>
            </w:r>
          </w:p>
        </w:tc>
      </w:tr>
      <w:tr w14:paraId="188826CC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D1B67F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sz w:val="28"/>
                <w:szCs w:val="28"/>
                <w:rtl w:val="0"/>
              </w:rPr>
              <w:t>Definition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90B725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sz w:val="28"/>
                <w:szCs w:val="28"/>
                <w:rtl w:val="0"/>
              </w:rPr>
              <w:t xml:space="preserve">An </w:t>
            </w:r>
            <w:r>
              <w:rPr>
                <w:rFonts w:hint="default" w:ascii="Tw Cen MT" w:hAnsi="Tw Cen MT" w:cs="Tw Cen MT"/>
                <w:color w:val="FF0000"/>
                <w:sz w:val="28"/>
                <w:szCs w:val="28"/>
                <w:rtl w:val="0"/>
              </w:rPr>
              <w:t xml:space="preserve">address </w:t>
            </w:r>
            <w:r>
              <w:rPr>
                <w:rFonts w:hint="default" w:ascii="Tw Cen MT" w:hAnsi="Tw Cen MT" w:cs="Tw Cen MT"/>
                <w:sz w:val="28"/>
                <w:szCs w:val="28"/>
                <w:rtl w:val="0"/>
              </w:rPr>
              <w:t xml:space="preserve">generated </w:t>
            </w:r>
            <w:r>
              <w:rPr>
                <w:rFonts w:hint="default" w:ascii="Tw Cen MT" w:hAnsi="Tw Cen MT" w:cs="Tw Cen MT"/>
                <w:color w:val="FF0000"/>
                <w:sz w:val="28"/>
                <w:szCs w:val="28"/>
                <w:rtl w:val="0"/>
              </w:rPr>
              <w:t>directly by the CPU</w:t>
            </w:r>
            <w:r>
              <w:rPr>
                <w:rFonts w:hint="default" w:ascii="Tw Cen MT" w:hAnsi="Tw Cen MT" w:cs="Tw Cen MT"/>
                <w:sz w:val="28"/>
                <w:szCs w:val="28"/>
                <w:rtl w:val="0"/>
              </w:rPr>
              <w:t xml:space="preserve"> while executing a program.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ECB840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sz w:val="28"/>
                <w:szCs w:val="28"/>
                <w:rtl w:val="0"/>
              </w:rPr>
              <w:t xml:space="preserve">An actual, </w:t>
            </w:r>
            <w:r>
              <w:rPr>
                <w:rFonts w:hint="default" w:ascii="Tw Cen MT" w:hAnsi="Tw Cen MT" w:cs="Tw Cen MT"/>
                <w:color w:val="FF0000"/>
                <w:sz w:val="28"/>
                <w:szCs w:val="28"/>
                <w:rtl w:val="0"/>
              </w:rPr>
              <w:t xml:space="preserve">physical location in the RAM </w:t>
            </w:r>
            <w:r>
              <w:rPr>
                <w:rFonts w:hint="default" w:ascii="Tw Cen MT" w:hAnsi="Tw Cen MT" w:cs="Tw Cen MT"/>
                <w:sz w:val="28"/>
                <w:szCs w:val="28"/>
                <w:rtl w:val="0"/>
              </w:rPr>
              <w:t>hardware.</w:t>
            </w:r>
          </w:p>
        </w:tc>
      </w:tr>
      <w:tr w14:paraId="5D543B0B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BEB3E9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sz w:val="28"/>
                <w:szCs w:val="28"/>
                <w:rtl w:val="0"/>
              </w:rPr>
              <w:t>Visibility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BF145C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FF0000"/>
                <w:sz w:val="28"/>
                <w:szCs w:val="28"/>
                <w:rtl w:val="0"/>
              </w:rPr>
              <w:t xml:space="preserve">Viewed </w:t>
            </w:r>
            <w:r>
              <w:rPr>
                <w:rFonts w:hint="default" w:ascii="Tw Cen MT" w:hAnsi="Tw Cen MT" w:cs="Tw Cen MT"/>
                <w:sz w:val="28"/>
                <w:szCs w:val="28"/>
                <w:rtl w:val="0"/>
              </w:rPr>
              <w:t>and used directly by the programmer/program.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3CCF74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FF0000"/>
                <w:sz w:val="28"/>
                <w:szCs w:val="28"/>
                <w:rtl w:val="0"/>
              </w:rPr>
              <w:t xml:space="preserve">Hidden </w:t>
            </w:r>
            <w:r>
              <w:rPr>
                <w:rFonts w:hint="default" w:ascii="Tw Cen MT" w:hAnsi="Tw Cen MT" w:cs="Tw Cen MT"/>
                <w:sz w:val="28"/>
                <w:szCs w:val="28"/>
                <w:rtl w:val="0"/>
              </w:rPr>
              <w:t>from the program; managed strictly by memory hardware.</w:t>
            </w:r>
          </w:p>
        </w:tc>
      </w:tr>
      <w:tr w14:paraId="1DE17597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9B2223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sz w:val="28"/>
                <w:szCs w:val="28"/>
                <w:rtl w:val="0"/>
              </w:rPr>
              <w:t>Hardware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AA0279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sz w:val="28"/>
                <w:szCs w:val="28"/>
                <w:rtl w:val="0"/>
              </w:rPr>
              <w:t>Generated by CPU instructions.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94C631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sz w:val="28"/>
                <w:szCs w:val="28"/>
                <w:rtl w:val="0"/>
              </w:rPr>
              <w:t xml:space="preserve">Computed by the </w:t>
            </w:r>
            <w:r>
              <w:rPr>
                <w:rFonts w:hint="default" w:ascii="Tw Cen MT" w:hAnsi="Tw Cen MT" w:cs="Tw Cen MT"/>
                <w:b/>
                <w:bCs/>
                <w:sz w:val="28"/>
                <w:szCs w:val="28"/>
                <w:rtl w:val="0"/>
              </w:rPr>
              <w:t>MMU</w:t>
            </w:r>
            <w:r>
              <w:rPr>
                <w:rFonts w:hint="default" w:ascii="Tw Cen MT" w:hAnsi="Tw Cen MT" w:cs="Tw Cen MT"/>
                <w:sz w:val="28"/>
                <w:szCs w:val="28"/>
                <w:rtl w:val="0"/>
              </w:rPr>
              <w:t xml:space="preserve"> (Memory Management Unit) using relocation registers.</w:t>
            </w:r>
          </w:p>
        </w:tc>
      </w:tr>
    </w:tbl>
    <w:p w14:paraId="33A8B6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35FC9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</w:p>
    <w:p w14:paraId="1A24333D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1. Memory Management Unit (MMU)</w:t>
      </w:r>
    </w:p>
    <w:p w14:paraId="30FC20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color w:val="FF0000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The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MMU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is a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>hardware chip sitting between the CPU and physical RAM.</w:t>
      </w:r>
    </w:p>
    <w:p w14:paraId="39C4C8D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Its main job is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address translation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: converting the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Logical Addresses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(generated by the CPU) into actual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Physical Addresses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in RAM at runtime.</w:t>
      </w:r>
    </w:p>
    <w:p w14:paraId="0DF9554B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How it works: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The MMU adds a value from a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Relocation Register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to every logical address.</w:t>
      </w:r>
    </w:p>
    <w:p w14:paraId="797A8FCE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Analogy: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Imagine a apartment building. The CPU uses apartment numbers like "Door 1, Door 2" (logical). The MMU converts that into the full postal address: "100 Main Street, Door 1" (physical).</w:t>
      </w:r>
    </w:p>
    <w:p w14:paraId="6883AE6C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32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2. Program Linking (Static vs. Dynamic)</w:t>
      </w:r>
    </w:p>
    <w:p w14:paraId="434A359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color w:val="FF0000"/>
          <w:sz w:val="28"/>
          <w:szCs w:val="28"/>
        </w:rPr>
      </w:pP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>Before a program can run, its written code must be joined (linked) with external libraries (like printf or standard math functions).</w:t>
      </w:r>
    </w:p>
    <w:p w14:paraId="11F0E38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55"/>
        <w:ind w:left="0" w:right="0" w:firstLine="0"/>
        <w:rPr>
          <w:rFonts w:hint="default" w:ascii="Tw Cen MT" w:hAnsi="Tw Cen MT" w:eastAsia="Arial" w:cs="Tw Cen MT"/>
          <w:sz w:val="28"/>
          <w:szCs w:val="28"/>
        </w:rPr>
      </w:pPr>
      <w:r>
        <w:rPr>
          <w:rFonts w:hint="default" w:ascii="Tw Cen MT" w:hAnsi="Tw Cen MT" w:eastAsia="Arial" w:cs="Tw Cen MT"/>
          <w:sz w:val="28"/>
          <w:szCs w:val="28"/>
          <w:rtl w:val="0"/>
        </w:rPr>
        <w:t>[ Your Code ]  +  [ System Libraries ]  == (Linking) ==&gt;  [ Executable Program ]</w:t>
      </w:r>
      <w:r>
        <w:rPr>
          <w:rFonts w:hint="default" w:ascii="Tw Cen MT" w:hAnsi="Tw Cen MT" w:eastAsia="Arial" w:cs="Tw Cen MT"/>
          <w:sz w:val="28"/>
          <w:szCs w:val="28"/>
          <w:rtl w:val="0"/>
        </w:rPr>
        <w:br w:type="textWrapping"/>
      </w:r>
    </w:p>
    <w:p w14:paraId="0000C262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/>
        <w:rPr>
          <w:rFonts w:hint="default" w:ascii="Tw Cen MT" w:hAnsi="Tw Cen MT" w:cs="Tw Cen MT"/>
          <w:b/>
          <w:bCs/>
          <w:i w:val="0"/>
          <w:iCs w:val="0"/>
          <w:sz w:val="32"/>
          <w:szCs w:val="32"/>
        </w:rPr>
      </w:pPr>
      <w:r>
        <w:rPr>
          <w:rFonts w:hint="default" w:ascii="Tw Cen MT" w:hAnsi="Tw Cen MT" w:cs="Tw Cen MT"/>
          <w:b/>
          <w:bCs/>
          <w:i w:val="0"/>
          <w:iCs w:val="0"/>
          <w:sz w:val="32"/>
          <w:szCs w:val="32"/>
          <w:rtl w:val="0"/>
        </w:rPr>
        <w:t>Static Linking</w:t>
      </w:r>
    </w:p>
    <w:p w14:paraId="74B0AA69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color w:val="FF0000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FF0000"/>
          <w:sz w:val="28"/>
          <w:szCs w:val="28"/>
          <w:rtl w:val="0"/>
        </w:rPr>
        <w:t>How it works: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 All required library functions are copied </w:t>
      </w:r>
      <w:r>
        <w:rPr>
          <w:rFonts w:hint="default" w:ascii="Tw Cen MT" w:hAnsi="Tw Cen MT" w:cs="Tw Cen MT"/>
          <w:b/>
          <w:bCs/>
          <w:color w:val="FF0000"/>
          <w:sz w:val="28"/>
          <w:szCs w:val="28"/>
          <w:rtl w:val="0"/>
        </w:rPr>
        <w:t>directly into the executable file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 at compile time before the program ever runs.</w:t>
      </w:r>
    </w:p>
    <w:p w14:paraId="4FD28B6C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Pros: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Self-contained and fast to launch; no external dependency errors.</w:t>
      </w:r>
    </w:p>
    <w:p w14:paraId="33EAFD08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Cons: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Makes the program file size large. If multiple programs use the same library, identical code is duplicated in RAM.</w:t>
      </w:r>
    </w:p>
    <w:p w14:paraId="553E6930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Tw Cen MT" w:hAnsi="Tw Cen MT" w:cs="Tw Cen MT"/>
          <w:b/>
          <w:bCs/>
          <w:i w:val="0"/>
          <w:iCs w:val="0"/>
          <w:sz w:val="32"/>
          <w:szCs w:val="32"/>
        </w:rPr>
      </w:pPr>
      <w:r>
        <w:rPr>
          <w:rFonts w:hint="default" w:ascii="Tw Cen MT" w:hAnsi="Tw Cen MT" w:cs="Tw Cen MT"/>
          <w:b/>
          <w:bCs/>
          <w:i w:val="0"/>
          <w:iCs w:val="0"/>
          <w:sz w:val="32"/>
          <w:szCs w:val="32"/>
          <w:rtl w:val="0"/>
        </w:rPr>
        <w:t>Dynamic Linking</w:t>
      </w:r>
    </w:p>
    <w:p w14:paraId="3641B14C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color w:val="FF0000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FF0000"/>
          <w:sz w:val="28"/>
          <w:szCs w:val="28"/>
          <w:rtl w:val="0"/>
        </w:rPr>
        <w:t>How it works: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 Library code is </w:t>
      </w:r>
      <w:r>
        <w:rPr>
          <w:rFonts w:hint="default" w:ascii="Tw Cen MT" w:hAnsi="Tw Cen MT" w:cs="Tw Cen MT"/>
          <w:b/>
          <w:bCs/>
          <w:color w:val="FF0000"/>
          <w:sz w:val="28"/>
          <w:szCs w:val="28"/>
          <w:rtl w:val="0"/>
        </w:rPr>
        <w:t>not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 included in the executable file. Instead, a small placeholder (called a </w:t>
      </w:r>
      <w:r>
        <w:rPr>
          <w:rFonts w:hint="default" w:ascii="Tw Cen MT" w:hAnsi="Tw Cen MT" w:cs="Tw Cen MT"/>
          <w:b/>
          <w:bCs/>
          <w:color w:val="FF0000"/>
          <w:sz w:val="28"/>
          <w:szCs w:val="28"/>
          <w:rtl w:val="0"/>
        </w:rPr>
        <w:t>stub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>) is left inside. When the program runs, the OS loads the required library into RAM on demand.</w:t>
      </w:r>
    </w:p>
    <w:p w14:paraId="06EC817E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Pros: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Saves storage and RAM—multiple running programs can share a single copy of a library (e.g., standard C libraries).</w:t>
      </w:r>
    </w:p>
    <w:p w14:paraId="164029E5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Cons: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Slightly slower initial function call; risks breaking if the external library is missing or updated incorrectly.</w:t>
      </w:r>
    </w:p>
    <w:p w14:paraId="4516E055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32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3. Swapping</w:t>
      </w:r>
    </w:p>
    <w:p w14:paraId="498323E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Swapping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is a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 memory management technique 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where a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process </w:t>
      </w:r>
      <w:r>
        <w:rPr>
          <w:rFonts w:hint="default" w:ascii="Tw Cen MT" w:hAnsi="Tw Cen MT" w:cs="Tw Cen MT"/>
          <w:sz w:val="28"/>
          <w:szCs w:val="28"/>
          <w:rtl w:val="0"/>
        </w:rPr>
        <w:t>is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 temporarily moved out of Main Memory (RAM) to Secondary Storage,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and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 then brought back later to continue execution. </w:t>
      </w:r>
      <w:r>
        <w:rPr>
          <w:rFonts w:hint="default" w:ascii="Tw Cen MT" w:hAnsi="Tw Cen MT" w:cs="Tw Cen MT"/>
          <w:sz w:val="28"/>
          <w:szCs w:val="28"/>
          <w:rtl w:val="0"/>
        </w:rPr>
        <w:t>This allows the OS to run more processes than can physically fit in RAM at once.</w:t>
      </w:r>
    </w:p>
    <w:p w14:paraId="4D606ADD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/>
        <w:rPr>
          <w:rFonts w:hint="default" w:ascii="Tw Cen MT" w:hAnsi="Tw Cen MT" w:cs="Tw Cen MT"/>
          <w:b/>
          <w:bCs/>
          <w:i w:val="0"/>
          <w:iCs w:val="0"/>
          <w:sz w:val="32"/>
          <w:szCs w:val="32"/>
        </w:rPr>
      </w:pPr>
      <w:r>
        <w:rPr>
          <w:rFonts w:hint="default" w:ascii="Tw Cen MT" w:hAnsi="Tw Cen MT" w:cs="Tw Cen MT"/>
          <w:b/>
          <w:bCs/>
          <w:i w:val="0"/>
          <w:iCs w:val="0"/>
          <w:sz w:val="32"/>
          <w:szCs w:val="32"/>
          <w:rtl w:val="0"/>
        </w:rPr>
        <w:t>Technique 1: Backing Store</w:t>
      </w:r>
    </w:p>
    <w:p w14:paraId="5663BB59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Definition: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A fast, high-capacity disk area (such as a dedicated swap partition or swap file on an SSD/HDD) set aside specifically to hold swapped-out processes.</w:t>
      </w:r>
    </w:p>
    <w:p w14:paraId="64C4ADD7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Role: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It must be large enough to accommodate copies of all memory images for all users and provide direct access to these memory images.</w:t>
      </w:r>
    </w:p>
    <w:p w14:paraId="58FE8462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Tw Cen MT" w:hAnsi="Tw Cen MT" w:cs="Tw Cen MT"/>
          <w:b/>
          <w:bCs/>
          <w:i w:val="0"/>
          <w:iCs w:val="0"/>
          <w:sz w:val="32"/>
          <w:szCs w:val="32"/>
        </w:rPr>
      </w:pPr>
      <w:r>
        <w:rPr>
          <w:rFonts w:hint="default" w:ascii="Tw Cen MT" w:hAnsi="Tw Cen MT" w:cs="Tw Cen MT"/>
          <w:b/>
          <w:bCs/>
          <w:i w:val="0"/>
          <w:iCs w:val="0"/>
          <w:sz w:val="32"/>
          <w:szCs w:val="32"/>
          <w:rtl w:val="0"/>
        </w:rPr>
        <w:t>Technique 2: Roll-out, Roll-in</w:t>
      </w:r>
    </w:p>
    <w:p w14:paraId="203DF5FA">
      <w:pPr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Definition: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A specific swapping variant used in priority-based scheduling algorithms.</w:t>
      </w:r>
    </w:p>
    <w:p w14:paraId="2A903F56">
      <w:pPr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How it works:</w:t>
      </w:r>
    </w:p>
    <w:p w14:paraId="3693F68C">
      <w:pPr>
        <w:numPr>
          <w:ilvl w:val="1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A low-priority process is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rolled out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(swapped from RAM to the backing store) as soon as a higher-priority process arrives.</w:t>
      </w:r>
    </w:p>
    <w:p w14:paraId="481B391F">
      <w:pPr>
        <w:numPr>
          <w:ilvl w:val="1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>The high-priority process executes in the freed RAM space.</w:t>
      </w:r>
    </w:p>
    <w:p w14:paraId="4AA48E9A">
      <w:pPr>
        <w:numPr>
          <w:ilvl w:val="1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Once the high-priority process finishes, the low-priority process is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rolled in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(swapped back into RAM) to resume where it left off.</w:t>
      </w:r>
    </w:p>
    <w:p w14:paraId="1D2A68B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09A2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28"/>
          <w:szCs w:val="28"/>
          <w:rtl w:val="0"/>
        </w:rPr>
      </w:pPr>
    </w:p>
    <w:p w14:paraId="30C5576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When switching execution from one task to another, the OS must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save the exact state of the running process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so it can pause it, load a new process, and later resume the original process right where it left off.</w:t>
      </w:r>
    </w:p>
    <w:p w14:paraId="038AF648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What is "Context"?</w:t>
      </w:r>
    </w:p>
    <w:p w14:paraId="36083D4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The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"context"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is a snapshot of everything the CPU needs to run a process at any given millisecond. This includes:</w:t>
      </w:r>
    </w:p>
    <w:p w14:paraId="0C81C666">
      <w:pPr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Program Counter (PC):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The memory pointer indicating which line of code to run next.</w:t>
      </w:r>
    </w:p>
    <w:p w14:paraId="4CB29CDD">
      <w:pPr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CPU Registers: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Active values, temporary calculations, and variables held inside the CPU.</w:t>
      </w:r>
    </w:p>
    <w:p w14:paraId="78427E3F">
      <w:pPr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Memory Management Info: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Page tables and memory bounds for the process.</w:t>
      </w:r>
    </w:p>
    <w:p w14:paraId="060CDA51">
      <w:pPr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I/O &amp; File Status: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Open files, network sockets, or pending device operations.</w:t>
      </w:r>
    </w:p>
    <w:p w14:paraId="6319FEE4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Step-by-Step Flow (Swapping Process A for Process B)</w:t>
      </w:r>
    </w:p>
    <w:p w14:paraId="73D50E3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0" w:right="0" w:firstLine="0"/>
        <w:rPr>
          <w:rFonts w:hint="default" w:ascii="Tw Cen MT" w:hAnsi="Tw Cen MT" w:eastAsia="Arial" w:cs="Tw Cen MT"/>
          <w:sz w:val="28"/>
          <w:szCs w:val="28"/>
        </w:rPr>
      </w:pPr>
      <w:r>
        <w:rPr>
          <w:rFonts w:hint="default" w:ascii="Tw Cen MT" w:hAnsi="Tw Cen MT" w:eastAsia="Arial" w:cs="Tw Cen MT"/>
          <w:sz w:val="28"/>
          <w:szCs w:val="28"/>
          <w:rtl w:val="0"/>
        </w:rPr>
        <w:t>[ Process A Running ] ---&gt; [ Trigger: Interrupt / Time Slice Ends ]</w:t>
      </w:r>
      <w:r>
        <w:rPr>
          <w:rFonts w:hint="default" w:ascii="Tw Cen MT" w:hAnsi="Tw Cen MT" w:eastAsia="Arial" w:cs="Tw Cen MT"/>
          <w:sz w:val="28"/>
          <w:szCs w:val="28"/>
          <w:rtl w:val="0"/>
        </w:rPr>
        <w:br w:type="textWrapping"/>
      </w:r>
      <w:r>
        <w:rPr>
          <w:rFonts w:hint="default" w:ascii="Tw Cen MT" w:hAnsi="Tw Cen MT" w:eastAsia="Arial" w:cs="Tw Cen MT"/>
          <w:sz w:val="28"/>
          <w:szCs w:val="28"/>
          <w:rtl w:val="0"/>
        </w:rPr>
        <w:t xml:space="preserve">                                  |</w:t>
      </w:r>
      <w:r>
        <w:rPr>
          <w:rFonts w:hint="default" w:ascii="Tw Cen MT" w:hAnsi="Tw Cen MT" w:eastAsia="Arial" w:cs="Tw Cen MT"/>
          <w:sz w:val="28"/>
          <w:szCs w:val="28"/>
          <w:rtl w:val="0"/>
        </w:rPr>
        <w:br w:type="textWrapping"/>
      </w:r>
      <w:r>
        <w:rPr>
          <w:rFonts w:hint="default" w:ascii="Tw Cen MT" w:hAnsi="Tw Cen MT" w:eastAsia="Arial" w:cs="Tw Cen MT"/>
          <w:sz w:val="28"/>
          <w:szCs w:val="28"/>
          <w:rtl w:val="0"/>
        </w:rPr>
        <w:t xml:space="preserve">                                  v</w:t>
      </w:r>
      <w:r>
        <w:rPr>
          <w:rFonts w:hint="default" w:ascii="Tw Cen MT" w:hAnsi="Tw Cen MT" w:eastAsia="Arial" w:cs="Tw Cen MT"/>
          <w:sz w:val="28"/>
          <w:szCs w:val="28"/>
          <w:rtl w:val="0"/>
        </w:rPr>
        <w:br w:type="textWrapping"/>
      </w:r>
      <w:r>
        <w:rPr>
          <w:rFonts w:hint="default" w:ascii="Tw Cen MT" w:hAnsi="Tw Cen MT" w:eastAsia="Arial" w:cs="Tw Cen MT"/>
          <w:sz w:val="28"/>
          <w:szCs w:val="28"/>
          <w:rtl w:val="0"/>
        </w:rPr>
        <w:t xml:space="preserve">                        [ Save A's State to PCB_A ]</w:t>
      </w:r>
      <w:r>
        <w:rPr>
          <w:rFonts w:hint="default" w:ascii="Tw Cen MT" w:hAnsi="Tw Cen MT" w:eastAsia="Arial" w:cs="Tw Cen MT"/>
          <w:sz w:val="28"/>
          <w:szCs w:val="28"/>
          <w:rtl w:val="0"/>
        </w:rPr>
        <w:br w:type="textWrapping"/>
      </w:r>
      <w:r>
        <w:rPr>
          <w:rFonts w:hint="default" w:ascii="Tw Cen MT" w:hAnsi="Tw Cen MT" w:eastAsia="Arial" w:cs="Tw Cen MT"/>
          <w:sz w:val="28"/>
          <w:szCs w:val="28"/>
          <w:rtl w:val="0"/>
        </w:rPr>
        <w:t xml:space="preserve">                                  |</w:t>
      </w:r>
      <w:r>
        <w:rPr>
          <w:rFonts w:hint="default" w:ascii="Tw Cen MT" w:hAnsi="Tw Cen MT" w:eastAsia="Arial" w:cs="Tw Cen MT"/>
          <w:sz w:val="28"/>
          <w:szCs w:val="28"/>
          <w:rtl w:val="0"/>
        </w:rPr>
        <w:br w:type="textWrapping"/>
      </w:r>
      <w:r>
        <w:rPr>
          <w:rFonts w:hint="default" w:ascii="Tw Cen MT" w:hAnsi="Tw Cen MT" w:eastAsia="Arial" w:cs="Tw Cen MT"/>
          <w:sz w:val="28"/>
          <w:szCs w:val="28"/>
          <w:rtl w:val="0"/>
        </w:rPr>
        <w:t xml:space="preserve">                                  v</w:t>
      </w:r>
      <w:r>
        <w:rPr>
          <w:rFonts w:hint="default" w:ascii="Tw Cen MT" w:hAnsi="Tw Cen MT" w:eastAsia="Arial" w:cs="Tw Cen MT"/>
          <w:sz w:val="28"/>
          <w:szCs w:val="28"/>
          <w:rtl w:val="0"/>
        </w:rPr>
        <w:br w:type="textWrapping"/>
      </w:r>
      <w:r>
        <w:rPr>
          <w:rFonts w:hint="default" w:ascii="Tw Cen MT" w:hAnsi="Tw Cen MT" w:eastAsia="Arial" w:cs="Tw Cen MT"/>
          <w:sz w:val="28"/>
          <w:szCs w:val="28"/>
          <w:rtl w:val="0"/>
        </w:rPr>
        <w:t xml:space="preserve">                        [ Load B's State from PCB_B ]</w:t>
      </w:r>
      <w:r>
        <w:rPr>
          <w:rFonts w:hint="default" w:ascii="Tw Cen MT" w:hAnsi="Tw Cen MT" w:eastAsia="Arial" w:cs="Tw Cen MT"/>
          <w:sz w:val="28"/>
          <w:szCs w:val="28"/>
          <w:rtl w:val="0"/>
        </w:rPr>
        <w:br w:type="textWrapping"/>
      </w:r>
      <w:r>
        <w:rPr>
          <w:rFonts w:hint="default" w:ascii="Tw Cen MT" w:hAnsi="Tw Cen MT" w:eastAsia="Arial" w:cs="Tw Cen MT"/>
          <w:sz w:val="28"/>
          <w:szCs w:val="28"/>
          <w:rtl w:val="0"/>
        </w:rPr>
        <w:t xml:space="preserve">                                  |</w:t>
      </w:r>
      <w:r>
        <w:rPr>
          <w:rFonts w:hint="default" w:ascii="Tw Cen MT" w:hAnsi="Tw Cen MT" w:eastAsia="Arial" w:cs="Tw Cen MT"/>
          <w:sz w:val="28"/>
          <w:szCs w:val="28"/>
          <w:rtl w:val="0"/>
        </w:rPr>
        <w:br w:type="textWrapping"/>
      </w:r>
      <w:r>
        <w:rPr>
          <w:rFonts w:hint="default" w:ascii="Tw Cen MT" w:hAnsi="Tw Cen MT" w:eastAsia="Arial" w:cs="Tw Cen MT"/>
          <w:sz w:val="28"/>
          <w:szCs w:val="28"/>
          <w:rtl w:val="0"/>
        </w:rPr>
        <w:t xml:space="preserve">                                  v</w:t>
      </w:r>
      <w:r>
        <w:rPr>
          <w:rFonts w:hint="default" w:ascii="Tw Cen MT" w:hAnsi="Tw Cen MT" w:eastAsia="Arial" w:cs="Tw Cen MT"/>
          <w:sz w:val="28"/>
          <w:szCs w:val="28"/>
          <w:rtl w:val="0"/>
        </w:rPr>
        <w:br w:type="textWrapping"/>
      </w:r>
      <w:r>
        <w:rPr>
          <w:rFonts w:hint="default" w:ascii="Tw Cen MT" w:hAnsi="Tw Cen MT" w:eastAsia="Arial" w:cs="Tw Cen MT"/>
          <w:sz w:val="28"/>
          <w:szCs w:val="28"/>
          <w:rtl w:val="0"/>
        </w:rPr>
        <w:t xml:space="preserve">                           [ Process B Running ]</w:t>
      </w:r>
      <w:r>
        <w:rPr>
          <w:rFonts w:hint="default" w:ascii="Tw Cen MT" w:hAnsi="Tw Cen MT" w:eastAsia="Arial" w:cs="Tw Cen MT"/>
          <w:sz w:val="28"/>
          <w:szCs w:val="28"/>
          <w:rtl w:val="0"/>
        </w:rPr>
        <w:br w:type="textWrapping"/>
      </w:r>
    </w:p>
    <w:p w14:paraId="1FB25D88">
      <w:pPr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Trigger: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An event (like a timer tick, I/O wait, or system call) causes the CPU to pause execution of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Process A</w:t>
      </w:r>
      <w:r>
        <w:rPr>
          <w:rFonts w:hint="default" w:ascii="Tw Cen MT" w:hAnsi="Tw Cen MT" w:cs="Tw Cen MT"/>
          <w:sz w:val="28"/>
          <w:szCs w:val="28"/>
          <w:rtl w:val="0"/>
        </w:rPr>
        <w:t>.</w:t>
      </w:r>
    </w:p>
    <w:p w14:paraId="36071BBD">
      <w:pPr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Save State: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The OS copies the current register values and program counter of Process A into its dedicated data structure in RAM called the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Process Control Block (PCB)</w:t>
      </w:r>
      <w:r>
        <w:rPr>
          <w:rFonts w:hint="default" w:ascii="Tw Cen MT" w:hAnsi="Tw Cen MT" w:cs="Tw Cen MT"/>
          <w:sz w:val="28"/>
          <w:szCs w:val="28"/>
          <w:rtl w:val="0"/>
        </w:rPr>
        <w:t>.</w:t>
      </w:r>
    </w:p>
    <w:p w14:paraId="35FBC886">
      <w:pPr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Update Status: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Process A’s state changes from RUNNING to READY or WAITING.</w:t>
      </w:r>
    </w:p>
    <w:p w14:paraId="7268864A">
      <w:pPr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Select Next Task: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The OS CPU scheduler chooses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Process B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as the next task to run.</w:t>
      </w:r>
    </w:p>
    <w:p w14:paraId="543284EF">
      <w:pPr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Restore State: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The OS loads the register and program counter values stored inside Process B's PCB into the CPU hardware.</w:t>
      </w:r>
    </w:p>
    <w:p w14:paraId="323D3692">
      <w:pPr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Resume: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The CPU resumes Process B from the exact address stored in its Program Counter.</w:t>
      </w:r>
    </w:p>
    <w:p w14:paraId="1EEFC751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What Triggers a Context Switch?</w:t>
      </w:r>
    </w:p>
    <w:p w14:paraId="2B6082C2">
      <w:pPr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Time Slice Expiration (Preemption):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In multitasking systems, the OS gives each process a few milliseconds of runtime (a time quantum) before cycling to the next.</w:t>
      </w:r>
    </w:p>
    <w:p w14:paraId="684BD170">
      <w:pPr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I/O Requests: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If a process needs to read from a disk or wait for a user's keypress, it voluntarily yields the CPU while waiting.</w:t>
      </w:r>
    </w:p>
    <w:p w14:paraId="30B01F4E">
      <w:pPr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Hardware Interrupts: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Hardware events (like a mouse movement or network packet arrival) signal the CPU to stop current work and handle the event.</w:t>
      </w:r>
    </w:p>
    <w:p w14:paraId="60EC921A">
      <w:pPr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High-Priority Processes: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A critical task enters the queue, preempting a lower-priority task.</w:t>
      </w:r>
    </w:p>
    <w:p w14:paraId="181EC626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32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Overheads &amp; Drawbacks</w:t>
      </w:r>
    </w:p>
    <w:p w14:paraId="625E493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>While essential for modern operating systems, context switching comes with a performance cost:</w:t>
      </w:r>
    </w:p>
    <w:p w14:paraId="503FD905">
      <w:pPr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Pure Overhead: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While the OS is saving and loading PCBs,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zero user work gets done</w:t>
      </w:r>
      <w:r>
        <w:rPr>
          <w:rFonts w:hint="default" w:ascii="Tw Cen MT" w:hAnsi="Tw Cen MT" w:cs="Tw Cen MT"/>
          <w:sz w:val="28"/>
          <w:szCs w:val="28"/>
          <w:rtl w:val="0"/>
        </w:rPr>
        <w:t>. Fast hardware makes this tiny, but frequent switches degrade performance.</w:t>
      </w:r>
    </w:p>
    <w:p w14:paraId="33D1852A">
      <w:pPr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Cache Invalidation (Cold Cache):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Swapping processes often flushes high-speed cache memory because Process B needs completely different code and data than Process A, slowing execution until the cache refills.</w:t>
      </w:r>
    </w:p>
    <w:p w14:paraId="317E1DAC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Context Switching vs. Mode Switching</w:t>
      </w:r>
    </w:p>
    <w:p w14:paraId="646C5D94">
      <w:pPr>
        <w:numPr>
          <w:ilvl w:val="0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Mode Switching: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The CPU changes privilege levels (e.g., from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User Mode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to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Kernel Mode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to make a system call) while staying within the </w:t>
      </w:r>
      <w:r>
        <w:rPr>
          <w:rFonts w:hint="default" w:ascii="Tw Cen MT" w:hAnsi="Tw Cen MT" w:cs="Tw Cen MT"/>
          <w:i/>
          <w:iCs/>
          <w:sz w:val="28"/>
          <w:szCs w:val="28"/>
          <w:rtl w:val="0"/>
        </w:rPr>
        <w:t>same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process. It is faster because memory mappings and process contexts do not change.</w:t>
      </w:r>
    </w:p>
    <w:p w14:paraId="5F5F5673">
      <w:pPr>
        <w:numPr>
          <w:ilvl w:val="0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rtl w:val="0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Context Switching: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The CPU moves completely from one independent process to another, changing page tables, register spaces, and process control blocks.</w:t>
      </w:r>
    </w:p>
    <w:p w14:paraId="09EF2F60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rPr>
          <w:rFonts w:hint="default" w:ascii="Tw Cen MT" w:hAnsi="Tw Cen MT" w:cs="Tw Cen MT"/>
          <w:rtl w:val="0"/>
        </w:rPr>
      </w:pPr>
    </w:p>
    <w:p w14:paraId="00000001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Fragmentation: What is it?</w:t>
      </w:r>
    </w:p>
    <w:p w14:paraId="000000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When programs are loaded into memory and removed later, memory gets broken up into small unusable pieces. This issue is called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Fragmentation</w:t>
      </w:r>
      <w:r>
        <w:rPr>
          <w:rFonts w:hint="default" w:ascii="Tw Cen MT" w:hAnsi="Tw Cen MT" w:cs="Tw Cen MT"/>
          <w:sz w:val="28"/>
          <w:szCs w:val="28"/>
          <w:rtl w:val="0"/>
        </w:rPr>
        <w:t>.</w:t>
      </w:r>
    </w:p>
    <w:p w14:paraId="000000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>Think of a parking lot where cars park and leave randomly. Even if you have 5 free parking spots scattered around, a giant bus that needs 3 continuous spots cannot park!</w:t>
      </w:r>
    </w:p>
    <w:p w14:paraId="00000004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2. Internal vs. External Fragmentation</w:t>
      </w:r>
    </w:p>
    <w:p w14:paraId="000000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>Fragmentation happens in two distinct ways:</w:t>
      </w:r>
    </w:p>
    <w:p w14:paraId="000000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55"/>
        <w:ind w:left="0" w:right="0" w:firstLine="0"/>
        <w:rPr>
          <w:rFonts w:hint="default" w:ascii="Tw Cen MT" w:hAnsi="Tw Cen MT" w:eastAsia="Courier" w:cs="Tw Cen MT"/>
          <w:sz w:val="28"/>
          <w:szCs w:val="28"/>
        </w:rPr>
      </w:pPr>
      <w:r>
        <w:rPr>
          <w:rFonts w:hint="default" w:ascii="Tw Cen MT" w:hAnsi="Tw Cen MT" w:eastAsia="Courier" w:cs="Tw Cen MT"/>
          <w:sz w:val="28"/>
          <w:szCs w:val="28"/>
          <w:rtl w:val="0"/>
        </w:rPr>
        <w:t>+-------------------------------------------------------------------+</w:t>
      </w:r>
      <w:r>
        <w:rPr>
          <w:rFonts w:hint="default" w:ascii="Tw Cen MT" w:hAnsi="Tw Cen MT" w:eastAsia="Courier" w:cs="Tw Cen MT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sz w:val="28"/>
          <w:szCs w:val="28"/>
          <w:rtl w:val="0"/>
        </w:rPr>
        <w:t>|                        INTERNAL FRAGMENTATION                      |</w:t>
      </w:r>
      <w:r>
        <w:rPr>
          <w:rFonts w:hint="default" w:ascii="Tw Cen MT" w:hAnsi="Tw Cen MT" w:eastAsia="Courier" w:cs="Tw Cen MT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sz w:val="28"/>
          <w:szCs w:val="28"/>
          <w:rtl w:val="0"/>
        </w:rPr>
        <w:t>|  Memory Allocated: 4 KB  [=== Used: 3 KB ===|*** Wasted: 1 KB ***]|</w:t>
      </w:r>
      <w:r>
        <w:rPr>
          <w:rFonts w:hint="default" w:ascii="Tw Cen MT" w:hAnsi="Tw Cen MT" w:eastAsia="Courier" w:cs="Tw Cen MT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sz w:val="28"/>
          <w:szCs w:val="28"/>
          <w:rtl w:val="0"/>
        </w:rPr>
        <w:t>+-------------------------------------------------------------------+</w:t>
      </w:r>
      <w:r>
        <w:rPr>
          <w:rFonts w:hint="default" w:ascii="Tw Cen MT" w:hAnsi="Tw Cen MT" w:eastAsia="Courier" w:cs="Tw Cen MT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sz w:val="28"/>
          <w:szCs w:val="28"/>
          <w:rtl w:val="0"/>
        </w:rPr>
        <w:t>+-------------------------------------------------------------------+</w:t>
      </w:r>
      <w:r>
        <w:rPr>
          <w:rFonts w:hint="default" w:ascii="Tw Cen MT" w:hAnsi="Tw Cen MT" w:eastAsia="Courier" w:cs="Tw Cen MT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sz w:val="28"/>
          <w:szCs w:val="28"/>
          <w:rtl w:val="0"/>
        </w:rPr>
        <w:t>|                        EXTERNAL FRAGMENTATION                      |</w:t>
      </w:r>
      <w:r>
        <w:rPr>
          <w:rFonts w:hint="default" w:ascii="Tw Cen MT" w:hAnsi="Tw Cen MT" w:eastAsia="Courier" w:cs="Tw Cen MT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sz w:val="28"/>
          <w:szCs w:val="28"/>
          <w:rtl w:val="0"/>
        </w:rPr>
        <w:t>|  [Used: Process A] [Free: 2 KB] [Used: Process B] [Free: 3 KB]    |</w:t>
      </w:r>
      <w:r>
        <w:rPr>
          <w:rFonts w:hint="default" w:ascii="Tw Cen MT" w:hAnsi="Tw Cen MT" w:eastAsia="Courier" w:cs="Tw Cen MT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sz w:val="28"/>
          <w:szCs w:val="28"/>
          <w:rtl w:val="0"/>
        </w:rPr>
        <w:t>|  Total Free Memory = 5 KB | Incoming Process Needs = 4 KB          |</w:t>
      </w:r>
      <w:r>
        <w:rPr>
          <w:rFonts w:hint="default" w:ascii="Tw Cen MT" w:hAnsi="Tw Cen MT" w:eastAsia="Courier" w:cs="Tw Cen MT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sz w:val="28"/>
          <w:szCs w:val="28"/>
          <w:rtl w:val="0"/>
        </w:rPr>
        <w:t>|  Status: Cannot load because free memory is not continuous!       |</w:t>
      </w:r>
      <w:r>
        <w:rPr>
          <w:rFonts w:hint="default" w:ascii="Tw Cen MT" w:hAnsi="Tw Cen MT" w:eastAsia="Courier" w:cs="Tw Cen MT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sz w:val="28"/>
          <w:szCs w:val="28"/>
          <w:rtl w:val="0"/>
        </w:rPr>
        <w:t>+-------------------------------------------------------------------+</w:t>
      </w:r>
      <w:r>
        <w:rPr>
          <w:rFonts w:hint="default" w:ascii="Tw Cen MT" w:hAnsi="Tw Cen MT" w:eastAsia="Courier" w:cs="Tw Cen MT"/>
          <w:sz w:val="28"/>
          <w:szCs w:val="28"/>
          <w:rtl w:val="0"/>
        </w:rPr>
        <w:br w:type="textWrapping"/>
      </w:r>
    </w:p>
    <w:p w14:paraId="00000007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Internal Fragmentation</w:t>
      </w:r>
    </w:p>
    <w:p w14:paraId="00000008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The Cause: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Occurs when memory is allocated in fixed-size blocks (e.g., Pages or Frames).</w:t>
      </w:r>
    </w:p>
    <w:p w14:paraId="00000009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What Happens: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If a process needs less memory than the block size, the remaining space inside that allocated block goes to waste.</w:t>
      </w:r>
    </w:p>
    <w:p w14:paraId="0000000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Analogy: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Buying a 4-slice pizza box when you only want 3 slices. The unused 1 slice space inside the box is wasted; no one else can use it.</w:t>
      </w:r>
    </w:p>
    <w:p w14:paraId="0000000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Fix: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Keep memory block sizes smaller or use dynamic memory allocation.</w:t>
      </w:r>
    </w:p>
    <w:p w14:paraId="0000000C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External Fragmentation</w:t>
      </w:r>
    </w:p>
    <w:p w14:paraId="0000000D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The Cause: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Occurs when memory is allocated dynamically in variable sizes.</w:t>
      </w:r>
    </w:p>
    <w:p w14:paraId="0000000E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What Happens: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Total free memory is enough to run a new process, but the free space is divided into small, non-contiguous holes scattered across memory.</w:t>
      </w:r>
    </w:p>
    <w:p w14:paraId="0000000F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Analogy: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Having enough empty chairs in a movie theater to seat a group of 5 friends, but none of the empty seats are next to each other.</w:t>
      </w:r>
    </w:p>
    <w:p w14:paraId="00000010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Fix:</w:t>
      </w:r>
    </w:p>
    <w:p w14:paraId="00000011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Compaction: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Shifting all running processes together to gather all free space into one large continuous block (like asking moviegoers to change seats so your group can sit together).</w:t>
      </w:r>
    </w:p>
    <w:p w14:paraId="00000012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Non-contiguous Allocation: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Using mechanisms like Paging or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Segmentation</w:t>
      </w:r>
      <w:r>
        <w:rPr>
          <w:rFonts w:hint="default" w:ascii="Tw Cen MT" w:hAnsi="Tw Cen MT" w:cs="Tw Cen MT"/>
          <w:sz w:val="28"/>
          <w:szCs w:val="28"/>
          <w:rtl w:val="0"/>
        </w:rPr>
        <w:t>.</w:t>
      </w:r>
    </w:p>
    <w:p w14:paraId="00000013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32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3. Segmentation</w:t>
      </w:r>
    </w:p>
    <w:p w14:paraId="000000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Segmentation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is a memory management technique where physical memory is divided into variable-sized pieces called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segments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based on how a programmer naturally views a program.</w:t>
      </w:r>
    </w:p>
    <w:p w14:paraId="000000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Unlike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Paging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(which cuts memory into rigid, fixed-size blocks regardless of code structure), Segmentation splits a program into logical modules:</w:t>
      </w:r>
    </w:p>
    <w:p w14:paraId="00000016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Main Program</w:t>
      </w:r>
    </w:p>
    <w:p w14:paraId="00000017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Functions / Subroutines</w:t>
      </w:r>
    </w:p>
    <w:p w14:paraId="00000018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Stack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(for local variables and function calls)</w:t>
      </w:r>
    </w:p>
    <w:p w14:paraId="00000019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Heap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(for dynamic allocation)</w:t>
      </w:r>
    </w:p>
    <w:p w14:paraId="0000001A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Symbol Table</w:t>
      </w:r>
    </w:p>
    <w:p w14:paraId="0000001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2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>Each of these logical sections is assigned its own segment with a specific length.</w:t>
      </w:r>
    </w:p>
    <w:p w14:paraId="0000001C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55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4. Logical View of Segmentation</w:t>
      </w:r>
    </w:p>
    <w:p w14:paraId="0000001D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Programmer's Perspective vs. Physical Reality</w:t>
      </w:r>
    </w:p>
    <w:p w14:paraId="000000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i/>
          <w:iCs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A programmer doesn't think of their code as "a flat linear array of bytes from 0 to 100,000." Instead, they think in components: </w:t>
      </w:r>
      <w:r>
        <w:rPr>
          <w:rFonts w:hint="default" w:ascii="Tw Cen MT" w:hAnsi="Tw Cen MT" w:cs="Tw Cen MT"/>
          <w:i/>
          <w:iCs/>
          <w:sz w:val="28"/>
          <w:szCs w:val="28"/>
          <w:rtl w:val="0"/>
        </w:rPr>
        <w:t>"my Main function calls my Sorting Subroutine, which uses the Stack."</w:t>
      </w:r>
    </w:p>
    <w:p w14:paraId="0000001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Segmentation supports this exact view by mapping user-level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Logical Addresses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into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Physical Memory Addresses</w:t>
      </w:r>
      <w:r>
        <w:rPr>
          <w:rFonts w:hint="default" w:ascii="Tw Cen MT" w:hAnsi="Tw Cen MT" w:cs="Tw Cen MT"/>
          <w:sz w:val="28"/>
          <w:szCs w:val="28"/>
          <w:rtl w:val="0"/>
        </w:rPr>
        <w:t>.</w:t>
      </w:r>
    </w:p>
    <w:p w14:paraId="00000020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Address Translation Structure</w:t>
      </w:r>
    </w:p>
    <w:p w14:paraId="000000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>In Segmentation, every logical address consists of a two-part tuple:</w:t>
      </w:r>
    </w:p>
    <w:p w14:paraId="000000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>Logical Address=⟨</w:t>
      </w:r>
      <w:r>
        <w:rPr>
          <w:rFonts w:hint="default" w:ascii="Tw Cen MT" w:hAnsi="Tw Cen MT" w:eastAsia="Arial" w:cs="Tw Cen MT"/>
          <w:i/>
          <w:iCs/>
          <w:sz w:val="28"/>
          <w:szCs w:val="28"/>
          <w:rtl w:val="0"/>
        </w:rPr>
        <w:t>s</w:t>
      </w:r>
      <w:r>
        <w:rPr>
          <w:rFonts w:hint="default" w:ascii="Tw Cen MT" w:hAnsi="Tw Cen MT" w:cs="Tw Cen MT"/>
          <w:sz w:val="28"/>
          <w:szCs w:val="28"/>
          <w:rtl w:val="0"/>
        </w:rPr>
        <w:t>,</w:t>
      </w:r>
      <w:r>
        <w:rPr>
          <w:rFonts w:hint="default" w:ascii="Tw Cen MT" w:hAnsi="Tw Cen MT" w:eastAsia="Arial" w:cs="Tw Cen MT"/>
          <w:i/>
          <w:iCs/>
          <w:sz w:val="28"/>
          <w:szCs w:val="28"/>
          <w:rtl w:val="0"/>
        </w:rPr>
        <w:t>d</w:t>
      </w:r>
      <w:r>
        <w:rPr>
          <w:rFonts w:hint="default" w:ascii="Tw Cen MT" w:hAnsi="Tw Cen MT" w:cs="Tw Cen MT"/>
          <w:sz w:val="28"/>
          <w:szCs w:val="28"/>
          <w:rtl w:val="0"/>
        </w:rPr>
        <w:t>⟩</w:t>
      </w:r>
    </w:p>
    <w:p w14:paraId="00000023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eastAsia="Arial" w:cs="Tw Cen MT"/>
          <w:b/>
          <w:bCs/>
          <w:i/>
          <w:iCs/>
          <w:sz w:val="28"/>
          <w:szCs w:val="28"/>
          <w:rtl w:val="0"/>
        </w:rPr>
        <w:t>s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 xml:space="preserve"> (Segment Number):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Specifies which segment to look up in the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Segment Table</w:t>
      </w:r>
      <w:r>
        <w:rPr>
          <w:rFonts w:hint="default" w:ascii="Tw Cen MT" w:hAnsi="Tw Cen MT" w:cs="Tw Cen MT"/>
          <w:sz w:val="28"/>
          <w:szCs w:val="28"/>
          <w:rtl w:val="0"/>
        </w:rPr>
        <w:t>.</w:t>
      </w:r>
    </w:p>
    <w:p w14:paraId="00000024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eastAsia="Arial" w:cs="Tw Cen MT"/>
          <w:b/>
          <w:bCs/>
          <w:i/>
          <w:iCs/>
          <w:sz w:val="28"/>
          <w:szCs w:val="28"/>
          <w:rtl w:val="0"/>
        </w:rPr>
        <w:t>d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 xml:space="preserve"> (Offset):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The specific byte location inside that segment.</w:t>
      </w:r>
    </w:p>
    <w:p w14:paraId="00000025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32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The Segment Table</w:t>
      </w:r>
    </w:p>
    <w:p w14:paraId="000000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To map logical addresses to physical memory, the OS maintains a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Segment Table</w:t>
      </w:r>
      <w:r>
        <w:rPr>
          <w:rFonts w:hint="default" w:ascii="Tw Cen MT" w:hAnsi="Tw Cen MT" w:cs="Tw Cen MT"/>
          <w:sz w:val="28"/>
          <w:szCs w:val="28"/>
          <w:rtl w:val="0"/>
        </w:rPr>
        <w:t>. Each entry in the table contains two crucial properties:</w:t>
      </w:r>
    </w:p>
    <w:p w14:paraId="00000027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Base (Base Address):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The starting physical memory address where the segment resides.</w:t>
      </w:r>
    </w:p>
    <w:p w14:paraId="00000028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Limit (Segment Length):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The exact size of the segment.</w:t>
      </w:r>
    </w:p>
    <w:p w14:paraId="00000029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32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Translation &amp; Protection Hardware</w:t>
      </w:r>
    </w:p>
    <w:p w14:paraId="0000002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>When the CPU executes an instruction referencing logical address ⟨</w:t>
      </w:r>
      <w:r>
        <w:rPr>
          <w:rFonts w:hint="default" w:ascii="Tw Cen MT" w:hAnsi="Tw Cen MT" w:eastAsia="Arial" w:cs="Tw Cen MT"/>
          <w:i/>
          <w:iCs/>
          <w:sz w:val="28"/>
          <w:szCs w:val="28"/>
          <w:rtl w:val="0"/>
        </w:rPr>
        <w:t>s</w:t>
      </w:r>
      <w:r>
        <w:rPr>
          <w:rFonts w:hint="default" w:ascii="Tw Cen MT" w:hAnsi="Tw Cen MT" w:cs="Tw Cen MT"/>
          <w:sz w:val="28"/>
          <w:szCs w:val="28"/>
          <w:rtl w:val="0"/>
        </w:rPr>
        <w:t>,</w:t>
      </w:r>
      <w:r>
        <w:rPr>
          <w:rFonts w:hint="default" w:ascii="Tw Cen MT" w:hAnsi="Tw Cen MT" w:eastAsia="Arial" w:cs="Tw Cen MT"/>
          <w:i/>
          <w:iCs/>
          <w:sz w:val="28"/>
          <w:szCs w:val="28"/>
          <w:rtl w:val="0"/>
        </w:rPr>
        <w:t>d</w:t>
      </w:r>
      <w:r>
        <w:rPr>
          <w:rFonts w:hint="default" w:ascii="Tw Cen MT" w:hAnsi="Tw Cen MT" w:cs="Tw Cen MT"/>
          <w:sz w:val="28"/>
          <w:szCs w:val="28"/>
          <w:rtl w:val="0"/>
        </w:rPr>
        <w:t>⟩:</w:t>
      </w:r>
    </w:p>
    <w:p w14:paraId="0000002B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The hardware checks the Segment Table at index </w:t>
      </w:r>
      <w:r>
        <w:rPr>
          <w:rFonts w:hint="default" w:ascii="Tw Cen MT" w:hAnsi="Tw Cen MT" w:eastAsia="Arial" w:cs="Tw Cen MT"/>
          <w:i/>
          <w:iCs/>
          <w:sz w:val="28"/>
          <w:szCs w:val="28"/>
          <w:rtl w:val="0"/>
        </w:rPr>
        <w:t>s</w:t>
      </w:r>
      <w:r>
        <w:rPr>
          <w:rFonts w:hint="default" w:ascii="Tw Cen MT" w:hAnsi="Tw Cen MT" w:cs="Tw Cen MT"/>
          <w:sz w:val="28"/>
          <w:szCs w:val="28"/>
          <w:rtl w:val="0"/>
        </w:rPr>
        <w:t>.</w:t>
      </w:r>
    </w:p>
    <w:p w14:paraId="0000002C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It verifies if the offset </w:t>
      </w:r>
      <w:r>
        <w:rPr>
          <w:rFonts w:hint="default" w:ascii="Tw Cen MT" w:hAnsi="Tw Cen MT" w:eastAsia="Arial" w:cs="Tw Cen MT"/>
          <w:i/>
          <w:iCs/>
          <w:sz w:val="28"/>
          <w:szCs w:val="28"/>
          <w:rtl w:val="0"/>
        </w:rPr>
        <w:t>d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is legal:</w:t>
      </w:r>
      <w:r>
        <w:rPr>
          <w:rFonts w:hint="default" w:ascii="Tw Cen MT" w:hAnsi="Tw Cen MT" w:eastAsia="Arial" w:cs="Tw Cen M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br w:type="textWrapping"/>
      </w:r>
      <w:r>
        <w:rPr>
          <w:rFonts w:hint="default" w:ascii="Tw Cen MT" w:hAnsi="Tw Cen MT" w:cs="Tw Cen MT"/>
          <w:sz w:val="28"/>
          <w:szCs w:val="28"/>
          <w:rtl w:val="0"/>
        </w:rPr>
        <w:t>Is </w:t>
      </w:r>
      <w:r>
        <w:rPr>
          <w:rFonts w:hint="default" w:ascii="Tw Cen MT" w:hAnsi="Tw Cen MT" w:eastAsia="Arial" w:cs="Tw Cen MT"/>
          <w:i/>
          <w:iCs/>
          <w:sz w:val="28"/>
          <w:szCs w:val="28"/>
          <w:rtl w:val="0"/>
        </w:rPr>
        <w:t>d</w:t>
      </w:r>
      <w:r>
        <w:rPr>
          <w:rFonts w:hint="default" w:ascii="Tw Cen MT" w:hAnsi="Tw Cen MT" w:cs="Tw Cen MT"/>
          <w:sz w:val="28"/>
          <w:szCs w:val="28"/>
          <w:rtl w:val="0"/>
        </w:rPr>
        <w:t>&lt;Limit?</w:t>
      </w:r>
    </w:p>
    <w:p w14:paraId="0000002D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If Yes: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The physical address is calculated as:</w:t>
      </w:r>
      <w:r>
        <w:rPr>
          <w:rFonts w:hint="default" w:ascii="Tw Cen MT" w:hAnsi="Tw Cen MT" w:eastAsia="Arial" w:cs="Tw Cen M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br w:type="textWrapping"/>
      </w:r>
      <w:r>
        <w:rPr>
          <w:rFonts w:hint="default" w:ascii="Tw Cen MT" w:hAnsi="Tw Cen MT" w:cs="Tw Cen MT"/>
          <w:sz w:val="28"/>
          <w:szCs w:val="28"/>
          <w:rtl w:val="0"/>
        </w:rPr>
        <w:t>Physical Address=Base+</w:t>
      </w:r>
      <w:r>
        <w:rPr>
          <w:rFonts w:hint="default" w:ascii="Tw Cen MT" w:hAnsi="Tw Cen MT" w:eastAsia="Arial" w:cs="Tw Cen MT"/>
          <w:i/>
          <w:iCs/>
          <w:sz w:val="28"/>
          <w:szCs w:val="28"/>
          <w:rtl w:val="0"/>
        </w:rPr>
        <w:t>d</w:t>
      </w:r>
    </w:p>
    <w:p w14:paraId="0000002E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If No: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The CPU triggers a hardware trap (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Segmentation Fault / Invalid Memory Access</w:t>
      </w:r>
      <w:r>
        <w:rPr>
          <w:rFonts w:hint="default" w:ascii="Tw Cen MT" w:hAnsi="Tw Cen MT" w:cs="Tw Cen MT"/>
          <w:sz w:val="28"/>
          <w:szCs w:val="28"/>
          <w:rtl w:val="0"/>
        </w:rPr>
        <w:t>) because the process tried to access memory outside its assigned boundary.</w:t>
      </w:r>
    </w:p>
    <w:p w14:paraId="0000002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0" w:right="0" w:firstLine="0"/>
        <w:rPr>
          <w:rFonts w:hint="default" w:ascii="Tw Cen MT" w:hAnsi="Tw Cen MT" w:cs="Tw Cen MT"/>
          <w:i/>
          <w:iCs/>
          <w:color w:val="808080"/>
          <w:sz w:val="28"/>
          <w:szCs w:val="28"/>
        </w:rPr>
      </w:pPr>
    </w:p>
    <w:p w14:paraId="00000030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Paging &amp; Page Table</w:t>
      </w:r>
    </w:p>
    <w:p w14:paraId="0000003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Unlike Segmentation (which divides memory into variable-sized logical chunks),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Paging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is a fixed-size memory management scheme.</w:t>
      </w:r>
    </w:p>
    <w:p w14:paraId="0000003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0" w:right="0" w:firstLine="0"/>
        <w:rPr>
          <w:rFonts w:hint="default" w:ascii="Tw Cen MT" w:hAnsi="Tw Cen MT" w:eastAsia="Courier" w:cs="Tw Cen MT"/>
          <w:sz w:val="28"/>
          <w:szCs w:val="28"/>
        </w:rPr>
      </w:pPr>
      <w:r>
        <w:rPr>
          <w:rFonts w:hint="default" w:ascii="Tw Cen MT" w:hAnsi="Tw Cen MT" w:eastAsia="Courier" w:cs="Tw Cen MT"/>
          <w:sz w:val="28"/>
          <w:szCs w:val="28"/>
          <w:rtl w:val="0"/>
        </w:rPr>
        <w:t>LOGICAL MEMORY (Process)               PHYSICAL MEMORY (RAM)</w:t>
      </w:r>
      <w:r>
        <w:rPr>
          <w:rFonts w:hint="default" w:ascii="Tw Cen MT" w:hAnsi="Tw Cen MT" w:eastAsia="Courier" w:cs="Tw Cen MT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sz w:val="28"/>
          <w:szCs w:val="28"/>
          <w:rtl w:val="0"/>
        </w:rPr>
        <w:t>+-----------------------+              +-----------------------+</w:t>
      </w:r>
      <w:r>
        <w:rPr>
          <w:rFonts w:hint="default" w:ascii="Tw Cen MT" w:hAnsi="Tw Cen MT" w:eastAsia="Courier" w:cs="Tw Cen MT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sz w:val="28"/>
          <w:szCs w:val="28"/>
          <w:rtl w:val="0"/>
        </w:rPr>
        <w:t>|  Page 0  (Fixed Size) |              | Frame 0 (Fixed Size)  |</w:t>
      </w:r>
      <w:r>
        <w:rPr>
          <w:rFonts w:hint="default" w:ascii="Tw Cen MT" w:hAnsi="Tw Cen MT" w:eastAsia="Courier" w:cs="Tw Cen MT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sz w:val="28"/>
          <w:szCs w:val="28"/>
          <w:rtl w:val="0"/>
        </w:rPr>
        <w:t>+-----------------------+              +-----------------------+</w:t>
      </w:r>
      <w:r>
        <w:rPr>
          <w:rFonts w:hint="default" w:ascii="Tw Cen MT" w:hAnsi="Tw Cen MT" w:eastAsia="Courier" w:cs="Tw Cen MT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sz w:val="28"/>
          <w:szCs w:val="28"/>
          <w:rtl w:val="0"/>
        </w:rPr>
        <w:t>|  Page 1  (Fixed Size) |  =======&gt;    | Frame 1 (Fixed Size)  |</w:t>
      </w:r>
      <w:r>
        <w:rPr>
          <w:rFonts w:hint="default" w:ascii="Tw Cen MT" w:hAnsi="Tw Cen MT" w:eastAsia="Courier" w:cs="Tw Cen MT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sz w:val="28"/>
          <w:szCs w:val="28"/>
          <w:rtl w:val="0"/>
        </w:rPr>
        <w:t>+-----------------------+   Mapped     +-----------------------+</w:t>
      </w:r>
      <w:r>
        <w:rPr>
          <w:rFonts w:hint="default" w:ascii="Tw Cen MT" w:hAnsi="Tw Cen MT" w:eastAsia="Courier" w:cs="Tw Cen MT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sz w:val="28"/>
          <w:szCs w:val="28"/>
          <w:rtl w:val="0"/>
        </w:rPr>
        <w:t>|  Page 2  (Fixed Size) |     Via      | Frame 2 (Fixed Size)  |</w:t>
      </w:r>
      <w:r>
        <w:rPr>
          <w:rFonts w:hint="default" w:ascii="Tw Cen MT" w:hAnsi="Tw Cen MT" w:eastAsia="Courier" w:cs="Tw Cen MT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sz w:val="28"/>
          <w:szCs w:val="28"/>
          <w:rtl w:val="0"/>
        </w:rPr>
        <w:t>+-----------------------+  Page Table  +-----------------------+</w:t>
      </w:r>
      <w:r>
        <w:rPr>
          <w:rFonts w:hint="default" w:ascii="Tw Cen MT" w:hAnsi="Tw Cen MT" w:eastAsia="Courier" w:cs="Tw Cen MT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sz w:val="28"/>
          <w:szCs w:val="28"/>
          <w:rtl w:val="0"/>
        </w:rPr>
        <w:t>|  Page 3  (Fixed Size) |              | Frame 3 (Fixed Size)  |</w:t>
      </w:r>
      <w:r>
        <w:rPr>
          <w:rFonts w:hint="default" w:ascii="Tw Cen MT" w:hAnsi="Tw Cen MT" w:eastAsia="Courier" w:cs="Tw Cen MT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sz w:val="28"/>
          <w:szCs w:val="28"/>
          <w:rtl w:val="0"/>
        </w:rPr>
        <w:t>+-----------------------+              +-----------------------+</w:t>
      </w:r>
      <w:r>
        <w:rPr>
          <w:rFonts w:hint="default" w:ascii="Tw Cen MT" w:hAnsi="Tw Cen MT" w:eastAsia="Courier" w:cs="Tw Cen MT"/>
          <w:sz w:val="28"/>
          <w:szCs w:val="28"/>
          <w:rtl w:val="0"/>
        </w:rPr>
        <w:br w:type="textWrapping"/>
      </w:r>
    </w:p>
    <w:p w14:paraId="00000033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Pages: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The CPU divides logical memory (a process) into fixed-size blocks called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Pages</w:t>
      </w:r>
      <w:r>
        <w:rPr>
          <w:rFonts w:hint="default" w:ascii="Tw Cen MT" w:hAnsi="Tw Cen MT" w:cs="Tw Cen MT"/>
          <w:sz w:val="28"/>
          <w:szCs w:val="28"/>
          <w:rtl w:val="0"/>
        </w:rPr>
        <w:t>.</w:t>
      </w:r>
    </w:p>
    <w:p w14:paraId="00000034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Frames: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The OS divides physical memory (RAM) into fixed-size blocks of the exact same size called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Frames</w:t>
      </w:r>
      <w:r>
        <w:rPr>
          <w:rFonts w:hint="default" w:ascii="Tw Cen MT" w:hAnsi="Tw Cen MT" w:cs="Tw Cen MT"/>
          <w:sz w:val="28"/>
          <w:szCs w:val="28"/>
          <w:rtl w:val="0"/>
        </w:rPr>
        <w:t>.</w:t>
      </w:r>
    </w:p>
    <w:p w14:paraId="00000035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Key Advantage: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Eliminates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External Fragmentation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completely because any free frame in RAM can host any page of a process. (It can, however, suffer from minor </w:t>
      </w:r>
      <w:r>
        <w:rPr>
          <w:rFonts w:hint="default" w:ascii="Tw Cen MT" w:hAnsi="Tw Cen MT" w:cs="Tw Cen MT"/>
          <w:i/>
          <w:iCs/>
          <w:sz w:val="28"/>
          <w:szCs w:val="28"/>
          <w:rtl w:val="0"/>
        </w:rPr>
        <w:t>Internal Fragmentation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on the last page of a process).</w:t>
      </w:r>
    </w:p>
    <w:p w14:paraId="00000036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32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What is a Page Table?</w:t>
      </w:r>
    </w:p>
    <w:p w14:paraId="0000003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A data structure maintained by the OS for every process. It acts as a translation directory mapping a process's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Page Number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to its corresponding physical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Frame Number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in RAM.</w:t>
      </w:r>
    </w:p>
    <w:p w14:paraId="00000038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2. Address Translation Scheme</w:t>
      </w:r>
    </w:p>
    <w:p w14:paraId="0000003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When the CPU wants to access data, it generates a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Logical Address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split into two parts:</w:t>
      </w:r>
    </w:p>
    <w:p w14:paraId="0000003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>Logical Address=⟨</w:t>
      </w:r>
      <w:r>
        <w:rPr>
          <w:rFonts w:hint="default" w:ascii="Tw Cen MT" w:hAnsi="Tw Cen MT" w:eastAsia="Arial" w:cs="Tw Cen MT"/>
          <w:i/>
          <w:iCs/>
          <w:sz w:val="28"/>
          <w:szCs w:val="28"/>
          <w:rtl w:val="0"/>
        </w:rPr>
        <w:t>p</w:t>
      </w:r>
      <w:r>
        <w:rPr>
          <w:rFonts w:hint="default" w:ascii="Tw Cen MT" w:hAnsi="Tw Cen MT" w:cs="Tw Cen MT"/>
          <w:sz w:val="28"/>
          <w:szCs w:val="28"/>
          <w:rtl w:val="0"/>
        </w:rPr>
        <w:t>,</w:t>
      </w:r>
      <w:r>
        <w:rPr>
          <w:rFonts w:hint="default" w:ascii="Tw Cen MT" w:hAnsi="Tw Cen MT" w:eastAsia="Arial" w:cs="Tw Cen MT"/>
          <w:i/>
          <w:iCs/>
          <w:sz w:val="28"/>
          <w:szCs w:val="28"/>
          <w:rtl w:val="0"/>
        </w:rPr>
        <w:t>d</w:t>
      </w:r>
      <w:r>
        <w:rPr>
          <w:rFonts w:hint="default" w:ascii="Tw Cen MT" w:hAnsi="Tw Cen MT" w:cs="Tw Cen MT"/>
          <w:sz w:val="28"/>
          <w:szCs w:val="28"/>
          <w:rtl w:val="0"/>
        </w:rPr>
        <w:t>⟩</w:t>
      </w:r>
    </w:p>
    <w:p w14:paraId="0000003B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Page Number (</w:t>
      </w:r>
      <w:r>
        <w:rPr>
          <w:rFonts w:hint="default" w:ascii="Tw Cen MT" w:hAnsi="Tw Cen MT" w:eastAsia="Arial" w:cs="Tw Cen MT"/>
          <w:b/>
          <w:bCs/>
          <w:i/>
          <w:iCs/>
          <w:sz w:val="28"/>
          <w:szCs w:val="28"/>
          <w:rtl w:val="0"/>
        </w:rPr>
        <w:t>p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):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Used as an index into the Page Table to locate the physical Frame Number (</w:t>
      </w:r>
      <w:r>
        <w:rPr>
          <w:rFonts w:hint="default" w:ascii="Tw Cen MT" w:hAnsi="Tw Cen MT" w:eastAsia="Arial" w:cs="Tw Cen MT"/>
          <w:i/>
          <w:iCs/>
          <w:sz w:val="28"/>
          <w:szCs w:val="28"/>
          <w:rtl w:val="0"/>
        </w:rPr>
        <w:t>f</w:t>
      </w:r>
      <w:r>
        <w:rPr>
          <w:rFonts w:hint="default" w:ascii="Tw Cen MT" w:hAnsi="Tw Cen MT" w:cs="Tw Cen MT"/>
          <w:sz w:val="28"/>
          <w:szCs w:val="28"/>
          <w:rtl w:val="0"/>
        </w:rPr>
        <w:t>).</w:t>
      </w:r>
    </w:p>
    <w:p w14:paraId="0000003C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Page Offset (</w:t>
      </w:r>
      <w:r>
        <w:rPr>
          <w:rFonts w:hint="default" w:ascii="Tw Cen MT" w:hAnsi="Tw Cen MT" w:eastAsia="Arial" w:cs="Tw Cen MT"/>
          <w:b/>
          <w:bCs/>
          <w:i/>
          <w:iCs/>
          <w:sz w:val="28"/>
          <w:szCs w:val="28"/>
          <w:rtl w:val="0"/>
        </w:rPr>
        <w:t>d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):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The specific byte displacement within that page/frame. Because pages and frames are identical in size, the offset </w:t>
      </w:r>
      <w:r>
        <w:rPr>
          <w:rFonts w:hint="default" w:ascii="Tw Cen MT" w:hAnsi="Tw Cen MT" w:eastAsia="Arial" w:cs="Tw Cen MT"/>
          <w:i/>
          <w:iCs/>
          <w:sz w:val="28"/>
          <w:szCs w:val="28"/>
          <w:rtl w:val="0"/>
        </w:rPr>
        <w:t>d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remains unchanged.</w:t>
      </w:r>
    </w:p>
    <w:p w14:paraId="0000003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0" w:right="0" w:firstLine="0"/>
        <w:rPr>
          <w:rFonts w:hint="default" w:ascii="Tw Cen MT" w:hAnsi="Tw Cen MT" w:eastAsia="Courier" w:cs="Tw Cen MT"/>
          <w:sz w:val="28"/>
          <w:szCs w:val="28"/>
        </w:rPr>
      </w:pPr>
      <w:r>
        <w:rPr>
          <w:rFonts w:hint="default" w:ascii="Tw Cen MT" w:hAnsi="Tw Cen MT" w:eastAsia="Courier" w:cs="Tw Cen MT"/>
          <w:sz w:val="28"/>
          <w:szCs w:val="28"/>
          <w:rtl w:val="0"/>
        </w:rPr>
        <w:t>CPU Logical Address: &lt; p , d &gt;</w:t>
      </w:r>
      <w:r>
        <w:rPr>
          <w:rFonts w:hint="default" w:ascii="Tw Cen MT" w:hAnsi="Tw Cen MT" w:eastAsia="Courier" w:cs="Tw Cen MT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sz w:val="28"/>
          <w:szCs w:val="28"/>
          <w:rtl w:val="0"/>
        </w:rPr>
        <w:t xml:space="preserve">                       |   |</w:t>
      </w:r>
      <w:r>
        <w:rPr>
          <w:rFonts w:hint="default" w:ascii="Tw Cen MT" w:hAnsi="Tw Cen MT" w:eastAsia="Courier" w:cs="Tw Cen MT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sz w:val="28"/>
          <w:szCs w:val="28"/>
          <w:rtl w:val="0"/>
        </w:rPr>
        <w:t xml:space="preserve">      +----------------+   +--------------------+</w:t>
      </w:r>
      <w:r>
        <w:rPr>
          <w:rFonts w:hint="default" w:ascii="Tw Cen MT" w:hAnsi="Tw Cen MT" w:eastAsia="Courier" w:cs="Tw Cen MT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sz w:val="28"/>
          <w:szCs w:val="28"/>
          <w:rtl w:val="0"/>
        </w:rPr>
        <w:t xml:space="preserve">      |                                         |</w:t>
      </w:r>
      <w:r>
        <w:rPr>
          <w:rFonts w:hint="default" w:ascii="Tw Cen MT" w:hAnsi="Tw Cen MT" w:eastAsia="Courier" w:cs="Tw Cen MT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sz w:val="28"/>
          <w:szCs w:val="28"/>
          <w:rtl w:val="0"/>
        </w:rPr>
        <w:t xml:space="preserve">      v                                         v</w:t>
      </w:r>
      <w:r>
        <w:rPr>
          <w:rFonts w:hint="default" w:ascii="Tw Cen MT" w:hAnsi="Tw Cen MT" w:eastAsia="Courier" w:cs="Tw Cen MT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sz w:val="28"/>
          <w:szCs w:val="28"/>
          <w:rtl w:val="0"/>
        </w:rPr>
        <w:t xml:space="preserve"> [ Page Table ]                            Physical Address</w:t>
      </w:r>
      <w:r>
        <w:rPr>
          <w:rFonts w:hint="default" w:ascii="Tw Cen MT" w:hAnsi="Tw Cen MT" w:eastAsia="Courier" w:cs="Tw Cen MT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sz w:val="28"/>
          <w:szCs w:val="28"/>
          <w:rtl w:val="0"/>
        </w:rPr>
        <w:t xml:space="preserve"> Index 'p' ---&gt; [ Frame Number 'f' ] + Offset 'd' ===&gt; &lt; f , d &gt;</w:t>
      </w:r>
      <w:r>
        <w:rPr>
          <w:rFonts w:hint="default" w:ascii="Tw Cen MT" w:hAnsi="Tw Cen MT" w:eastAsia="Courier" w:cs="Tw Cen MT"/>
          <w:sz w:val="28"/>
          <w:szCs w:val="28"/>
          <w:rtl w:val="0"/>
        </w:rPr>
        <w:br w:type="textWrapping"/>
      </w:r>
    </w:p>
    <w:p w14:paraId="0000003E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Size Mathematics: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If the logical address space is 2</w:t>
      </w:r>
      <w:r>
        <w:rPr>
          <w:rFonts w:hint="default" w:ascii="Tw Cen MT" w:hAnsi="Tw Cen MT" w:eastAsia="Arial" w:cs="Tw Cen MT"/>
          <w:i/>
          <w:iCs/>
          <w:sz w:val="16"/>
          <w:szCs w:val="16"/>
          <w:vertAlign w:val="baseline"/>
          <w:rtl w:val="0"/>
        </w:rPr>
        <w:t>m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bytes and the page size is 2</w:t>
      </w:r>
      <w:r>
        <w:rPr>
          <w:rFonts w:hint="default" w:ascii="Tw Cen MT" w:hAnsi="Tw Cen MT" w:eastAsia="Arial" w:cs="Tw Cen MT"/>
          <w:i/>
          <w:iCs/>
          <w:sz w:val="16"/>
          <w:szCs w:val="16"/>
          <w:vertAlign w:val="baseline"/>
          <w:rtl w:val="0"/>
        </w:rPr>
        <w:t>n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bytes:</w:t>
      </w:r>
    </w:p>
    <w:p w14:paraId="0000003F">
      <w:pPr>
        <w:numPr>
          <w:ilvl w:val="1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>High-order (</w:t>
      </w:r>
      <w:r>
        <w:rPr>
          <w:rFonts w:hint="default" w:ascii="Tw Cen MT" w:hAnsi="Tw Cen MT" w:eastAsia="Arial" w:cs="Tw Cen MT"/>
          <w:i/>
          <w:iCs/>
          <w:sz w:val="28"/>
          <w:szCs w:val="28"/>
          <w:rtl w:val="0"/>
        </w:rPr>
        <w:t>m</w:t>
      </w:r>
      <w:r>
        <w:rPr>
          <w:rFonts w:hint="default" w:ascii="Tw Cen MT" w:hAnsi="Tw Cen MT" w:cs="Tw Cen MT"/>
          <w:sz w:val="28"/>
          <w:szCs w:val="28"/>
          <w:rtl w:val="0"/>
        </w:rPr>
        <w:t>−</w:t>
      </w:r>
      <w:r>
        <w:rPr>
          <w:rFonts w:hint="default" w:ascii="Tw Cen MT" w:hAnsi="Tw Cen MT" w:eastAsia="Arial" w:cs="Tw Cen MT"/>
          <w:i/>
          <w:iCs/>
          <w:sz w:val="28"/>
          <w:szCs w:val="28"/>
          <w:rtl w:val="0"/>
        </w:rPr>
        <w:t>n</w:t>
      </w:r>
      <w:r>
        <w:rPr>
          <w:rFonts w:hint="default" w:ascii="Tw Cen MT" w:hAnsi="Tw Cen MT" w:cs="Tw Cen MT"/>
          <w:sz w:val="28"/>
          <w:szCs w:val="28"/>
          <w:rtl w:val="0"/>
        </w:rPr>
        <w:t>) bits = Page Number (</w:t>
      </w:r>
      <w:r>
        <w:rPr>
          <w:rFonts w:hint="default" w:ascii="Tw Cen MT" w:hAnsi="Tw Cen MT" w:eastAsia="Arial" w:cs="Tw Cen MT"/>
          <w:i/>
          <w:iCs/>
          <w:sz w:val="28"/>
          <w:szCs w:val="28"/>
          <w:rtl w:val="0"/>
        </w:rPr>
        <w:t>p</w:t>
      </w:r>
      <w:r>
        <w:rPr>
          <w:rFonts w:hint="default" w:ascii="Tw Cen MT" w:hAnsi="Tw Cen MT" w:cs="Tw Cen MT"/>
          <w:sz w:val="28"/>
          <w:szCs w:val="28"/>
          <w:rtl w:val="0"/>
        </w:rPr>
        <w:t>)</w:t>
      </w:r>
    </w:p>
    <w:p w14:paraId="00000040">
      <w:pPr>
        <w:numPr>
          <w:ilvl w:val="1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Low-order </w:t>
      </w:r>
      <w:r>
        <w:rPr>
          <w:rFonts w:hint="default" w:ascii="Tw Cen MT" w:hAnsi="Tw Cen MT" w:eastAsia="Arial" w:cs="Tw Cen MT"/>
          <w:i/>
          <w:iCs/>
          <w:sz w:val="28"/>
          <w:szCs w:val="28"/>
          <w:rtl w:val="0"/>
        </w:rPr>
        <w:t>n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bits = Page Offset (</w:t>
      </w:r>
      <w:r>
        <w:rPr>
          <w:rFonts w:hint="default" w:ascii="Tw Cen MT" w:hAnsi="Tw Cen MT" w:eastAsia="Arial" w:cs="Tw Cen MT"/>
          <w:i/>
          <w:iCs/>
          <w:sz w:val="28"/>
          <w:szCs w:val="28"/>
          <w:rtl w:val="0"/>
        </w:rPr>
        <w:t>d</w:t>
      </w:r>
      <w:r>
        <w:rPr>
          <w:rFonts w:hint="default" w:ascii="Tw Cen MT" w:hAnsi="Tw Cen MT" w:cs="Tw Cen MT"/>
          <w:sz w:val="28"/>
          <w:szCs w:val="28"/>
          <w:rtl w:val="0"/>
        </w:rPr>
        <w:t>)</w:t>
      </w:r>
    </w:p>
    <w:p w14:paraId="00000041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32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3. Memory Protection</w:t>
      </w:r>
    </w:p>
    <w:p w14:paraId="0000004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>Memory protection in paging ensures a process cannot access physical memory frames assigned to another process or perform invalid operations.</w:t>
      </w:r>
    </w:p>
    <w:p w14:paraId="0000004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This is enforced using protection bits stored directly inside each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Page Table Entry (PTE)</w:t>
      </w:r>
      <w:r>
        <w:rPr>
          <w:rFonts w:hint="default" w:ascii="Tw Cen MT" w:hAnsi="Tw Cen MT" w:cs="Tw Cen MT"/>
          <w:sz w:val="28"/>
          <w:szCs w:val="28"/>
          <w:rtl w:val="0"/>
        </w:rPr>
        <w:t>:</w:t>
      </w:r>
    </w:p>
    <w:p w14:paraId="00000044">
      <w:pPr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Valid / Invalid Bit (</w:t>
      </w:r>
      <w:r>
        <w:rPr>
          <w:rFonts w:hint="default" w:ascii="Tw Cen MT" w:hAnsi="Tw Cen MT" w:eastAsia="Arial" w:cs="Tw Cen MT"/>
          <w:b/>
          <w:bCs/>
          <w:i/>
          <w:iCs/>
          <w:sz w:val="28"/>
          <w:szCs w:val="28"/>
          <w:rtl w:val="0"/>
        </w:rPr>
        <w:t>v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/</w:t>
      </w:r>
      <w:r>
        <w:rPr>
          <w:rFonts w:hint="default" w:ascii="Tw Cen MT" w:hAnsi="Tw Cen MT" w:eastAsia="Arial" w:cs="Tw Cen MT"/>
          <w:b/>
          <w:bCs/>
          <w:i/>
          <w:iCs/>
          <w:sz w:val="28"/>
          <w:szCs w:val="28"/>
          <w:rtl w:val="0"/>
        </w:rPr>
        <w:t>i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):</w:t>
      </w:r>
    </w:p>
    <w:p w14:paraId="00000045">
      <w:pPr>
        <w:numPr>
          <w:ilvl w:val="1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Valid (</w:t>
      </w:r>
      <w:r>
        <w:rPr>
          <w:rFonts w:hint="default" w:ascii="Tw Cen MT" w:hAnsi="Tw Cen MT" w:eastAsia="Arial" w:cs="Tw Cen MT"/>
          <w:b/>
          <w:bCs/>
          <w:i/>
          <w:iCs/>
          <w:sz w:val="28"/>
          <w:szCs w:val="28"/>
          <w:rtl w:val="0"/>
        </w:rPr>
        <w:t>v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):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The page belongs to the process's logical address space and is currently loaded in RAM.</w:t>
      </w:r>
    </w:p>
    <w:p w14:paraId="00000046">
      <w:pPr>
        <w:numPr>
          <w:ilvl w:val="1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Invalid (</w:t>
      </w:r>
      <w:r>
        <w:rPr>
          <w:rFonts w:hint="default" w:ascii="Tw Cen MT" w:hAnsi="Tw Cen MT" w:eastAsia="Arial" w:cs="Tw Cen MT"/>
          <w:b/>
          <w:bCs/>
          <w:i/>
          <w:iCs/>
          <w:sz w:val="28"/>
          <w:szCs w:val="28"/>
          <w:rtl w:val="0"/>
        </w:rPr>
        <w:t>i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):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The page either does not belong to the process or is currently resting on disk (secondary storage). Accessing an invalid page triggers an error or trap.</w:t>
      </w:r>
    </w:p>
    <w:p w14:paraId="00000047">
      <w:pPr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Read / Write / Execute Bits:</w:t>
      </w:r>
    </w:p>
    <w:p w14:paraId="00000048">
      <w:pPr>
        <w:numPr>
          <w:ilvl w:val="1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>Controls access permissions (e.g., Code pages are set to Read-Only to prevent accidental overwriting; Data pages are set to Read/Write).</w:t>
      </w:r>
    </w:p>
    <w:p w14:paraId="00000049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32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4. Page Fault</w:t>
      </w:r>
    </w:p>
    <w:p w14:paraId="0000004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A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Page Fault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is a hardware interrupt triggered when the CPU tries to access a page marked as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Invalid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(</w:t>
      </w:r>
      <w:r>
        <w:rPr>
          <w:rFonts w:hint="default" w:ascii="Tw Cen MT" w:hAnsi="Tw Cen MT" w:eastAsia="Arial" w:cs="Tw Cen MT"/>
          <w:i/>
          <w:iCs/>
          <w:sz w:val="28"/>
          <w:szCs w:val="28"/>
          <w:rtl w:val="0"/>
        </w:rPr>
        <w:t>i</w:t>
      </w:r>
      <w:r>
        <w:rPr>
          <w:rFonts w:hint="default" w:ascii="Tw Cen MT" w:hAnsi="Tw Cen MT" w:cs="Tw Cen MT"/>
          <w:sz w:val="28"/>
          <w:szCs w:val="28"/>
          <w:rtl w:val="0"/>
        </w:rPr>
        <w:t>) in the Page Table—meaning the page is not currently present in RAM.</w:t>
      </w:r>
    </w:p>
    <w:p w14:paraId="0000004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40"/>
        <w:ind w:left="0" w:right="0" w:firstLine="0"/>
        <w:rPr>
          <w:rFonts w:hint="default" w:ascii="Tw Cen MT" w:hAnsi="Tw Cen MT" w:eastAsia="Courier" w:cs="Tw Cen MT"/>
          <w:sz w:val="28"/>
          <w:szCs w:val="28"/>
        </w:rPr>
      </w:pPr>
      <w:r>
        <w:rPr>
          <w:rFonts w:hint="default" w:ascii="Tw Cen MT" w:hAnsi="Tw Cen MT" w:eastAsia="Courier" w:cs="Tw Cen MT"/>
          <w:sz w:val="28"/>
          <w:szCs w:val="28"/>
          <w:rtl w:val="0"/>
        </w:rPr>
        <w:t xml:space="preserve">       CPU Accesses Address</w:t>
      </w:r>
      <w:r>
        <w:rPr>
          <w:rFonts w:hint="default" w:ascii="Tw Cen MT" w:hAnsi="Tw Cen MT" w:eastAsia="Courier" w:cs="Tw Cen MT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sz w:val="28"/>
          <w:szCs w:val="28"/>
          <w:rtl w:val="0"/>
        </w:rPr>
        <w:t xml:space="preserve">                |</w:t>
      </w:r>
      <w:r>
        <w:rPr>
          <w:rFonts w:hint="default" w:ascii="Tw Cen MT" w:hAnsi="Tw Cen MT" w:eastAsia="Courier" w:cs="Tw Cen MT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sz w:val="28"/>
          <w:szCs w:val="28"/>
          <w:rtl w:val="0"/>
        </w:rPr>
        <w:t xml:space="preserve">                v</w:t>
      </w:r>
      <w:r>
        <w:rPr>
          <w:rFonts w:hint="default" w:ascii="Tw Cen MT" w:hAnsi="Tw Cen MT" w:eastAsia="Courier" w:cs="Tw Cen MT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sz w:val="28"/>
          <w:szCs w:val="28"/>
          <w:rtl w:val="0"/>
        </w:rPr>
        <w:t xml:space="preserve">       Is Valid Bit = 'v'?</w:t>
      </w:r>
      <w:r>
        <w:rPr>
          <w:rFonts w:hint="default" w:ascii="Tw Cen MT" w:hAnsi="Tw Cen MT" w:eastAsia="Courier" w:cs="Tw Cen MT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sz w:val="28"/>
          <w:szCs w:val="28"/>
          <w:rtl w:val="0"/>
        </w:rPr>
        <w:t xml:space="preserve">          /           \</w:t>
      </w:r>
      <w:r>
        <w:rPr>
          <w:rFonts w:hint="default" w:ascii="Tw Cen MT" w:hAnsi="Tw Cen MT" w:eastAsia="Courier" w:cs="Tw Cen MT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sz w:val="28"/>
          <w:szCs w:val="28"/>
          <w:rtl w:val="0"/>
        </w:rPr>
        <w:t xml:space="preserve">     (YES)             (NO)</w:t>
      </w:r>
      <w:r>
        <w:rPr>
          <w:rFonts w:hint="default" w:ascii="Tw Cen MT" w:hAnsi="Tw Cen MT" w:eastAsia="Courier" w:cs="Tw Cen MT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sz w:val="28"/>
          <w:szCs w:val="28"/>
          <w:rtl w:val="0"/>
        </w:rPr>
        <w:t xml:space="preserve">      /                 \</w:t>
      </w:r>
      <w:r>
        <w:rPr>
          <w:rFonts w:hint="default" w:ascii="Tw Cen MT" w:hAnsi="Tw Cen MT" w:eastAsia="Courier" w:cs="Tw Cen MT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sz w:val="28"/>
          <w:szCs w:val="28"/>
          <w:rtl w:val="0"/>
        </w:rPr>
        <w:t>Read/Write RAM      PAGE FAULT TRAP</w:t>
      </w:r>
      <w:r>
        <w:rPr>
          <w:rFonts w:hint="default" w:ascii="Tw Cen MT" w:hAnsi="Tw Cen MT" w:eastAsia="Courier" w:cs="Tw Cen MT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sz w:val="28"/>
          <w:szCs w:val="28"/>
          <w:rtl w:val="0"/>
        </w:rPr>
        <w:t xml:space="preserve">                         |</w:t>
      </w:r>
      <w:r>
        <w:rPr>
          <w:rFonts w:hint="default" w:ascii="Tw Cen MT" w:hAnsi="Tw Cen MT" w:eastAsia="Courier" w:cs="Tw Cen MT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sz w:val="28"/>
          <w:szCs w:val="28"/>
          <w:rtl w:val="0"/>
        </w:rPr>
        <w:t xml:space="preserve">                 1. OS catches interrupt</w:t>
      </w:r>
      <w:r>
        <w:rPr>
          <w:rFonts w:hint="default" w:ascii="Tw Cen MT" w:hAnsi="Tw Cen MT" w:eastAsia="Courier" w:cs="Tw Cen MT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sz w:val="28"/>
          <w:szCs w:val="28"/>
          <w:rtl w:val="0"/>
        </w:rPr>
        <w:t xml:space="preserve">                 2. Locates missing page on Disk</w:t>
      </w:r>
      <w:r>
        <w:rPr>
          <w:rFonts w:hint="default" w:ascii="Tw Cen MT" w:hAnsi="Tw Cen MT" w:eastAsia="Courier" w:cs="Tw Cen MT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sz w:val="28"/>
          <w:szCs w:val="28"/>
          <w:rtl w:val="0"/>
        </w:rPr>
        <w:t xml:space="preserve">                 3. Brings page into a Free Frame in RAM</w:t>
      </w:r>
      <w:r>
        <w:rPr>
          <w:rFonts w:hint="default" w:ascii="Tw Cen MT" w:hAnsi="Tw Cen MT" w:eastAsia="Courier" w:cs="Tw Cen MT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sz w:val="28"/>
          <w:szCs w:val="28"/>
          <w:rtl w:val="0"/>
        </w:rPr>
        <w:t xml:space="preserve">                 4. Updates Page Table (Bit = 'v')</w:t>
      </w:r>
      <w:r>
        <w:rPr>
          <w:rFonts w:hint="default" w:ascii="Tw Cen MT" w:hAnsi="Tw Cen MT" w:eastAsia="Courier" w:cs="Tw Cen MT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sz w:val="28"/>
          <w:szCs w:val="28"/>
          <w:rtl w:val="0"/>
        </w:rPr>
        <w:t xml:space="preserve">                 5. Restarts failed instruction</w:t>
      </w:r>
      <w:r>
        <w:rPr>
          <w:rFonts w:hint="default" w:ascii="Tw Cen MT" w:hAnsi="Tw Cen MT" w:eastAsia="Courier" w:cs="Tw Cen MT"/>
          <w:sz w:val="28"/>
          <w:szCs w:val="28"/>
          <w:rtl w:val="0"/>
        </w:rPr>
        <w:br w:type="textWrapping"/>
      </w:r>
    </w:p>
    <w:p w14:paraId="0000004C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5. Need for Page Replacement</w:t>
      </w:r>
    </w:p>
    <w:p w14:paraId="0000004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Physical RAM is limited. When virtual memory is larger than physical memory, or when many programs run simultaneously,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all physical frames become full</w:t>
      </w:r>
      <w:r>
        <w:rPr>
          <w:rFonts w:hint="default" w:ascii="Tw Cen MT" w:hAnsi="Tw Cen MT" w:cs="Tw Cen MT"/>
          <w:sz w:val="28"/>
          <w:szCs w:val="28"/>
          <w:rtl w:val="0"/>
        </w:rPr>
        <w:t>.</w:t>
      </w:r>
    </w:p>
    <w:p w14:paraId="0000004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When a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Page Fault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occurs and there are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no free frames in RAM</w:t>
      </w:r>
      <w:r>
        <w:rPr>
          <w:rFonts w:hint="default" w:ascii="Tw Cen MT" w:hAnsi="Tw Cen MT" w:cs="Tw Cen MT"/>
          <w:sz w:val="28"/>
          <w:szCs w:val="28"/>
          <w:rtl w:val="0"/>
        </w:rPr>
        <w:t>:</w:t>
      </w:r>
    </w:p>
    <w:p w14:paraId="0000004F">
      <w:pPr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The OS must pick an existing page in RAM (a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victim page</w:t>
      </w:r>
      <w:r>
        <w:rPr>
          <w:rFonts w:hint="default" w:ascii="Tw Cen MT" w:hAnsi="Tw Cen MT" w:cs="Tw Cen MT"/>
          <w:sz w:val="28"/>
          <w:szCs w:val="28"/>
          <w:rtl w:val="0"/>
        </w:rPr>
        <w:t>).</w:t>
      </w:r>
    </w:p>
    <w:p w14:paraId="00000050">
      <w:pPr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>Write the victim page back to disk (if modified/dirty).</w:t>
      </w:r>
    </w:p>
    <w:p w14:paraId="00000051">
      <w:pPr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>Overwrite its frame with the newly required page from disk.</w:t>
      </w:r>
    </w:p>
    <w:p w14:paraId="00000052">
      <w:pPr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>Update the Page Tables accordingly.</w:t>
      </w:r>
    </w:p>
    <w:p w14:paraId="0000005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2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Goal: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Minimizing the total number of page faults using an optimal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Page Replacement Algorithm</w:t>
      </w:r>
      <w:r>
        <w:rPr>
          <w:rFonts w:hint="default" w:ascii="Tw Cen MT" w:hAnsi="Tw Cen MT" w:cs="Tw Cen MT"/>
          <w:sz w:val="28"/>
          <w:szCs w:val="28"/>
          <w:rtl w:val="0"/>
        </w:rPr>
        <w:t>.</w:t>
      </w:r>
    </w:p>
    <w:p w14:paraId="00000054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6. Page Replacement Algorithms</w:t>
      </w:r>
    </w:p>
    <w:p w14:paraId="0000005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To compare algorithms, let's trace a reference string with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3 physical frames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initially empty:</w:t>
      </w:r>
    </w:p>
    <w:p w14:paraId="0000005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Reference String: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7, 0, 1, 2, 0, 3, 0, 4</w:t>
      </w:r>
    </w:p>
    <w:p w14:paraId="00000057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A. First-In, First-Out (FIFO)</w:t>
      </w:r>
    </w:p>
    <w:p w14:paraId="0000005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>Replaces the oldest page loaded into RAM (like a queue).</w:t>
      </w:r>
    </w:p>
    <w:p w14:paraId="00000059">
      <w:pPr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Trace:</w:t>
      </w:r>
    </w:p>
    <w:p w14:paraId="0000005A">
      <w:pPr>
        <w:numPr>
          <w:ilvl w:val="1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7 → [7, _, _] </w:t>
      </w:r>
      <w:r>
        <w:rPr>
          <w:rFonts w:hint="default" w:ascii="Tw Cen MT" w:hAnsi="Tw Cen MT" w:cs="Tw Cen MT"/>
          <w:i/>
          <w:iCs/>
          <w:sz w:val="28"/>
          <w:szCs w:val="28"/>
          <w:rtl w:val="0"/>
        </w:rPr>
        <w:t>(Fault)</w:t>
      </w:r>
    </w:p>
    <w:p w14:paraId="0000005B">
      <w:pPr>
        <w:numPr>
          <w:ilvl w:val="1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0 → [7, 0, _] </w:t>
      </w:r>
      <w:r>
        <w:rPr>
          <w:rFonts w:hint="default" w:ascii="Tw Cen MT" w:hAnsi="Tw Cen MT" w:cs="Tw Cen MT"/>
          <w:i/>
          <w:iCs/>
          <w:sz w:val="28"/>
          <w:szCs w:val="28"/>
          <w:rtl w:val="0"/>
        </w:rPr>
        <w:t>(Fault)</w:t>
      </w:r>
    </w:p>
    <w:p w14:paraId="0000005C">
      <w:pPr>
        <w:numPr>
          <w:ilvl w:val="1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1 → [7, 0, 1] </w:t>
      </w:r>
      <w:r>
        <w:rPr>
          <w:rFonts w:hint="default" w:ascii="Tw Cen MT" w:hAnsi="Tw Cen MT" w:cs="Tw Cen MT"/>
          <w:i/>
          <w:iCs/>
          <w:sz w:val="28"/>
          <w:szCs w:val="28"/>
          <w:rtl w:val="0"/>
        </w:rPr>
        <w:t>(Fault)</w:t>
      </w:r>
    </w:p>
    <w:p w14:paraId="0000005D">
      <w:pPr>
        <w:numPr>
          <w:ilvl w:val="1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2 → Replaces oldest 7 → [2, 0, 1] </w:t>
      </w:r>
      <w:r>
        <w:rPr>
          <w:rFonts w:hint="default" w:ascii="Tw Cen MT" w:hAnsi="Tw Cen MT" w:cs="Tw Cen MT"/>
          <w:i/>
          <w:iCs/>
          <w:sz w:val="28"/>
          <w:szCs w:val="28"/>
          <w:rtl w:val="0"/>
        </w:rPr>
        <w:t>(Fault)</w:t>
      </w:r>
    </w:p>
    <w:p w14:paraId="0000005E">
      <w:pPr>
        <w:numPr>
          <w:ilvl w:val="1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0 → Already in RAM → [2, 0, 1] </w:t>
      </w:r>
      <w:r>
        <w:rPr>
          <w:rFonts w:hint="default" w:ascii="Tw Cen MT" w:hAnsi="Tw Cen MT" w:cs="Tw Cen MT"/>
          <w:i/>
          <w:iCs/>
          <w:sz w:val="28"/>
          <w:szCs w:val="28"/>
          <w:rtl w:val="0"/>
        </w:rPr>
        <w:t>(Hit)</w:t>
      </w:r>
    </w:p>
    <w:p w14:paraId="0000005F">
      <w:pPr>
        <w:numPr>
          <w:ilvl w:val="1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3 → Replaces oldest 0 → [2, 3, 1] </w:t>
      </w:r>
      <w:r>
        <w:rPr>
          <w:rFonts w:hint="default" w:ascii="Tw Cen MT" w:hAnsi="Tw Cen MT" w:cs="Tw Cen MT"/>
          <w:i/>
          <w:iCs/>
          <w:sz w:val="28"/>
          <w:szCs w:val="28"/>
          <w:rtl w:val="0"/>
        </w:rPr>
        <w:t>(Fault)</w:t>
      </w:r>
    </w:p>
    <w:p w14:paraId="00000060">
      <w:pPr>
        <w:numPr>
          <w:ilvl w:val="1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0 → Replaces oldest 1 → [2, 3, 0] </w:t>
      </w:r>
      <w:r>
        <w:rPr>
          <w:rFonts w:hint="default" w:ascii="Tw Cen MT" w:hAnsi="Tw Cen MT" w:cs="Tw Cen MT"/>
          <w:i/>
          <w:iCs/>
          <w:sz w:val="28"/>
          <w:szCs w:val="28"/>
          <w:rtl w:val="0"/>
        </w:rPr>
        <w:t>(Fault)</w:t>
      </w:r>
    </w:p>
    <w:p w14:paraId="00000061">
      <w:pPr>
        <w:numPr>
          <w:ilvl w:val="1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4 → Replaces oldest 2 → [4, 3, 0] </w:t>
      </w:r>
      <w:r>
        <w:rPr>
          <w:rFonts w:hint="default" w:ascii="Tw Cen MT" w:hAnsi="Tw Cen MT" w:cs="Tw Cen MT"/>
          <w:i/>
          <w:iCs/>
          <w:sz w:val="28"/>
          <w:szCs w:val="28"/>
          <w:rtl w:val="0"/>
        </w:rPr>
        <w:t>(Fault)</w:t>
      </w:r>
    </w:p>
    <w:p w14:paraId="00000062">
      <w:pPr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Total Page Faults: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7</w:t>
      </w:r>
    </w:p>
    <w:p w14:paraId="00000063">
      <w:pPr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Drawback: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Belady's Anomaly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—allocating more physical frames can sometimes </w:t>
      </w:r>
      <w:r>
        <w:rPr>
          <w:rFonts w:hint="default" w:ascii="Tw Cen MT" w:hAnsi="Tw Cen MT" w:cs="Tw Cen MT"/>
          <w:i/>
          <w:iCs/>
          <w:sz w:val="28"/>
          <w:szCs w:val="28"/>
          <w:rtl w:val="0"/>
        </w:rPr>
        <w:t>increase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the number of page faults under FIFO.</w:t>
      </w:r>
    </w:p>
    <w:p w14:paraId="00000064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32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B. Optimal Page Replacement (OPT)</w:t>
      </w:r>
    </w:p>
    <w:p w14:paraId="0000006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Replaces the page that will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not be used for the longest period of time in the future</w:t>
      </w:r>
      <w:r>
        <w:rPr>
          <w:rFonts w:hint="default" w:ascii="Tw Cen MT" w:hAnsi="Tw Cen MT" w:cs="Tw Cen MT"/>
          <w:sz w:val="28"/>
          <w:szCs w:val="28"/>
          <w:rtl w:val="0"/>
        </w:rPr>
        <w:t>.</w:t>
      </w:r>
    </w:p>
    <w:p w14:paraId="00000066">
      <w:pPr>
        <w:numPr>
          <w:ilvl w:val="0"/>
          <w:numId w:val="1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Trace:</w:t>
      </w:r>
    </w:p>
    <w:p w14:paraId="00000067">
      <w:pPr>
        <w:numPr>
          <w:ilvl w:val="1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7, 0, 1 loaded → [7, 0, 1] </w:t>
      </w:r>
      <w:r>
        <w:rPr>
          <w:rFonts w:hint="default" w:ascii="Tw Cen MT" w:hAnsi="Tw Cen MT" w:cs="Tw Cen MT"/>
          <w:i/>
          <w:iCs/>
          <w:sz w:val="28"/>
          <w:szCs w:val="28"/>
          <w:rtl w:val="0"/>
        </w:rPr>
        <w:t>(3 Faults)</w:t>
      </w:r>
    </w:p>
    <w:p w14:paraId="00000068">
      <w:pPr>
        <w:numPr>
          <w:ilvl w:val="1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2 arrives: Look ahead at future (0, 3, 0, 4). Page 7 is never used again, so evict 7 → [2, 0, 1] </w:t>
      </w:r>
      <w:r>
        <w:rPr>
          <w:rFonts w:hint="default" w:ascii="Tw Cen MT" w:hAnsi="Tw Cen MT" w:cs="Tw Cen MT"/>
          <w:i/>
          <w:iCs/>
          <w:sz w:val="28"/>
          <w:szCs w:val="28"/>
          <w:rtl w:val="0"/>
        </w:rPr>
        <w:t>(Fault)</w:t>
      </w:r>
    </w:p>
    <w:p w14:paraId="00000069">
      <w:pPr>
        <w:numPr>
          <w:ilvl w:val="1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0 hit → [2, 0, 1] </w:t>
      </w:r>
      <w:r>
        <w:rPr>
          <w:rFonts w:hint="default" w:ascii="Tw Cen MT" w:hAnsi="Tw Cen MT" w:cs="Tw Cen MT"/>
          <w:i/>
          <w:iCs/>
          <w:sz w:val="28"/>
          <w:szCs w:val="28"/>
          <w:rtl w:val="0"/>
        </w:rPr>
        <w:t>(Hit)</w:t>
      </w:r>
    </w:p>
    <w:p w14:paraId="0000006A">
      <w:pPr>
        <w:numPr>
          <w:ilvl w:val="1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3 arrives: Look ahead (0, 4). Page 1 is never used again, evict 1 → [2, 0, 3] </w:t>
      </w:r>
      <w:r>
        <w:rPr>
          <w:rFonts w:hint="default" w:ascii="Tw Cen MT" w:hAnsi="Tw Cen MT" w:cs="Tw Cen MT"/>
          <w:i/>
          <w:iCs/>
          <w:sz w:val="28"/>
          <w:szCs w:val="28"/>
          <w:rtl w:val="0"/>
        </w:rPr>
        <w:t>(Fault)</w:t>
      </w:r>
    </w:p>
    <w:p w14:paraId="0000006B">
      <w:pPr>
        <w:numPr>
          <w:ilvl w:val="1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0 hit → [2, 0, 3] </w:t>
      </w:r>
      <w:r>
        <w:rPr>
          <w:rFonts w:hint="default" w:ascii="Tw Cen MT" w:hAnsi="Tw Cen MT" w:cs="Tw Cen MT"/>
          <w:i/>
          <w:iCs/>
          <w:sz w:val="28"/>
          <w:szCs w:val="28"/>
          <w:rtl w:val="0"/>
        </w:rPr>
        <w:t>(Hit)</w:t>
      </w:r>
    </w:p>
    <w:p w14:paraId="0000006C">
      <w:pPr>
        <w:numPr>
          <w:ilvl w:val="1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4 arrives: Evict 2 or 3 → [4, 0, 3] </w:t>
      </w:r>
      <w:r>
        <w:rPr>
          <w:rFonts w:hint="default" w:ascii="Tw Cen MT" w:hAnsi="Tw Cen MT" w:cs="Tw Cen MT"/>
          <w:i/>
          <w:iCs/>
          <w:sz w:val="28"/>
          <w:szCs w:val="28"/>
          <w:rtl w:val="0"/>
        </w:rPr>
        <w:t>(Fault)</w:t>
      </w:r>
    </w:p>
    <w:p w14:paraId="0000006D">
      <w:pPr>
        <w:numPr>
          <w:ilvl w:val="0"/>
          <w:numId w:val="1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Total Page Faults: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6</w:t>
      </w:r>
    </w:p>
    <w:p w14:paraId="0000006E">
      <w:pPr>
        <w:numPr>
          <w:ilvl w:val="0"/>
          <w:numId w:val="1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Drawback: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Impossible to build in real systems because the OS cannot predict future memory accesses. Used purely as a theoretical benchmark.</w:t>
      </w:r>
    </w:p>
    <w:p w14:paraId="0000006F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32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C. Least Recently Used (LRU)</w:t>
      </w:r>
    </w:p>
    <w:p w14:paraId="0000007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Replaces the page that has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not been used for the longest period in the past</w:t>
      </w:r>
      <w:r>
        <w:rPr>
          <w:rFonts w:hint="default" w:ascii="Tw Cen MT" w:hAnsi="Tw Cen MT" w:cs="Tw Cen MT"/>
          <w:sz w:val="28"/>
          <w:szCs w:val="28"/>
          <w:rtl w:val="0"/>
        </w:rPr>
        <w:t>. (Looks backward instead of forward).</w:t>
      </w:r>
    </w:p>
    <w:p w14:paraId="00000071">
      <w:pPr>
        <w:numPr>
          <w:ilvl w:val="0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Trace:</w:t>
      </w:r>
    </w:p>
    <w:p w14:paraId="00000072">
      <w:pPr>
        <w:numPr>
          <w:ilvl w:val="1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7, 0, 1 loaded → [7, 0, 1] </w:t>
      </w:r>
      <w:r>
        <w:rPr>
          <w:rFonts w:hint="default" w:ascii="Tw Cen MT" w:hAnsi="Tw Cen MT" w:cs="Tw Cen MT"/>
          <w:i/>
          <w:iCs/>
          <w:sz w:val="28"/>
          <w:szCs w:val="28"/>
          <w:rtl w:val="0"/>
        </w:rPr>
        <w:t>(3 Faults)</w:t>
      </w:r>
    </w:p>
    <w:p w14:paraId="00000073">
      <w:pPr>
        <w:numPr>
          <w:ilvl w:val="1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2 arrives: Look backward (1, 0, 7). 7 was least recently used, evict 7 → [2, 0, 1] </w:t>
      </w:r>
      <w:r>
        <w:rPr>
          <w:rFonts w:hint="default" w:ascii="Tw Cen MT" w:hAnsi="Tw Cen MT" w:cs="Tw Cen MT"/>
          <w:i/>
          <w:iCs/>
          <w:sz w:val="28"/>
          <w:szCs w:val="28"/>
          <w:rtl w:val="0"/>
        </w:rPr>
        <w:t>(Fault)</w:t>
      </w:r>
    </w:p>
    <w:p w14:paraId="00000074">
      <w:pPr>
        <w:numPr>
          <w:ilvl w:val="1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0 hit → [2, 0, 1] </w:t>
      </w:r>
      <w:r>
        <w:rPr>
          <w:rFonts w:hint="default" w:ascii="Tw Cen MT" w:hAnsi="Tw Cen MT" w:cs="Tw Cen MT"/>
          <w:i/>
          <w:iCs/>
          <w:sz w:val="28"/>
          <w:szCs w:val="28"/>
          <w:rtl w:val="0"/>
        </w:rPr>
        <w:t>(Hit)</w:t>
      </w:r>
    </w:p>
    <w:p w14:paraId="00000075">
      <w:pPr>
        <w:numPr>
          <w:ilvl w:val="1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3 arrives: Look backward (0, 2, 1). 1 was least recently used, evict 1 → [2, 0, 3] </w:t>
      </w:r>
      <w:r>
        <w:rPr>
          <w:rFonts w:hint="default" w:ascii="Tw Cen MT" w:hAnsi="Tw Cen MT" w:cs="Tw Cen MT"/>
          <w:i/>
          <w:iCs/>
          <w:sz w:val="28"/>
          <w:szCs w:val="28"/>
          <w:rtl w:val="0"/>
        </w:rPr>
        <w:t>(Fault)</w:t>
      </w:r>
    </w:p>
    <w:p w14:paraId="00000076">
      <w:pPr>
        <w:numPr>
          <w:ilvl w:val="1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0 hit → [2, 0, 3] </w:t>
      </w:r>
      <w:r>
        <w:rPr>
          <w:rFonts w:hint="default" w:ascii="Tw Cen MT" w:hAnsi="Tw Cen MT" w:cs="Tw Cen MT"/>
          <w:i/>
          <w:iCs/>
          <w:sz w:val="28"/>
          <w:szCs w:val="28"/>
          <w:rtl w:val="0"/>
        </w:rPr>
        <w:t>(Hit)</w:t>
      </w:r>
    </w:p>
    <w:p w14:paraId="00000077">
      <w:pPr>
        <w:numPr>
          <w:ilvl w:val="1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4 arrives: Look backward (0, 3, 2). 2 was least recently used, evict 2 → [4, 0, 3] </w:t>
      </w:r>
      <w:r>
        <w:rPr>
          <w:rFonts w:hint="default" w:ascii="Tw Cen MT" w:hAnsi="Tw Cen MT" w:cs="Tw Cen MT"/>
          <w:i/>
          <w:iCs/>
          <w:sz w:val="28"/>
          <w:szCs w:val="28"/>
          <w:rtl w:val="0"/>
        </w:rPr>
        <w:t>(Fault)</w:t>
      </w:r>
    </w:p>
    <w:p w14:paraId="00000078">
      <w:pPr>
        <w:numPr>
          <w:ilvl w:val="0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Total Page Faults: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6</w:t>
      </w:r>
    </w:p>
    <w:p w14:paraId="00000079">
      <w:pPr>
        <w:numPr>
          <w:ilvl w:val="0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Advantage: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Highly practical approximation of OPT; avoids Belady's Anomaly.</w:t>
      </w:r>
    </w:p>
    <w:p w14:paraId="0000007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0" w:right="0" w:firstLine="0"/>
        <w:rPr>
          <w:rFonts w:hint="default" w:ascii="Tw Cen MT" w:hAnsi="Tw Cen MT" w:cs="Tw Cen MT"/>
          <w:sz w:val="28"/>
          <w:szCs w:val="28"/>
        </w:rPr>
      </w:pPr>
    </w:p>
    <w:p w14:paraId="0000007B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Virtual Memory &amp; Virtual Address Space</w:t>
      </w:r>
    </w:p>
    <w:p w14:paraId="0000007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Virtual Memory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is a memory management technique that creates an illusion for user programs that they have access to a huge, continuous block of memory, even if physical RAM is tiny or fragmented.</w:t>
      </w:r>
    </w:p>
    <w:p w14:paraId="0000007D">
      <w:pPr>
        <w:numPr>
          <w:ilvl w:val="0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Separation of Views: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It separates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logical memory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(how the programmer views the memory) from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physical memory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(actual RAM chips).</w:t>
      </w:r>
    </w:p>
    <w:p w14:paraId="0000007E">
      <w:pPr>
        <w:numPr>
          <w:ilvl w:val="0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Virtual Address Space: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The logical view of how a process is stored in memory. It spans from virtual address 0 up to 2</w:t>
      </w:r>
      <w:r>
        <w:rPr>
          <w:rFonts w:hint="default" w:ascii="Tw Cen MT" w:hAnsi="Tw Cen MT" w:eastAsia="Arial" w:cs="Tw Cen MT"/>
          <w:i/>
          <w:iCs/>
          <w:sz w:val="16"/>
          <w:szCs w:val="16"/>
          <w:vertAlign w:val="baseline"/>
          <w:rtl w:val="0"/>
        </w:rPr>
        <w:t>n</w:t>
      </w:r>
      <w:r>
        <w:rPr>
          <w:rFonts w:hint="default" w:ascii="Tw Cen MT" w:hAnsi="Tw Cen MT" w:cs="Tw Cen MT"/>
          <w:sz w:val="28"/>
          <w:szCs w:val="28"/>
          <w:rtl w:val="0"/>
        </w:rPr>
        <w:t>−1.</w:t>
      </w:r>
    </w:p>
    <w:p w14:paraId="0000007F">
      <w:pPr>
        <w:numPr>
          <w:ilvl w:val="1"/>
          <w:numId w:val="2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Typically, a process's virtual address space consists of the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Code/Text segment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at the bottom, followed by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Data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, a growing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Heap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(upwards), and a growing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Stack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(downwards).</w:t>
      </w:r>
    </w:p>
    <w:p w14:paraId="0000008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40"/>
        <w:ind w:left="0" w:right="0" w:firstLine="0"/>
        <w:rPr>
          <w:rFonts w:hint="default" w:ascii="Tw Cen MT" w:hAnsi="Tw Cen MT" w:eastAsia="Courier" w:cs="Tw Cen MT"/>
          <w:sz w:val="28"/>
          <w:szCs w:val="28"/>
        </w:rPr>
      </w:pPr>
      <w:r>
        <w:rPr>
          <w:rFonts w:hint="default" w:ascii="Tw Cen MT" w:hAnsi="Tw Cen MT" w:eastAsia="Courier" w:cs="Tw Cen MT"/>
          <w:sz w:val="28"/>
          <w:szCs w:val="28"/>
          <w:rtl w:val="0"/>
        </w:rPr>
        <w:t>VIRTUAL ADDRESS SPACE                     PHYSICAL MEMORY (RAM)</w:t>
      </w:r>
      <w:r>
        <w:rPr>
          <w:rFonts w:hint="default" w:ascii="Tw Cen MT" w:hAnsi="Tw Cen MT" w:eastAsia="Courier" w:cs="Tw Cen MT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sz w:val="28"/>
          <w:szCs w:val="28"/>
          <w:rtl w:val="0"/>
        </w:rPr>
        <w:t>+-----------------------+                +-----------------------+</w:t>
      </w:r>
      <w:r>
        <w:rPr>
          <w:rFonts w:hint="default" w:ascii="Tw Cen MT" w:hAnsi="Tw Cen MT" w:eastAsia="Courier" w:cs="Tw Cen MT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sz w:val="28"/>
          <w:szCs w:val="28"/>
          <w:rtl w:val="0"/>
        </w:rPr>
        <w:t>|    Stack (Grows Down) |                | Frame 0 (Code Page 0) |</w:t>
      </w:r>
      <w:r>
        <w:rPr>
          <w:rFonts w:hint="default" w:ascii="Tw Cen MT" w:hAnsi="Tw Cen MT" w:eastAsia="Courier" w:cs="Tw Cen MT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sz w:val="28"/>
          <w:szCs w:val="28"/>
          <w:rtl w:val="0"/>
        </w:rPr>
        <w:t>|          v            |                +-----------------------+</w:t>
      </w:r>
      <w:r>
        <w:rPr>
          <w:rFonts w:hint="default" w:ascii="Tw Cen MT" w:hAnsi="Tw Cen MT" w:eastAsia="Courier" w:cs="Tw Cen MT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sz w:val="28"/>
          <w:szCs w:val="28"/>
          <w:rtl w:val="0"/>
        </w:rPr>
        <w:t>|                       |  Mapped via    | Frame 1 (Heap Page)   |</w:t>
      </w:r>
      <w:r>
        <w:rPr>
          <w:rFonts w:hint="default" w:ascii="Tw Cen MT" w:hAnsi="Tw Cen MT" w:eastAsia="Courier" w:cs="Tw Cen MT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sz w:val="28"/>
          <w:szCs w:val="28"/>
          <w:rtl w:val="0"/>
        </w:rPr>
        <w:t>|          ^            |  Page Table    +-----------------------+</w:t>
      </w:r>
      <w:r>
        <w:rPr>
          <w:rFonts w:hint="default" w:ascii="Tw Cen MT" w:hAnsi="Tw Cen MT" w:eastAsia="Courier" w:cs="Tw Cen MT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sz w:val="28"/>
          <w:szCs w:val="28"/>
          <w:rtl w:val="0"/>
        </w:rPr>
        <w:t>|    Heap (Grows Up)    | -------------&gt; | Frame 2 (Stack Page)  |</w:t>
      </w:r>
      <w:r>
        <w:rPr>
          <w:rFonts w:hint="default" w:ascii="Tw Cen MT" w:hAnsi="Tw Cen MT" w:eastAsia="Courier" w:cs="Tw Cen MT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sz w:val="28"/>
          <w:szCs w:val="28"/>
          <w:rtl w:val="0"/>
        </w:rPr>
        <w:t>+-----------------------+                +-----------------------+</w:t>
      </w:r>
      <w:r>
        <w:rPr>
          <w:rFonts w:hint="default" w:ascii="Tw Cen MT" w:hAnsi="Tw Cen MT" w:eastAsia="Courier" w:cs="Tw Cen MT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sz w:val="28"/>
          <w:szCs w:val="28"/>
          <w:rtl w:val="0"/>
        </w:rPr>
        <w:t xml:space="preserve">|    Data Segment       |                </w:t>
      </w:r>
      <w:r>
        <w:rPr>
          <w:rFonts w:hint="default" w:ascii="Tw Cen MT" w:hAnsi="Tw Cen MT" w:eastAsia="Courier" w:cs="Tw Cen MT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sz w:val="28"/>
          <w:szCs w:val="28"/>
          <w:rtl w:val="0"/>
        </w:rPr>
        <w:t>+-----------------------+                SECONDARY STORAGE (DISK)</w:t>
      </w:r>
      <w:r>
        <w:rPr>
          <w:rFonts w:hint="default" w:ascii="Tw Cen MT" w:hAnsi="Tw Cen MT" w:eastAsia="Courier" w:cs="Tw Cen MT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sz w:val="28"/>
          <w:szCs w:val="28"/>
          <w:rtl w:val="0"/>
        </w:rPr>
        <w:t>|    Code Segment       |                +-----------------------+</w:t>
      </w:r>
      <w:r>
        <w:rPr>
          <w:rFonts w:hint="default" w:ascii="Tw Cen MT" w:hAnsi="Tw Cen MT" w:eastAsia="Courier" w:cs="Tw Cen MT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sz w:val="28"/>
          <w:szCs w:val="28"/>
          <w:rtl w:val="0"/>
        </w:rPr>
        <w:t>+-----------------------+                | Unloaded Pages        |</w:t>
      </w:r>
      <w:r>
        <w:rPr>
          <w:rFonts w:hint="default" w:ascii="Tw Cen MT" w:hAnsi="Tw Cen MT" w:eastAsia="Courier" w:cs="Tw Cen MT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sz w:val="28"/>
          <w:szCs w:val="28"/>
          <w:rtl w:val="0"/>
        </w:rPr>
        <w:t xml:space="preserve">                                         +-----------------------+</w:t>
      </w:r>
      <w:r>
        <w:rPr>
          <w:rFonts w:hint="default" w:ascii="Tw Cen MT" w:hAnsi="Tw Cen MT" w:eastAsia="Courier" w:cs="Tw Cen MT"/>
          <w:sz w:val="28"/>
          <w:szCs w:val="28"/>
          <w:rtl w:val="0"/>
        </w:rPr>
        <w:br w:type="textWrapping"/>
      </w:r>
    </w:p>
    <w:p w14:paraId="00000081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2. Virtual Memory Larger Than Physical Memory</w:t>
      </w:r>
    </w:p>
    <w:p w14:paraId="0000008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>Before virtual memory, an entire program had to be completely loaded into physical RAM before it could execute. If a game needed 16 GB RAM and your PC had 8 GB, it simply wouldn't run.</w:t>
      </w:r>
    </w:p>
    <w:p w14:paraId="0000008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With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Virtual Memory</w:t>
      </w:r>
      <w:r>
        <w:rPr>
          <w:rFonts w:hint="default" w:ascii="Tw Cen MT" w:hAnsi="Tw Cen MT" w:cs="Tw Cen MT"/>
          <w:sz w:val="28"/>
          <w:szCs w:val="28"/>
          <w:rtl w:val="0"/>
        </w:rPr>
        <w:t>:</w:t>
      </w:r>
    </w:p>
    <w:p w14:paraId="00000084">
      <w:pPr>
        <w:numPr>
          <w:ilvl w:val="0"/>
          <w:numId w:val="2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Only the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currently active parts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of a program need to be in RAM.</w:t>
      </w:r>
    </w:p>
    <w:p w14:paraId="00000085">
      <w:pPr>
        <w:numPr>
          <w:ilvl w:val="0"/>
          <w:numId w:val="2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The remaining inactive portions stay on the secondary storage disk (called the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Swap Space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or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Paging File</w:t>
      </w:r>
      <w:r>
        <w:rPr>
          <w:rFonts w:hint="default" w:ascii="Tw Cen MT" w:hAnsi="Tw Cen MT" w:cs="Tw Cen MT"/>
          <w:sz w:val="28"/>
          <w:szCs w:val="28"/>
          <w:rtl w:val="0"/>
        </w:rPr>
        <w:t>).</w:t>
      </w:r>
    </w:p>
    <w:p w14:paraId="00000086">
      <w:pPr>
        <w:numPr>
          <w:ilvl w:val="0"/>
          <w:numId w:val="2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Example: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You can run a 32 GB application on a machine with only 8 GB RAM because at any single millisecond, the CPU only needs a few megabytes of code and data to keep moving forward.</w:t>
      </w:r>
    </w:p>
    <w:p w14:paraId="00000087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55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3. Demand Paging &amp; Demand Segmentation</w:t>
      </w:r>
    </w:p>
    <w:p w14:paraId="00000088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Demand Paging (Lazy Swapping)</w:t>
      </w:r>
    </w:p>
    <w:p w14:paraId="0000008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Instead of loading the entire program into RAM at startup, pages are loaded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only when demanded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(i.e., when referenced during execution).</w:t>
      </w:r>
    </w:p>
    <w:p w14:paraId="0000008A">
      <w:pPr>
        <w:numPr>
          <w:ilvl w:val="0"/>
          <w:numId w:val="2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Uses a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Lazy Swapper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(often called a </w:t>
      </w:r>
      <w:r>
        <w:rPr>
          <w:rFonts w:hint="default" w:ascii="Tw Cen MT" w:hAnsi="Tw Cen MT" w:cs="Tw Cen MT"/>
          <w:i/>
          <w:iCs/>
          <w:sz w:val="28"/>
          <w:szCs w:val="28"/>
          <w:rtl w:val="0"/>
        </w:rPr>
        <w:t>pager</w:t>
      </w:r>
      <w:r>
        <w:rPr>
          <w:rFonts w:hint="default" w:ascii="Tw Cen MT" w:hAnsi="Tw Cen MT" w:cs="Tw Cen MT"/>
          <w:sz w:val="28"/>
          <w:szCs w:val="28"/>
          <w:rtl w:val="0"/>
        </w:rPr>
        <w:t>): It never brings a page into RAM unless the CPU explicitly asks for it.</w:t>
      </w:r>
    </w:p>
    <w:p w14:paraId="0000008B">
      <w:pPr>
        <w:numPr>
          <w:ilvl w:val="0"/>
          <w:numId w:val="2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>If a page is never accessed during execution, it is never loaded into RAM.</w:t>
      </w:r>
    </w:p>
    <w:p w14:paraId="0000008C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320"/>
        <w:rPr>
          <w:rFonts w:hint="default" w:ascii="Tw Cen MT" w:hAnsi="Tw Cen MT" w:cs="Tw Cen MT"/>
          <w:sz w:val="32"/>
          <w:szCs w:val="32"/>
        </w:rPr>
      </w:pPr>
      <w:r>
        <w:rPr>
          <w:rFonts w:hint="default" w:ascii="Tw Cen MT" w:hAnsi="Tw Cen MT" w:cs="Tw Cen MT"/>
          <w:sz w:val="32"/>
          <w:szCs w:val="32"/>
          <w:rtl w:val="0"/>
        </w:rPr>
        <w:t>Demand Segmentation</w:t>
      </w:r>
    </w:p>
    <w:p w14:paraId="0000008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Applies the exact same concept to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Segmentation</w:t>
      </w:r>
      <w:r>
        <w:rPr>
          <w:rFonts w:hint="default" w:ascii="Tw Cen MT" w:hAnsi="Tw Cen MT" w:cs="Tw Cen MT"/>
          <w:sz w:val="28"/>
          <w:szCs w:val="28"/>
          <w:rtl w:val="0"/>
        </w:rPr>
        <w:t>:</w:t>
      </w:r>
    </w:p>
    <w:p w14:paraId="0000008E">
      <w:pPr>
        <w:numPr>
          <w:ilvl w:val="0"/>
          <w:numId w:val="2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>Segments (like subroutines, modules, or arrays) are kept on disk and loaded into RAM only when the program calls them.</w:t>
      </w:r>
    </w:p>
    <w:p w14:paraId="0000008F">
      <w:pPr>
        <w:numPr>
          <w:ilvl w:val="0"/>
          <w:numId w:val="2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>Less common than demand paging due to variable-length segment allocation complexity in physical memory.</w:t>
      </w:r>
    </w:p>
    <w:p w14:paraId="00000090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4. Benefits of Demand Paging</w:t>
      </w:r>
    </w:p>
    <w:p w14:paraId="00000091">
      <w:pPr>
        <w:numPr>
          <w:ilvl w:val="0"/>
          <w:numId w:val="2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Less I/O Needed: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No time is wasted reading unused code or data from disk into RAM at launch.</w:t>
      </w:r>
    </w:p>
    <w:p w14:paraId="00000092">
      <w:pPr>
        <w:numPr>
          <w:ilvl w:val="0"/>
          <w:numId w:val="2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Faster Response Time: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Programs start almost instantly because initial startup only loads a couple of essential pages.</w:t>
      </w:r>
    </w:p>
    <w:p w14:paraId="00000093">
      <w:pPr>
        <w:numPr>
          <w:ilvl w:val="0"/>
          <w:numId w:val="2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Less RAM Used Per Process: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Memory footprint per process shrinks, leaving room for other programs.</w:t>
      </w:r>
    </w:p>
    <w:p w14:paraId="00000094">
      <w:pPr>
        <w:numPr>
          <w:ilvl w:val="0"/>
          <w:numId w:val="2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Higher Degree of Multiprogramming: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Since each process takes up less physical RAM, the OS can run many more programs simultaneously.</w:t>
      </w:r>
    </w:p>
    <w:p w14:paraId="00000095">
      <w:pPr>
        <w:numPr>
          <w:ilvl w:val="0"/>
          <w:numId w:val="2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Virtual Address Space Expansion: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Processes can easily exceed physical memory limitations.</w:t>
      </w:r>
    </w:p>
    <w:p w14:paraId="00000096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32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5. Valid / Invalid Bit in Demand Paging</w:t>
      </w:r>
    </w:p>
    <w:p w14:paraId="0000009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To support demand paging, the OS uses a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Valid–Invalid Bit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attached to each entry in the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Page Table</w:t>
      </w:r>
      <w:r>
        <w:rPr>
          <w:rFonts w:hint="default" w:ascii="Tw Cen MT" w:hAnsi="Tw Cen MT" w:cs="Tw Cen MT"/>
          <w:sz w:val="28"/>
          <w:szCs w:val="28"/>
          <w:rtl w:val="0"/>
        </w:rPr>
        <w:t>:</w:t>
      </w:r>
    </w:p>
    <w:p w14:paraId="00000098">
      <w:pPr>
        <w:numPr>
          <w:ilvl w:val="0"/>
          <w:numId w:val="2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Valid (</w:t>
      </w:r>
      <w:r>
        <w:rPr>
          <w:rFonts w:hint="default" w:ascii="Tw Cen MT" w:hAnsi="Tw Cen MT" w:eastAsia="Arial" w:cs="Tw Cen MT"/>
          <w:b/>
          <w:bCs/>
          <w:i/>
          <w:iCs/>
          <w:sz w:val="28"/>
          <w:szCs w:val="28"/>
          <w:rtl w:val="0"/>
        </w:rPr>
        <w:t>v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):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The page is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legal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AND currently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loaded in physical RAM</w:t>
      </w:r>
      <w:r>
        <w:rPr>
          <w:rFonts w:hint="default" w:ascii="Tw Cen MT" w:hAnsi="Tw Cen MT" w:cs="Tw Cen MT"/>
          <w:sz w:val="28"/>
          <w:szCs w:val="28"/>
          <w:rtl w:val="0"/>
        </w:rPr>
        <w:t>.</w:t>
      </w:r>
    </w:p>
    <w:p w14:paraId="00000099">
      <w:pPr>
        <w:numPr>
          <w:ilvl w:val="0"/>
          <w:numId w:val="2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Invalid (</w:t>
      </w:r>
      <w:r>
        <w:rPr>
          <w:rFonts w:hint="default" w:ascii="Tw Cen MT" w:hAnsi="Tw Cen MT" w:eastAsia="Arial" w:cs="Tw Cen MT"/>
          <w:b/>
          <w:bCs/>
          <w:i/>
          <w:iCs/>
          <w:sz w:val="28"/>
          <w:szCs w:val="28"/>
          <w:rtl w:val="0"/>
        </w:rPr>
        <w:t>i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):</w:t>
      </w:r>
    </w:p>
    <w:p w14:paraId="0000009A">
      <w:pPr>
        <w:numPr>
          <w:ilvl w:val="1"/>
          <w:numId w:val="2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Case 1: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The page is validly part of the program, but currently rests on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disk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(not in RAM).</w:t>
      </w:r>
    </w:p>
    <w:p w14:paraId="0000009B">
      <w:pPr>
        <w:numPr>
          <w:ilvl w:val="1"/>
          <w:numId w:val="2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Case 2: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The page address is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illegal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(out of bounds for this process).</w:t>
      </w:r>
    </w:p>
    <w:p w14:paraId="0000009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2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When the CPU accesses a page whose entry is marked </w:t>
      </w:r>
      <w:r>
        <w:rPr>
          <w:rFonts w:hint="default" w:ascii="Tw Cen MT" w:hAnsi="Tw Cen MT" w:eastAsia="Arial" w:cs="Tw Cen MT"/>
          <w:b/>
          <w:bCs/>
          <w:i/>
          <w:iCs/>
          <w:sz w:val="28"/>
          <w:szCs w:val="28"/>
          <w:rtl w:val="0"/>
        </w:rPr>
        <w:t>i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, a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Page Fault Trap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occurs.</w:t>
      </w:r>
    </w:p>
    <w:p w14:paraId="0000009D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6. Steps in Handling a Page Fault</w:t>
      </w:r>
    </w:p>
    <w:p w14:paraId="0000009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When a process tries to access a page marked </w:t>
      </w:r>
      <w:r>
        <w:rPr>
          <w:rFonts w:hint="default" w:ascii="Tw Cen MT" w:hAnsi="Tw Cen MT" w:eastAsia="Arial" w:cs="Tw Cen MT"/>
          <w:i/>
          <w:iCs/>
          <w:sz w:val="28"/>
          <w:szCs w:val="28"/>
          <w:rtl w:val="0"/>
        </w:rPr>
        <w:t>i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(invalid), the hardware triggers an internal trap. Here is the exact step-by-step sequence the OS follows:</w:t>
      </w:r>
    </w:p>
    <w:p w14:paraId="0000009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0" w:right="0" w:firstLine="0"/>
        <w:rPr>
          <w:rFonts w:hint="default" w:ascii="Tw Cen MT" w:hAnsi="Tw Cen MT" w:eastAsia="Courier" w:cs="Tw Cen MT"/>
          <w:sz w:val="28"/>
          <w:szCs w:val="28"/>
        </w:rPr>
      </w:pPr>
      <w:r>
        <w:rPr>
          <w:rFonts w:hint="default" w:ascii="Tw Cen MT" w:hAnsi="Tw Cen MT" w:eastAsia="Courier" w:cs="Tw Cen MT"/>
          <w:sz w:val="28"/>
          <w:szCs w:val="28"/>
          <w:rtl w:val="0"/>
        </w:rPr>
        <w:t>[1. Reference Address] ---&gt; [2. Page Table Check (Bit = 'i')]</w:t>
      </w:r>
      <w:r>
        <w:rPr>
          <w:rFonts w:hint="default" w:ascii="Tw Cen MT" w:hAnsi="Tw Cen MT" w:eastAsia="Courier" w:cs="Tw Cen MT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sz w:val="28"/>
          <w:szCs w:val="28"/>
          <w:rtl w:val="0"/>
        </w:rPr>
        <w:t xml:space="preserve">                                     |</w:t>
      </w:r>
      <w:r>
        <w:rPr>
          <w:rFonts w:hint="default" w:ascii="Tw Cen MT" w:hAnsi="Tw Cen MT" w:eastAsia="Courier" w:cs="Tw Cen MT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sz w:val="28"/>
          <w:szCs w:val="28"/>
          <w:rtl w:val="0"/>
        </w:rPr>
        <w:t xml:space="preserve">                                     v</w:t>
      </w:r>
      <w:r>
        <w:rPr>
          <w:rFonts w:hint="default" w:ascii="Tw Cen MT" w:hAnsi="Tw Cen MT" w:eastAsia="Courier" w:cs="Tw Cen MT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sz w:val="28"/>
          <w:szCs w:val="28"/>
          <w:rtl w:val="0"/>
        </w:rPr>
        <w:t>[6. Restart Instruction] &lt;--- [3. Page Fault Trap to OS]</w:t>
      </w:r>
      <w:r>
        <w:rPr>
          <w:rFonts w:hint="default" w:ascii="Tw Cen MT" w:hAnsi="Tw Cen MT" w:eastAsia="Courier" w:cs="Tw Cen MT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sz w:val="28"/>
          <w:szCs w:val="28"/>
          <w:rtl w:val="0"/>
        </w:rPr>
        <w:t xml:space="preserve">          ^                          |</w:t>
      </w:r>
      <w:r>
        <w:rPr>
          <w:rFonts w:hint="default" w:ascii="Tw Cen MT" w:hAnsi="Tw Cen MT" w:eastAsia="Courier" w:cs="Tw Cen MT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sz w:val="28"/>
          <w:szCs w:val="28"/>
          <w:rtl w:val="0"/>
        </w:rPr>
        <w:t xml:space="preserve">          |                          v</w:t>
      </w:r>
      <w:r>
        <w:rPr>
          <w:rFonts w:hint="default" w:ascii="Tw Cen MT" w:hAnsi="Tw Cen MT" w:eastAsia="Courier" w:cs="Tw Cen MT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sz w:val="28"/>
          <w:szCs w:val="28"/>
          <w:rtl w:val="0"/>
        </w:rPr>
        <w:t>[5. Update Pa</w:t>
      </w:r>
      <w:bookmarkStart w:id="60" w:name="_GoBack"/>
      <w:bookmarkEnd w:id="60"/>
      <w:r>
        <w:rPr>
          <w:rFonts w:hint="default" w:ascii="Tw Cen MT" w:hAnsi="Tw Cen MT" w:eastAsia="Courier" w:cs="Tw Cen MT"/>
          <w:sz w:val="28"/>
          <w:szCs w:val="28"/>
          <w:rtl w:val="0"/>
        </w:rPr>
        <w:t>ge Table] &lt;--- [4. Fetch Page from Disk into Free Frame]</w:t>
      </w:r>
      <w:r>
        <w:rPr>
          <w:rFonts w:hint="default" w:ascii="Tw Cen MT" w:hAnsi="Tw Cen MT" w:eastAsia="Courier" w:cs="Tw Cen MT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sz w:val="28"/>
          <w:szCs w:val="28"/>
          <w:rtl w:val="0"/>
        </w:rPr>
        <w:t xml:space="preserve">   (Bit set to 'v')</w:t>
      </w:r>
      <w:r>
        <w:rPr>
          <w:rFonts w:hint="default" w:ascii="Tw Cen MT" w:hAnsi="Tw Cen MT" w:eastAsia="Courier" w:cs="Tw Cen MT"/>
          <w:sz w:val="28"/>
          <w:szCs w:val="28"/>
          <w:rtl w:val="0"/>
        </w:rPr>
        <w:br w:type="textWrapping"/>
      </w:r>
    </w:p>
    <w:p w14:paraId="000000A0">
      <w:pPr>
        <w:numPr>
          <w:ilvl w:val="0"/>
          <w:numId w:val="3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CPU Memory Reference: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The process issues an instruction targeting a virtual memory address.</w:t>
      </w:r>
    </w:p>
    <w:p w14:paraId="000000A1">
      <w:pPr>
        <w:numPr>
          <w:ilvl w:val="0"/>
          <w:numId w:val="3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Page Table Check: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The MMU (Memory Management Unit) looks up the Page Table and finds the valid bit is set to </w:t>
      </w:r>
      <w:r>
        <w:rPr>
          <w:rFonts w:hint="default" w:ascii="Tw Cen MT" w:hAnsi="Tw Cen MT" w:eastAsia="Arial" w:cs="Tw Cen MT"/>
          <w:b/>
          <w:bCs/>
          <w:i/>
          <w:iCs/>
          <w:sz w:val="28"/>
          <w:szCs w:val="28"/>
          <w:rtl w:val="0"/>
        </w:rPr>
        <w:t>i</w:t>
      </w:r>
      <w:r>
        <w:rPr>
          <w:rFonts w:hint="default" w:ascii="Tw Cen MT" w:hAnsi="Tw Cen MT" w:cs="Tw Cen MT"/>
          <w:sz w:val="28"/>
          <w:szCs w:val="28"/>
          <w:rtl w:val="0"/>
        </w:rPr>
        <w:t>.</w:t>
      </w:r>
    </w:p>
    <w:p w14:paraId="000000A2">
      <w:pPr>
        <w:numPr>
          <w:ilvl w:val="0"/>
          <w:numId w:val="3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Trap to OS: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Hardware halts execution and triggers a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Page Fault Trap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to the Operating System kernel.</w:t>
      </w:r>
    </w:p>
    <w:p w14:paraId="000000A3">
      <w:pPr>
        <w:numPr>
          <w:ilvl w:val="0"/>
          <w:numId w:val="3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Verify Legitimacy: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The OS checks an internal table (process control block) to confirm:</w:t>
      </w:r>
    </w:p>
    <w:p w14:paraId="000000A4">
      <w:pPr>
        <w:numPr>
          <w:ilvl w:val="1"/>
          <w:numId w:val="3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Is this address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illegal</w:t>
      </w:r>
      <w:r>
        <w:rPr>
          <w:rFonts w:hint="default" w:ascii="Tw Cen MT" w:hAnsi="Tw Cen MT" w:cs="Tw Cen MT"/>
          <w:sz w:val="28"/>
          <w:szCs w:val="28"/>
          <w:rtl w:val="0"/>
        </w:rPr>
        <w:t>? → Abort process (</w:t>
      </w:r>
      <w:r>
        <w:rPr>
          <w:rFonts w:hint="default" w:ascii="Tw Cen MT" w:hAnsi="Tw Cen MT" w:cs="Tw Cen MT"/>
          <w:i/>
          <w:iCs/>
          <w:sz w:val="28"/>
          <w:szCs w:val="28"/>
          <w:rtl w:val="0"/>
        </w:rPr>
        <w:t>Segmentation Fault</w:t>
      </w:r>
      <w:r>
        <w:rPr>
          <w:rFonts w:hint="default" w:ascii="Tw Cen MT" w:hAnsi="Tw Cen MT" w:cs="Tw Cen MT"/>
          <w:sz w:val="28"/>
          <w:szCs w:val="28"/>
          <w:rtl w:val="0"/>
        </w:rPr>
        <w:t>).</w:t>
      </w:r>
    </w:p>
    <w:p w14:paraId="000000A5">
      <w:pPr>
        <w:numPr>
          <w:ilvl w:val="1"/>
          <w:numId w:val="3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Is it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valid, but on disk</w:t>
      </w:r>
      <w:r>
        <w:rPr>
          <w:rFonts w:hint="default" w:ascii="Tw Cen MT" w:hAnsi="Tw Cen MT" w:cs="Tw Cen MT"/>
          <w:sz w:val="28"/>
          <w:szCs w:val="28"/>
          <w:rtl w:val="0"/>
        </w:rPr>
        <w:t>? → Proceed to load it.</w:t>
      </w:r>
    </w:p>
    <w:p w14:paraId="000000A6">
      <w:pPr>
        <w:numPr>
          <w:ilvl w:val="0"/>
          <w:numId w:val="3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Find Free Frame: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The OS searches physical RAM for a free frame.</w:t>
      </w:r>
    </w:p>
    <w:p w14:paraId="000000A7">
      <w:pPr>
        <w:numPr>
          <w:ilvl w:val="1"/>
          <w:numId w:val="3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If no frame is free, run a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Page Replacement Algorithm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(FIFO, LRU, etc.) to evict a victim page.</w:t>
      </w:r>
    </w:p>
    <w:p w14:paraId="000000A8">
      <w:pPr>
        <w:numPr>
          <w:ilvl w:val="0"/>
          <w:numId w:val="3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Disk Read (I/O Operation):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The OS schedules a disk read to fetch the missing page from swap space into the allocated frame. (The process waits in a blocked state).</w:t>
      </w:r>
    </w:p>
    <w:p w14:paraId="000000A9">
      <w:pPr>
        <w:numPr>
          <w:ilvl w:val="0"/>
          <w:numId w:val="3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Update Page Table: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Once I/O completes, the OS updates the Page Table entry:</w:t>
      </w:r>
    </w:p>
    <w:p w14:paraId="000000AA">
      <w:pPr>
        <w:numPr>
          <w:ilvl w:val="1"/>
          <w:numId w:val="3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>Sets Frame Number = newly loaded frame address.</w:t>
      </w:r>
    </w:p>
    <w:p w14:paraId="000000AB">
      <w:pPr>
        <w:numPr>
          <w:ilvl w:val="1"/>
          <w:numId w:val="3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Changes bit from </w:t>
      </w:r>
      <w:r>
        <w:rPr>
          <w:rFonts w:hint="default" w:ascii="Tw Cen MT" w:hAnsi="Tw Cen MT" w:eastAsia="Arial" w:cs="Tw Cen MT"/>
          <w:b/>
          <w:bCs/>
          <w:i/>
          <w:iCs/>
          <w:sz w:val="28"/>
          <w:szCs w:val="28"/>
          <w:rtl w:val="0"/>
        </w:rPr>
        <w:t>i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to </w:t>
      </w:r>
      <w:r>
        <w:rPr>
          <w:rFonts w:hint="default" w:ascii="Tw Cen MT" w:hAnsi="Tw Cen MT" w:eastAsia="Arial" w:cs="Tw Cen MT"/>
          <w:b/>
          <w:bCs/>
          <w:i/>
          <w:iCs/>
          <w:sz w:val="28"/>
          <w:szCs w:val="28"/>
          <w:rtl w:val="0"/>
        </w:rPr>
        <w:t>v</w:t>
      </w:r>
      <w:r>
        <w:rPr>
          <w:rFonts w:hint="default" w:ascii="Tw Cen MT" w:hAnsi="Tw Cen MT" w:cs="Tw Cen MT"/>
          <w:sz w:val="28"/>
          <w:szCs w:val="28"/>
          <w:rtl w:val="0"/>
        </w:rPr>
        <w:t>.</w:t>
      </w:r>
    </w:p>
    <w:p w14:paraId="000000AC">
      <w:pPr>
        <w:numPr>
          <w:ilvl w:val="0"/>
          <w:numId w:val="3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Restart Instruction: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The OS resumes the interrupted process at the exact instruction that caused the fault. Now, the CPU accesses the page seamlessly!</w:t>
      </w:r>
    </w:p>
    <w:p w14:paraId="000000A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28"/>
          <w:szCs w:val="28"/>
        </w:rPr>
      </w:pPr>
    </w:p>
    <w:sectPr>
      <w:pgSz w:w="12240" w:h="15840"/>
      <w:pgMar w:top="850" w:right="850" w:bottom="850" w:left="85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9518C244-E949-45E2-A447-5A20E00CB50A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E98E16BB-D1A6-4525-A97A-31F0638BC9C0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0B3CEF4A-F786-41F1-9F5F-8C76F335F9E4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75173450-C629-48D0-BFE9-33A1376C1164}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oogle San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  <w:embedRegular r:id="rId5" w:fontKey="{8E208AD8-38A3-4896-B056-D48929478F31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7A8B0EFC-BDE2-43E0-98F3-3CAB91655AD6}"/>
  </w:font>
  <w:font w:name="Courier">
    <w:altName w:val="Courier Ne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7" w:fontKey="{FE710980-072D-42A4-BE1C-03DB2DAEE32D}"/>
  </w:font>
  <w:font w:name="Tw Cen MT">
    <w:panose1 w:val="020B0602020104020603"/>
    <w:charset w:val="00"/>
    <w:family w:val="auto"/>
    <w:pitch w:val="default"/>
    <w:sig w:usb0="00000003" w:usb1="00000000" w:usb2="00000000" w:usb3="00000000" w:csb0="20000003" w:csb1="00000000"/>
    <w:embedRegular r:id="rId8" w:fontKey="{A5F8E25B-8C72-4D66-A96A-CD915C4126E9}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  <w:embedRegular r:id="rId9" w:fontKey="{F33C2D4D-8274-4695-9E80-94F86710CE45}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61FADE"/>
    <w:multiLevelType w:val="multilevel"/>
    <w:tmpl w:val="8461FADE"/>
    <w:lvl w:ilvl="0" w:tentative="0">
      <w:start w:val="1"/>
      <w:numFmt w:val="decimal"/>
      <w:lvlText w:val="%1.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9239341B"/>
    <w:multiLevelType w:val="multilevel"/>
    <w:tmpl w:val="9239341B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9288B902"/>
    <w:multiLevelType w:val="multilevel"/>
    <w:tmpl w:val="9288B902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">
    <w:nsid w:val="9C8AC8EF"/>
    <w:multiLevelType w:val="multilevel"/>
    <w:tmpl w:val="9C8AC8EF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decimal"/>
      <w:lvlText w:val="%2.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4">
    <w:nsid w:val="B0F1ACD9"/>
    <w:multiLevelType w:val="multilevel"/>
    <w:tmpl w:val="B0F1ACD9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5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6">
    <w:nsid w:val="BE923771"/>
    <w:multiLevelType w:val="multilevel"/>
    <w:tmpl w:val="BE923771"/>
    <w:lvl w:ilvl="0" w:tentative="0">
      <w:start w:val="1"/>
      <w:numFmt w:val="decimal"/>
      <w:lvlText w:val="%1.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7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8">
    <w:nsid w:val="C8879AEF"/>
    <w:multiLevelType w:val="multilevel"/>
    <w:tmpl w:val="C8879AEF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9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decimal"/>
      <w:lvlText w:val="%2.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0">
    <w:nsid w:val="D7F9FE59"/>
    <w:multiLevelType w:val="multilevel"/>
    <w:tmpl w:val="D7F9FE59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decimal"/>
      <w:lvlText w:val="%2.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1">
    <w:nsid w:val="DCBA6B53"/>
    <w:multiLevelType w:val="multilevel"/>
    <w:tmpl w:val="DCBA6B53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decimal"/>
      <w:lvlText w:val="%2.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2">
    <w:nsid w:val="F4B5D9F5"/>
    <w:multiLevelType w:val="multilevel"/>
    <w:tmpl w:val="F4B5D9F5"/>
    <w:lvl w:ilvl="0" w:tentative="0">
      <w:start w:val="1"/>
      <w:numFmt w:val="decimal"/>
      <w:lvlText w:val="%1.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3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4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5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6">
    <w:nsid w:val="0E640482"/>
    <w:multiLevelType w:val="multilevel"/>
    <w:tmpl w:val="0E640482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7">
    <w:nsid w:val="2470EC97"/>
    <w:multiLevelType w:val="multilevel"/>
    <w:tmpl w:val="2470EC97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decimal"/>
      <w:lvlText w:val="%2.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8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9">
    <w:nsid w:val="2A8F537B"/>
    <w:multiLevelType w:val="multilevel"/>
    <w:tmpl w:val="2A8F537B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0">
    <w:nsid w:val="39A0D9AC"/>
    <w:multiLevelType w:val="multilevel"/>
    <w:tmpl w:val="39A0D9AC"/>
    <w:lvl w:ilvl="0" w:tentative="0">
      <w:start w:val="1"/>
      <w:numFmt w:val="decimal"/>
      <w:lvlText w:val="%1.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1">
    <w:nsid w:val="46A08BB8"/>
    <w:multiLevelType w:val="multilevel"/>
    <w:tmpl w:val="46A08BB8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2">
    <w:nsid w:val="4C1BAE26"/>
    <w:multiLevelType w:val="multilevel"/>
    <w:tmpl w:val="4C1BAE26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decimal"/>
      <w:lvlText w:val="%2.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3">
    <w:nsid w:val="4D4DC07F"/>
    <w:multiLevelType w:val="multilevel"/>
    <w:tmpl w:val="4D4DC07F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4">
    <w:nsid w:val="58765686"/>
    <w:multiLevelType w:val="multilevel"/>
    <w:tmpl w:val="58765686"/>
    <w:lvl w:ilvl="0" w:tentative="0">
      <w:start w:val="1"/>
      <w:numFmt w:val="decimal"/>
      <w:lvlText w:val="%1.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5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decimal"/>
      <w:lvlText w:val="%2.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6">
    <w:nsid w:val="5A241D34"/>
    <w:multiLevelType w:val="multilevel"/>
    <w:tmpl w:val="5A241D34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7">
    <w:nsid w:val="60382F6E"/>
    <w:multiLevelType w:val="multilevel"/>
    <w:tmpl w:val="60382F6E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decimal"/>
      <w:lvlText w:val="%2.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8">
    <w:nsid w:val="629F7852"/>
    <w:multiLevelType w:val="multilevel"/>
    <w:tmpl w:val="629F7852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9">
    <w:nsid w:val="72183CF9"/>
    <w:multiLevelType w:val="multilevel"/>
    <w:tmpl w:val="72183CF9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0">
    <w:nsid w:val="77ECEA79"/>
    <w:multiLevelType w:val="multilevel"/>
    <w:tmpl w:val="77ECEA79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1">
    <w:nsid w:val="7C246926"/>
    <w:multiLevelType w:val="multilevel"/>
    <w:tmpl w:val="7C246926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2">
    <w:nsid w:val="7DEC2089"/>
    <w:multiLevelType w:val="multilevel"/>
    <w:tmpl w:val="7DEC2089"/>
    <w:lvl w:ilvl="0" w:tentative="0">
      <w:start w:val="1"/>
      <w:numFmt w:val="decimal"/>
      <w:lvlText w:val="%1.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13"/>
  </w:num>
  <w:num w:numId="2">
    <w:abstractNumId w:val="9"/>
  </w:num>
  <w:num w:numId="3">
    <w:abstractNumId w:val="25"/>
  </w:num>
  <w:num w:numId="4">
    <w:abstractNumId w:val="7"/>
  </w:num>
  <w:num w:numId="5">
    <w:abstractNumId w:val="5"/>
  </w:num>
  <w:num w:numId="6">
    <w:abstractNumId w:val="15"/>
  </w:num>
  <w:num w:numId="7">
    <w:abstractNumId w:val="18"/>
  </w:num>
  <w:num w:numId="8">
    <w:abstractNumId w:val="29"/>
  </w:num>
  <w:num w:numId="9">
    <w:abstractNumId w:val="14"/>
  </w:num>
  <w:num w:numId="10">
    <w:abstractNumId w:val="1"/>
  </w:num>
  <w:num w:numId="11">
    <w:abstractNumId w:val="19"/>
  </w:num>
  <w:num w:numId="12">
    <w:abstractNumId w:val="26"/>
  </w:num>
  <w:num w:numId="13">
    <w:abstractNumId w:val="8"/>
  </w:num>
  <w:num w:numId="14">
    <w:abstractNumId w:val="23"/>
  </w:num>
  <w:num w:numId="15">
    <w:abstractNumId w:val="12"/>
  </w:num>
  <w:num w:numId="16">
    <w:abstractNumId w:val="17"/>
  </w:num>
  <w:num w:numId="17">
    <w:abstractNumId w:val="11"/>
  </w:num>
  <w:num w:numId="18">
    <w:abstractNumId w:val="10"/>
  </w:num>
  <w:num w:numId="19">
    <w:abstractNumId w:val="3"/>
  </w:num>
  <w:num w:numId="20">
    <w:abstractNumId w:val="22"/>
  </w:num>
  <w:num w:numId="21">
    <w:abstractNumId w:val="27"/>
  </w:num>
  <w:num w:numId="22">
    <w:abstractNumId w:val="16"/>
  </w:num>
  <w:num w:numId="23">
    <w:abstractNumId w:val="21"/>
  </w:num>
  <w:num w:numId="24">
    <w:abstractNumId w:val="4"/>
  </w:num>
  <w:num w:numId="25">
    <w:abstractNumId w:val="31"/>
  </w:num>
  <w:num w:numId="26">
    <w:abstractNumId w:val="30"/>
  </w:num>
  <w:num w:numId="27">
    <w:abstractNumId w:val="6"/>
  </w:num>
  <w:num w:numId="28">
    <w:abstractNumId w:val="28"/>
  </w:num>
  <w:num w:numId="29">
    <w:abstractNumId w:val="2"/>
  </w:num>
  <w:num w:numId="30">
    <w:abstractNumId w:val="20"/>
  </w:num>
  <w:num w:numId="31">
    <w:abstractNumId w:val="0"/>
  </w:num>
  <w:num w:numId="32">
    <w:abstractNumId w:val="24"/>
  </w:num>
  <w:num w:numId="3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TrueTypeFonts/>
  <w:documentProtection w:enforcement="0"/>
  <w:defaultTabStop w:val="720"/>
  <w:footnotePr>
    <w:footnote w:id="0"/>
    <w:footnote w:id="1"/>
  </w:footnotePr>
  <w:compat>
    <w:compatSetting w:name="compatibilityMode" w:uri="http://schemas.microsoft.com/office/word" w:val="15"/>
  </w:compat>
  <w:rsids>
    <w:rsidRoot w:val="00000000"/>
    <w:rsid w:val="74103FF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Google Sans" w:hAnsi="Google Sans" w:eastAsia="Google Sans" w:cs="Google San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850" w:after="850"/>
      <w:ind w:left="850" w:right="850" w:firstLine="0"/>
    </w:pPr>
    <w:rPr>
      <w:rFonts w:ascii="Google Sans" w:hAnsi="Google Sans" w:eastAsia="Google Sans" w:cs="Google Sans"/>
      <w:sz w:val="22"/>
      <w:szCs w:val="22"/>
    </w:rPr>
  </w:style>
  <w:style w:type="paragraph" w:styleId="2">
    <w:name w:val="heading 1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  <w:ind w:left="0" w:right="0" w:firstLine="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  <w:ind w:left="0" w:right="0" w:firstLine="0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  <w:ind w:left="0" w:right="0" w:firstLine="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  <w:ind w:left="0" w:right="0" w:firstLine="0"/>
    </w:pPr>
    <w:rPr>
      <w:b/>
      <w:bCs/>
      <w:sz w:val="24"/>
      <w:szCs w:val="24"/>
    </w:rPr>
  </w:style>
  <w:style w:type="paragraph" w:styleId="6">
    <w:name w:val="heading 5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  <w:ind w:left="0" w:right="0" w:firstLine="0"/>
    </w:pPr>
    <w:rPr>
      <w:b/>
      <w:bCs/>
      <w:sz w:val="18"/>
      <w:szCs w:val="18"/>
    </w:rPr>
  </w:style>
  <w:style w:type="paragraph" w:styleId="7">
    <w:name w:val="heading 6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  <w:ind w:left="0" w:right="0" w:firstLine="0"/>
    </w:pPr>
    <w:rPr>
      <w:b/>
      <w:bCs/>
      <w:sz w:val="16"/>
      <w:szCs w:val="16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</w:style>
  <w:style w:type="table" w:customStyle="1" w:styleId="14">
    <w:name w:val="_Style 11"/>
    <w:basedOn w:val="12"/>
    <w:qFormat/>
    <w:uiPriority w:val="0"/>
  </w:style>
  <w:style w:type="table" w:customStyle="1" w:styleId="15">
    <w:name w:val="_Style 12"/>
    <w:basedOn w:val="12"/>
    <w:qFormat/>
    <w:uiPriority w:val="0"/>
  </w:style>
  <w:style w:type="table" w:customStyle="1" w:styleId="16">
    <w:name w:val="_Style 13"/>
    <w:basedOn w:val="12"/>
    <w:qFormat/>
    <w:uiPriority w:val="0"/>
  </w:style>
  <w:style w:type="table" w:customStyle="1" w:styleId="17">
    <w:name w:val="_Style 14"/>
    <w:basedOn w:val="12"/>
    <w:qFormat/>
    <w:uiPriority w:val="0"/>
  </w:style>
  <w:style w:type="table" w:customStyle="1" w:styleId="18">
    <w:name w:val="_Style 15"/>
    <w:basedOn w:val="12"/>
    <w:qFormat/>
    <w:uiPriority w:val="0"/>
  </w:style>
  <w:style w:type="table" w:customStyle="1" w:styleId="19">
    <w:name w:val="_Style 16"/>
    <w:basedOn w:val="1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46</Pages>
  <Words>2449</Words>
  <Characters>12264</Characters>
  <TotalTime>1</TotalTime>
  <ScaleCrop>false</ScaleCrop>
  <LinksUpToDate>false</LinksUpToDate>
  <CharactersWithSpaces>15503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2026-10-05T16:49:47Z</dcterms:created>
  <dc:creator>Admin</dc:creator>
  <cp:lastModifiedBy>Only Recent Trends</cp:lastModifiedBy>
  <dcterms:modified xsi:type="dcterms:W3CDTF">2026-10-05T16:51:44Z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eyJoZGlkIjoiMDZlZDdhYjE4OGE5OGE1NjI2NTYxZjA4MDdiYWUyZTkiLCJ1c2VySWQiOiI1Njc1ODY4OTUzMjcifQ==</vt:lpwstr>
  </property>
  <property fmtid="{D5CDD505-2E9C-101B-9397-08002B2CF9AE}" pid="3" name="KSOProductBuildVer">
    <vt:lpwstr>1033-12.1.0.28485</vt:lpwstr>
  </property>
  <property fmtid="{D5CDD505-2E9C-101B-9397-08002B2CF9AE}" pid="4" name="ICV">
    <vt:lpwstr>B52AB0B352074C50BDA456C3840BEBD7_13</vt:lpwstr>
  </property>
</Properties>
</file>