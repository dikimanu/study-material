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0" w:name="_j3nteuc5snlv" w:colFirst="0" w:colLast="0"/>
      <w:bookmarkEnd w:id="0"/>
      <w:bookmarkStart w:id="400" w:name="_GoBack"/>
      <w:bookmarkEnd w:id="400"/>
      <w:r>
        <w:rPr>
          <w:rFonts w:hint="default" w:ascii="Tw Cen MT" w:hAnsi="Tw Cen MT" w:cs="Tw Cen MT"/>
          <w:sz w:val="56"/>
          <w:szCs w:val="56"/>
          <w:rtl w:val="0"/>
        </w:rPr>
        <w:t>1. What is a Key?</w:t>
      </w:r>
    </w:p>
    <w:p w14:paraId="000000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an attribute or group of attributes that helps us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uniquely identify a row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a table.</w:t>
      </w:r>
    </w:p>
    <w:p w14:paraId="000000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0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" w:name="_jw7ii05w9kwp" w:colFirst="0" w:colLast="0"/>
      <w:bookmarkEnd w:id="1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3"/>
        <w:tblW w:w="46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81"/>
        <w:gridCol w:w="1056"/>
        <w:gridCol w:w="777"/>
        <w:gridCol w:w="1611"/>
      </w:tblGrid>
      <w:tr w14:paraId="28E40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2E884A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006960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2D52ED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0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Here,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uniquely identifies every student.</w:t>
      </w:r>
    </w:p>
    <w:p w14:paraId="000000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" w:name="_uf37b15vbjfr" w:colFirst="0" w:colLast="0"/>
      <w:bookmarkEnd w:id="2"/>
      <w:r>
        <w:rPr>
          <w:rFonts w:hint="default" w:ascii="Tw Cen MT" w:hAnsi="Tw Cen MT" w:cs="Tw Cen MT"/>
          <w:sz w:val="56"/>
          <w:szCs w:val="56"/>
          <w:rtl w:val="0"/>
        </w:rPr>
        <w:t>2. Super Key</w:t>
      </w:r>
    </w:p>
    <w:p w14:paraId="0000001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" w:name="_53jawya2ugp5" w:colFirst="0" w:colLast="0"/>
      <w:bookmarkEnd w:id="3"/>
      <w:r>
        <w:rPr>
          <w:rFonts w:hint="default" w:ascii="Tw Cen MT" w:hAnsi="Tw Cen MT" w:cs="Tw Cen MT"/>
          <w:sz w:val="36"/>
          <w:szCs w:val="36"/>
          <w:rtl w:val="0"/>
        </w:rPr>
        <w:t>Definition</w:t>
      </w:r>
    </w:p>
    <w:p w14:paraId="000000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is:</w:t>
      </w:r>
    </w:p>
    <w:p w14:paraId="0000001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Any set of one or more attributes that can uniquely identify a row.</w:t>
      </w:r>
    </w:p>
    <w:p w14:paraId="000000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STUDENT table:</w:t>
      </w:r>
    </w:p>
    <w:p w14:paraId="000000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uniquely identifies a student.</w:t>
      </w:r>
    </w:p>
    <w:p w14:paraId="000000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0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also:</w:t>
      </w:r>
    </w:p>
    <w:p w14:paraId="000000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Age}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Name, Age}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Super Key ✅</w:t>
      </w:r>
    </w:p>
    <w:p w14:paraId="000000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Why?</w:t>
      </w:r>
    </w:p>
    <w:p w14:paraId="000000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if RollNo is already unique, adding more attributes doesn't stop it from being unique.</w:t>
      </w:r>
    </w:p>
    <w:p w14:paraId="0000002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" w:name="_6i13ulsz8bl9" w:colFirst="0" w:colLast="0"/>
      <w:bookmarkEnd w:id="4"/>
      <w:r>
        <w:rPr>
          <w:rFonts w:hint="default" w:ascii="Tw Cen MT" w:hAnsi="Tw Cen MT" w:cs="Tw Cen MT"/>
          <w:sz w:val="36"/>
          <w:szCs w:val="36"/>
          <w:rtl w:val="0"/>
        </w:rPr>
        <w:t>Important:</w:t>
      </w:r>
    </w:p>
    <w:p w14:paraId="000000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super key can contain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extra/unnecessary attributes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" w:name="_rl9oet36co5n" w:colFirst="0" w:colLast="0"/>
      <w:bookmarkEnd w:id="5"/>
      <w:r>
        <w:rPr>
          <w:rFonts w:hint="default" w:ascii="Tw Cen MT" w:hAnsi="Tw Cen MT" w:cs="Tw Cen MT"/>
          <w:sz w:val="56"/>
          <w:szCs w:val="56"/>
          <w:rtl w:val="0"/>
        </w:rPr>
        <w:t>3. Candidate Key</w:t>
      </w:r>
    </w:p>
    <w:p w14:paraId="000000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is:</w:t>
      </w:r>
    </w:p>
    <w:p w14:paraId="0000002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minimal Super Key.</w:t>
      </w:r>
    </w:p>
    <w:p w14:paraId="000000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"Minimal" means:</w:t>
      </w:r>
    </w:p>
    <w:p w14:paraId="0000002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unnecessary attribute should be present.</w:t>
      </w:r>
    </w:p>
    <w:p w14:paraId="000000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our example:</w:t>
      </w:r>
    </w:p>
    <w:p w14:paraId="000000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{RollNo}</w:t>
      </w:r>
    </w:p>
    <w:p w14:paraId="000000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is a super key and has no unnecessary attribute.</w:t>
      </w:r>
    </w:p>
    <w:p w14:paraId="000000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03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" w:name="_vdj6b8bft199" w:colFirst="0" w:colLast="0"/>
      <w:bookmarkEnd w:id="6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RollNo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= Candidate Key ✅</w:t>
      </w:r>
    </w:p>
    <w:p w14:paraId="000000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0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</w:t>
      </w:r>
    </w:p>
    <w:p w14:paraId="000000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NOT a candidate key because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unnecessary.</w:t>
      </w:r>
    </w:p>
    <w:p w14:paraId="000000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" w:name="_2s2h40hoe6z8" w:colFirst="0" w:colLast="0"/>
      <w:bookmarkEnd w:id="7"/>
      <w:r>
        <w:rPr>
          <w:rFonts w:hint="default" w:ascii="Tw Cen MT" w:hAnsi="Tw Cen MT" w:cs="Tw Cen MT"/>
          <w:sz w:val="56"/>
          <w:szCs w:val="56"/>
          <w:rtl w:val="0"/>
        </w:rPr>
        <w:t>4. Super Key vs Candidate Key</w:t>
      </w:r>
    </w:p>
    <w:p w14:paraId="000000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0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uniquely identifies student</w:t>
      </w:r>
    </w:p>
    <w:p w14:paraId="000000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tbl>
      <w:tblPr>
        <w:tblStyle w:val="14"/>
        <w:tblW w:w="57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5"/>
        <w:gridCol w:w="1430"/>
        <w:gridCol w:w="1895"/>
      </w:tblGrid>
      <w:tr w14:paraId="4C79D0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Attribute Set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Key?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Key?</w:t>
            </w:r>
          </w:p>
        </w:tc>
      </w:tr>
      <w:tr w14:paraId="3E15F5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</w:tr>
      <w:tr w14:paraId="736C62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  <w:tr w14:paraId="26FA8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  <w:tr w14:paraId="2BBEEA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RollNo + Name + 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</w:t>
            </w:r>
          </w:p>
        </w:tc>
      </w:tr>
    </w:tbl>
    <w:p w14:paraId="0000004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" w:name="_4suxzcv8zu70" w:colFirst="0" w:colLast="0"/>
      <w:bookmarkEnd w:id="8"/>
      <w:r>
        <w:rPr>
          <w:rFonts w:hint="default" w:ascii="Tw Cen MT" w:hAnsi="Tw Cen MT" w:cs="Tw Cen MT"/>
          <w:sz w:val="36"/>
          <w:szCs w:val="36"/>
          <w:rtl w:val="0"/>
        </w:rPr>
        <w:t>🧠 Easy memory</w:t>
      </w:r>
    </w:p>
    <w:p w14:paraId="0000004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Minimal Super Key</w:t>
      </w:r>
    </w:p>
    <w:p w14:paraId="000000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0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 = Can identify</w:t>
      </w:r>
    </w:p>
    <w:p w14:paraId="000000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Can identify + No extra attributes</w:t>
      </w:r>
    </w:p>
    <w:p w14:paraId="000000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" w:name="_x13508za2uam" w:colFirst="0" w:colLast="0"/>
      <w:bookmarkEnd w:id="9"/>
      <w:r>
        <w:rPr>
          <w:rFonts w:hint="default" w:ascii="Tw Cen MT" w:hAnsi="Tw Cen MT" w:cs="Tw Cen MT"/>
          <w:sz w:val="56"/>
          <w:szCs w:val="56"/>
          <w:rtl w:val="0"/>
        </w:rPr>
        <w:t>5. Primary Key</w:t>
      </w:r>
    </w:p>
    <w:p w14:paraId="000000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table can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candidate keys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but we choose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them as the main key.</w:t>
      </w:r>
    </w:p>
    <w:p w14:paraId="000000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 selected candidate key is called:</w:t>
      </w:r>
    </w:p>
    <w:p w14:paraId="0000005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5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" w:name="_ou5ddn4a5m9t" w:colFirst="0" w:colLast="0"/>
      <w:bookmarkEnd w:id="1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0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tbl>
      <w:tblPr>
        <w:tblStyle w:val="15"/>
        <w:tblW w:w="46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950"/>
        <w:gridCol w:w="1595"/>
        <w:gridCol w:w="830"/>
      </w:tblGrid>
      <w:tr w14:paraId="54D6AB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Email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06B5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269A27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0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all three are unique:</w:t>
      </w:r>
    </w:p>
    <w:p w14:paraId="00000064">
      <w:pPr>
        <w:numPr>
          <w:ilvl w:val="0"/>
          <w:numId w:val="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StudentID</w:t>
      </w:r>
    </w:p>
    <w:p w14:paraId="00000065">
      <w:pPr>
        <w:numPr>
          <w:ilvl w:val="0"/>
          <w:numId w:val="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</w:t>
      </w:r>
    </w:p>
    <w:p w14:paraId="00000066">
      <w:pPr>
        <w:numPr>
          <w:ilvl w:val="0"/>
          <w:numId w:val="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Email</w:t>
      </w:r>
    </w:p>
    <w:p w14:paraId="000000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all three could be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choose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as the primary key.</w:t>
      </w:r>
    </w:p>
    <w:p w14:paraId="000000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06A">
      <w:pPr>
        <w:numPr>
          <w:ilvl w:val="0"/>
          <w:numId w:val="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StudentID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6B">
      <w:pPr>
        <w:numPr>
          <w:ilvl w:val="0"/>
          <w:numId w:val="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→ Candidate Key</w:t>
      </w:r>
    </w:p>
    <w:p w14:paraId="0000006C">
      <w:pPr>
        <w:numPr>
          <w:ilvl w:val="0"/>
          <w:numId w:val="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Email → Candidate Key</w:t>
      </w:r>
    </w:p>
    <w:p w14:paraId="0000006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" w:name="_forc0gb0k2wb" w:colFirst="0" w:colLast="0"/>
      <w:bookmarkEnd w:id="11"/>
      <w:r>
        <w:rPr>
          <w:rFonts w:hint="default" w:ascii="Tw Cen MT" w:hAnsi="Tw Cen MT" w:cs="Tw Cen MT"/>
          <w:sz w:val="36"/>
          <w:szCs w:val="36"/>
          <w:rtl w:val="0"/>
        </w:rPr>
        <w:t>Important:</w:t>
      </w:r>
    </w:p>
    <w:p w14:paraId="000000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one primary key is selected for a table.</w:t>
      </w:r>
    </w:p>
    <w:p w14:paraId="000000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primary key can consist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attribute or multiple attributes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" w:name="_dpq65pms0obb" w:colFirst="0" w:colLast="0"/>
      <w:bookmarkEnd w:id="12"/>
      <w:r>
        <w:rPr>
          <w:rFonts w:hint="default" w:ascii="Tw Cen MT" w:hAnsi="Tw Cen MT" w:cs="Tw Cen MT"/>
          <w:sz w:val="56"/>
          <w:szCs w:val="56"/>
          <w:rtl w:val="0"/>
        </w:rPr>
        <w:t>6. Composite Key</w:t>
      </w:r>
    </w:p>
    <w:p w14:paraId="000000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key containing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more than one attribute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called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7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" w:name="_3r42akb71sz7" w:colFirst="0" w:colLast="0"/>
      <w:bookmarkEnd w:id="13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16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23DA58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547270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B390F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5A48A7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0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Here,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cannot uniquely identify a row.</w:t>
      </w:r>
    </w:p>
    <w:p w14:paraId="000000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cannot either.</w:t>
      </w:r>
    </w:p>
    <w:p w14:paraId="000000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0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</w:t>
      </w:r>
    </w:p>
    <w:p w14:paraId="000000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uniquely identifies each enrollment.</w:t>
      </w:r>
    </w:p>
    <w:p w14:paraId="000000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08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" w:name="_xrm9p2vxm9jb" w:colFirst="0" w:colLast="0"/>
      <w:bookmarkEnd w:id="14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{StudentID, CourseID}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= Composite Key</w:t>
      </w:r>
    </w:p>
    <w:p w14:paraId="000000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can also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can be selected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" w:name="_50iksrvu3cjh" w:colFirst="0" w:colLast="0"/>
      <w:bookmarkEnd w:id="15"/>
      <w:r>
        <w:rPr>
          <w:rFonts w:hint="default" w:ascii="Tw Cen MT" w:hAnsi="Tw Cen MT" w:cs="Tw Cen MT"/>
          <w:sz w:val="56"/>
          <w:szCs w:val="56"/>
          <w:rtl w:val="0"/>
        </w:rPr>
        <w:t>7. Quick Key Comparison</w:t>
      </w:r>
    </w:p>
    <w:tbl>
      <w:tblPr>
        <w:tblStyle w:val="17"/>
        <w:tblW w:w="64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90"/>
        <w:gridCol w:w="4700"/>
      </w:tblGrid>
      <w:tr w14:paraId="698A2C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3E4F7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Any attribute set that uniquely identifies a row</w:t>
            </w:r>
          </w:p>
        </w:tc>
      </w:tr>
      <w:tr w14:paraId="0C241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Minimal super key</w:t>
            </w:r>
          </w:p>
        </w:tc>
      </w:tr>
      <w:tr w14:paraId="325631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Primary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Candidate key selected as the main key</w:t>
            </w:r>
          </w:p>
        </w:tc>
      </w:tr>
      <w:tr w14:paraId="71576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Composite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Key made of multiple attributes</w:t>
            </w:r>
          </w:p>
        </w:tc>
      </w:tr>
    </w:tbl>
    <w:p w14:paraId="0000009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" w:name="_ozw76gfordv9" w:colFirst="0" w:colLast="0"/>
      <w:bookmarkEnd w:id="16"/>
      <w:r>
        <w:rPr>
          <w:rFonts w:hint="default" w:ascii="Tw Cen MT" w:hAnsi="Tw Cen MT" w:cs="Tw Cen MT"/>
          <w:sz w:val="36"/>
          <w:szCs w:val="36"/>
          <w:rtl w:val="0"/>
        </w:rPr>
        <w:t>🧠 Remember:</w:t>
      </w:r>
    </w:p>
    <w:p w14:paraId="000000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→ Candidate → Primary</w:t>
      </w:r>
    </w:p>
    <w:p w14:paraId="000000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 of it like a competition:</w:t>
      </w:r>
    </w:p>
    <w:p w14:paraId="0000009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Many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 remove unnecessary attributes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 xml:space="preserve">Several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 choose one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</w:p>
    <w:p w14:paraId="000000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" w:name="_z77cs6nv7kwk" w:colFirst="0" w:colLast="0"/>
      <w:bookmarkEnd w:id="17"/>
      <w:r>
        <w:rPr>
          <w:rFonts w:hint="default" w:ascii="Tw Cen MT" w:hAnsi="Tw Cen MT" w:cs="Tw Cen MT"/>
          <w:sz w:val="56"/>
          <w:szCs w:val="56"/>
          <w:rtl w:val="0"/>
        </w:rPr>
        <w:t>8. Mapping Constraints</w:t>
      </w:r>
    </w:p>
    <w:p w14:paraId="000000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Mapping constraints are part of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model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describe:</w:t>
      </w:r>
    </w:p>
    <w:p w14:paraId="0000009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entities are related to each other.</w:t>
      </w:r>
    </w:p>
    <w:p w14:paraId="000000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important concepts:</w:t>
      </w:r>
    </w:p>
    <w:p w14:paraId="0000009F">
      <w:pPr>
        <w:numPr>
          <w:ilvl w:val="0"/>
          <w:numId w:val="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</w:t>
      </w:r>
    </w:p>
    <w:p w14:paraId="000000A0">
      <w:pPr>
        <w:numPr>
          <w:ilvl w:val="0"/>
          <w:numId w:val="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</w:t>
      </w:r>
    </w:p>
    <w:p w14:paraId="000000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" w:name="_5xrqjcahh2p0" w:colFirst="0" w:colLast="0"/>
      <w:bookmarkEnd w:id="18"/>
      <w:r>
        <w:rPr>
          <w:rFonts w:hint="default" w:ascii="Tw Cen MT" w:hAnsi="Tw Cen MT" w:cs="Tw Cen MT"/>
          <w:sz w:val="56"/>
          <w:szCs w:val="56"/>
          <w:rtl w:val="0"/>
        </w:rPr>
        <w:t>9. Cardinality</w:t>
      </w:r>
    </w:p>
    <w:p w14:paraId="000000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Cardinality tells us:</w:t>
      </w:r>
    </w:p>
    <w:p w14:paraId="000000A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many entities can participate in a relationship?</w:t>
      </w:r>
    </w:p>
    <w:p w14:paraId="000000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Main types:</w:t>
      </w:r>
    </w:p>
    <w:p w14:paraId="000000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" w:name="_29mm1kr44p7v" w:colFirst="0" w:colLast="0"/>
      <w:bookmarkEnd w:id="19"/>
      <w:r>
        <w:rPr>
          <w:rFonts w:hint="default" w:ascii="Tw Cen MT" w:hAnsi="Tw Cen MT" w:cs="Tw Cen MT"/>
          <w:sz w:val="36"/>
          <w:szCs w:val="36"/>
          <w:rtl w:val="0"/>
        </w:rPr>
        <w:t>1. One-to-One (1:1)</w:t>
      </w:r>
    </w:p>
    <w:p w14:paraId="000000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One entity is related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entity.</w:t>
      </w:r>
    </w:p>
    <w:p w14:paraId="000000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 — PASSPORT</w:t>
      </w:r>
    </w:p>
    <w:p w14:paraId="000000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person has one passport.</w:t>
      </w:r>
    </w:p>
    <w:p w14:paraId="000000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PERSON 1 ───── 1 PASSPORT</w:t>
      </w:r>
    </w:p>
    <w:p w14:paraId="000000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" w:name="_ppa1pb4h0ura" w:colFirst="0" w:colLast="0"/>
      <w:bookmarkEnd w:id="20"/>
      <w:r>
        <w:rPr>
          <w:rFonts w:hint="default" w:ascii="Tw Cen MT" w:hAnsi="Tw Cen MT" w:cs="Tw Cen MT"/>
          <w:sz w:val="36"/>
          <w:szCs w:val="36"/>
          <w:rtl w:val="0"/>
        </w:rPr>
        <w:t>2. One-to-Many (1:N)</w:t>
      </w:r>
    </w:p>
    <w:p w14:paraId="000000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One entity can be related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many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entities.</w:t>
      </w:r>
    </w:p>
    <w:p w14:paraId="000000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— EMPLOYEE</w:t>
      </w:r>
    </w:p>
    <w:p w14:paraId="000000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department can have many employees.</w:t>
      </w:r>
    </w:p>
    <w:p w14:paraId="000000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DEPARTMENT 1 ───── N EMPLOYEE</w:t>
      </w:r>
    </w:p>
    <w:p w14:paraId="000000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each employee belongs to one department.</w:t>
      </w:r>
    </w:p>
    <w:p w14:paraId="000000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Computer Department</w:t>
      </w:r>
    </w:p>
    <w:p w14:paraId="000000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|</w:t>
      </w:r>
    </w:p>
    <w:p w14:paraId="000000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┌───┼────┐</w:t>
      </w:r>
    </w:p>
    <w:p w14:paraId="000000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↓   ↓    ↓</w:t>
      </w:r>
    </w:p>
    <w:p w14:paraId="000000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Rahul Aman Priya</w:t>
      </w:r>
    </w:p>
    <w:p w14:paraId="000000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" w:name="_f9rza4xfnqhi" w:colFirst="0" w:colLast="0"/>
      <w:bookmarkEnd w:id="21"/>
      <w:r>
        <w:rPr>
          <w:rFonts w:hint="default" w:ascii="Tw Cen MT" w:hAnsi="Tw Cen MT" w:cs="Tw Cen MT"/>
          <w:sz w:val="36"/>
          <w:szCs w:val="36"/>
          <w:rtl w:val="0"/>
        </w:rPr>
        <w:t>3. Many-to-One (N:1)</w:t>
      </w:r>
    </w:p>
    <w:p w14:paraId="000000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entities are related to one entity.</w:t>
      </w:r>
    </w:p>
    <w:p w14:paraId="000000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employees work in one department.</w:t>
      </w:r>
    </w:p>
    <w:p w14:paraId="000000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N ───── 1 DEPARTMENT</w:t>
      </w:r>
    </w:p>
    <w:p w14:paraId="000000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It's basically the reverse way of looking at 1:N.</w:t>
      </w:r>
    </w:p>
    <w:p w14:paraId="000000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" w:name="_l2lxucf3k5qz" w:colFirst="0" w:colLast="0"/>
      <w:bookmarkEnd w:id="22"/>
      <w:r>
        <w:rPr>
          <w:rFonts w:hint="default" w:ascii="Tw Cen MT" w:hAnsi="Tw Cen MT" w:cs="Tw Cen MT"/>
          <w:sz w:val="36"/>
          <w:szCs w:val="36"/>
          <w:rtl w:val="0"/>
        </w:rPr>
        <w:t>4. Many-to-Many (M:N)</w:t>
      </w:r>
    </w:p>
    <w:p w14:paraId="000000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Many entities can be related to many entities.</w:t>
      </w:r>
    </w:p>
    <w:p w14:paraId="000000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— COURSE</w:t>
      </w:r>
    </w:p>
    <w:p w14:paraId="000000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student can take many courses.</w:t>
      </w:r>
    </w:p>
    <w:p w14:paraId="000000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course can have many students.</w:t>
      </w:r>
    </w:p>
    <w:p w14:paraId="000000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───── N COURSE</w:t>
      </w:r>
    </w:p>
    <w:p w14:paraId="000000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Rahul ─── DBMS</w:t>
      </w:r>
    </w:p>
    <w:p w14:paraId="000000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\      │</w:t>
      </w:r>
    </w:p>
    <w:p w14:paraId="000000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 \     │</w:t>
      </w:r>
    </w:p>
    <w:p w14:paraId="000000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OS   \   Java</w:t>
      </w:r>
    </w:p>
    <w:p w14:paraId="000000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│     \</w:t>
      </w:r>
    </w:p>
    <w:p w14:paraId="000000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Priya ─── DBMS</w:t>
      </w:r>
    </w:p>
    <w:p w14:paraId="000000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" w:name="_swgfvhnaplnl" w:colFirst="0" w:colLast="0"/>
      <w:bookmarkEnd w:id="23"/>
      <w:r>
        <w:rPr>
          <w:rFonts w:hint="default" w:ascii="Tw Cen MT" w:hAnsi="Tw Cen MT" w:cs="Tw Cen MT"/>
          <w:sz w:val="56"/>
          <w:szCs w:val="56"/>
          <w:rtl w:val="0"/>
        </w:rPr>
        <w:t>10. Participation Constraint</w:t>
      </w:r>
    </w:p>
    <w:p w14:paraId="000000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Participation tells us:</w:t>
      </w:r>
    </w:p>
    <w:p w14:paraId="000000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Does every entity HAVE TO participate in the relationship?</w:t>
      </w:r>
    </w:p>
    <w:p w14:paraId="000000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types:</w:t>
      </w:r>
    </w:p>
    <w:p w14:paraId="000000D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" w:name="_mcvg2ywzqfvy" w:colFirst="0" w:colLast="0"/>
      <w:bookmarkEnd w:id="24"/>
      <w:r>
        <w:rPr>
          <w:rFonts w:hint="default" w:ascii="Tw Cen MT" w:hAnsi="Tw Cen MT" w:cs="Tw Cen MT"/>
          <w:sz w:val="36"/>
          <w:szCs w:val="36"/>
          <w:rtl w:val="0"/>
        </w:rPr>
        <w:t>A. Total Participation</w:t>
      </w:r>
    </w:p>
    <w:p w14:paraId="000000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entity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must participate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employee must belong to a department.</w:t>
      </w:r>
    </w:p>
    <w:p w14:paraId="000000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===== WORKS_IN ===== DEPARTMENT</w:t>
      </w:r>
    </w:p>
    <w:p w14:paraId="000000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an employee cannot exist without a department, participation is total.</w:t>
      </w:r>
    </w:p>
    <w:p w14:paraId="000000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Usually represented by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double line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ER diagrams.</w:t>
      </w:r>
    </w:p>
    <w:p w14:paraId="000000D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" w:name="_pavzo8bykmlr" w:colFirst="0" w:colLast="0"/>
      <w:bookmarkEnd w:id="25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0D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= Everyone must participate</w:t>
      </w:r>
    </w:p>
    <w:p w14:paraId="000000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" w:name="_nifzrpfcesw1" w:colFirst="0" w:colLast="0"/>
      <w:bookmarkEnd w:id="26"/>
      <w:r>
        <w:rPr>
          <w:rFonts w:hint="default" w:ascii="Tw Cen MT" w:hAnsi="Tw Cen MT" w:cs="Tw Cen MT"/>
          <w:sz w:val="36"/>
          <w:szCs w:val="36"/>
          <w:rtl w:val="0"/>
        </w:rPr>
        <w:t>B. Partial Participation</w:t>
      </w:r>
    </w:p>
    <w:p w14:paraId="000000E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Participation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optional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0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 every employee needs to manage a department.</w:t>
      </w:r>
    </w:p>
    <w:p w14:paraId="000000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---- MANAGES ---- DEPARTMENT</w:t>
      </w:r>
    </w:p>
    <w:p w14:paraId="000000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Some employees may manage a department, others may not.</w:t>
      </w:r>
    </w:p>
    <w:p w14:paraId="000000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Usually represented by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 line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0E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" w:name="_irc4vk795tds" w:colFirst="0" w:colLast="0"/>
      <w:bookmarkEnd w:id="27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0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= Participation is optional</w:t>
      </w:r>
    </w:p>
    <w:p w14:paraId="000000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" w:name="_552whcrou5sm" w:colFirst="0" w:colLast="0"/>
      <w:bookmarkEnd w:id="28"/>
      <w:r>
        <w:rPr>
          <w:rFonts w:hint="default" w:ascii="Tw Cen MT" w:hAnsi="Tw Cen MT" w:cs="Tw Cen MT"/>
          <w:sz w:val="56"/>
          <w:szCs w:val="56"/>
          <w:rtl w:val="0"/>
        </w:rPr>
        <w:t>11. Cardinality vs Participation</w:t>
      </w:r>
    </w:p>
    <w:p w14:paraId="000000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confuse these.</w:t>
      </w:r>
    </w:p>
    <w:p w14:paraId="000000E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" w:name="_gvk64l3ymml1" w:colFirst="0" w:colLast="0"/>
      <w:bookmarkEnd w:id="29"/>
      <w:r>
        <w:rPr>
          <w:rFonts w:hint="default" w:ascii="Tw Cen MT" w:hAnsi="Tw Cen MT" w:cs="Tw Cen MT"/>
          <w:sz w:val="36"/>
          <w:szCs w:val="36"/>
          <w:rtl w:val="0"/>
        </w:rPr>
        <w:t>Cardinality asks:</w:t>
      </w:r>
    </w:p>
    <w:p w14:paraId="000000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MANY?</w:t>
      </w:r>
    </w:p>
    <w:p w14:paraId="000000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Examples:</w:t>
      </w:r>
    </w:p>
    <w:p w14:paraId="000000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1:1, 1:N, M:N</w:t>
      </w:r>
    </w:p>
    <w:p w14:paraId="000000E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" w:name="_nns4d25a9g4" w:colFirst="0" w:colLast="0"/>
      <w:bookmarkEnd w:id="30"/>
      <w:r>
        <w:rPr>
          <w:rFonts w:hint="default" w:ascii="Tw Cen MT" w:hAnsi="Tw Cen MT" w:cs="Tw Cen MT"/>
          <w:sz w:val="36"/>
          <w:szCs w:val="36"/>
          <w:rtl w:val="0"/>
        </w:rPr>
        <w:t>Participation asks:</w:t>
      </w:r>
    </w:p>
    <w:p w14:paraId="000000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IS IT COMPULSORY?</w:t>
      </w:r>
    </w:p>
    <w:p w14:paraId="000000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Examples:</w:t>
      </w:r>
    </w:p>
    <w:p w14:paraId="000000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Total / Partial</w:t>
      </w:r>
    </w:p>
    <w:p w14:paraId="000000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1" w:name="_hq4mv578b0yj" w:colFirst="0" w:colLast="0"/>
      <w:bookmarkEnd w:id="31"/>
      <w:r>
        <w:rPr>
          <w:rFonts w:hint="default" w:ascii="Tw Cen MT" w:hAnsi="Tw Cen MT" w:cs="Tw Cen MT"/>
          <w:sz w:val="56"/>
          <w:szCs w:val="56"/>
          <w:rtl w:val="0"/>
        </w:rPr>
        <w:t>12. Reduction of ER Diagram to Tables</w:t>
      </w:r>
    </w:p>
    <w:p w14:paraId="000000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means:</w:t>
      </w:r>
    </w:p>
    <w:p w14:paraId="000000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Convert an ER diagram into relational database tables.</w:t>
      </w:r>
    </w:p>
    <w:p w14:paraId="000000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 in DBMS exams.</w:t>
      </w:r>
    </w:p>
    <w:p w14:paraId="000000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learn the rules one by one.</w:t>
      </w:r>
    </w:p>
    <w:p w14:paraId="000000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2" w:name="_46obfddlkgmo" w:colFirst="0" w:colLast="0"/>
      <w:bookmarkEnd w:id="32"/>
      <w:r>
        <w:rPr>
          <w:rFonts w:hint="default" w:ascii="Tw Cen MT" w:hAnsi="Tw Cen MT" w:cs="Tw Cen MT"/>
          <w:sz w:val="56"/>
          <w:szCs w:val="56"/>
          <w:rtl w:val="0"/>
        </w:rPr>
        <w:t>Rule 1: Strong Entity → Table</w:t>
      </w:r>
    </w:p>
    <w:p w14:paraId="000000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ER diagram has:</w:t>
      </w:r>
    </w:p>
    <w:p w14:paraId="000000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STUDENT</w:t>
      </w:r>
    </w:p>
    <w:p w14:paraId="000000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/   |   \</w:t>
      </w:r>
    </w:p>
    <w:p w14:paraId="000000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RollNo Name Age</w:t>
      </w:r>
    </w:p>
    <w:p w14:paraId="000000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Create a table:</w:t>
      </w:r>
    </w:p>
    <w:p w14:paraId="000001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" w:name="_qyqshn7m8kbi" w:colFirst="0" w:colLast="0"/>
      <w:bookmarkEnd w:id="33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8"/>
        <w:tblW w:w="24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635"/>
      </w:tblGrid>
      <w:tr w14:paraId="49371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00B3AA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  <w:tr w14:paraId="7EBA8E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</w:tr>
    </w:tbl>
    <w:p w14:paraId="000001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entity becomes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Its attributes become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columns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Its key becomes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0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" w:name="_d9jc4v537wsu" w:colFirst="0" w:colLast="0"/>
      <w:bookmarkEnd w:id="3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→ Table</w:t>
      </w:r>
    </w:p>
    <w:p w14:paraId="000001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5" w:name="_7l149d8ka2ie" w:colFirst="0" w:colLast="0"/>
      <w:bookmarkEnd w:id="35"/>
      <w:r>
        <w:rPr>
          <w:rFonts w:hint="default" w:ascii="Tw Cen MT" w:hAnsi="Tw Cen MT" w:cs="Tw Cen MT"/>
          <w:sz w:val="56"/>
          <w:szCs w:val="56"/>
          <w:rtl w:val="0"/>
        </w:rPr>
        <w:t>Rule 2: Composite Attribute</w:t>
      </w:r>
    </w:p>
    <w:p w14:paraId="000001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consists of:</w:t>
      </w:r>
    </w:p>
    <w:p w14:paraId="00000113">
      <w:pPr>
        <w:numPr>
          <w:ilvl w:val="0"/>
          <w:numId w:val="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FirstName</w:t>
      </w:r>
    </w:p>
    <w:p w14:paraId="00000114">
      <w:pPr>
        <w:numPr>
          <w:ilvl w:val="0"/>
          <w:numId w:val="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LastName</w:t>
      </w:r>
    </w:p>
    <w:p w14:paraId="000001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ER:</w:t>
      </w:r>
    </w:p>
    <w:p w14:paraId="000001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Name</w:t>
      </w:r>
    </w:p>
    <w:p w14:paraId="000001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/    \</w:t>
      </w:r>
    </w:p>
    <w:p w14:paraId="000001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FirstName LastName</w:t>
      </w:r>
    </w:p>
    <w:p w14:paraId="000001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relational table, we normally store:</w:t>
      </w:r>
    </w:p>
    <w:tbl>
      <w:tblPr>
        <w:tblStyle w:val="19"/>
        <w:tblW w:w="3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325"/>
        <w:gridCol w:w="1280"/>
      </w:tblGrid>
      <w:tr w14:paraId="7F20F6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FirstName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LastName</w:t>
            </w:r>
          </w:p>
        </w:tc>
      </w:tr>
      <w:tr w14:paraId="6D0775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</w:tr>
    </w:tbl>
    <w:p w14:paraId="000001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don't need a separate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column if it is represented by its components.</w:t>
      </w:r>
    </w:p>
    <w:p w14:paraId="000001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6" w:name="_4hle6g2kgfbe" w:colFirst="0" w:colLast="0"/>
      <w:bookmarkEnd w:id="36"/>
      <w:r>
        <w:rPr>
          <w:rFonts w:hint="default" w:ascii="Tw Cen MT" w:hAnsi="Tw Cen MT" w:cs="Tw Cen MT"/>
          <w:sz w:val="56"/>
          <w:szCs w:val="56"/>
          <w:rtl w:val="0"/>
        </w:rPr>
        <w:t>Rule 3: Multivalued Attribute</w:t>
      </w:r>
    </w:p>
    <w:p w14:paraId="000001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Suppose a student can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phone numbers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ER:</w:t>
      </w:r>
    </w:p>
    <w:p w14:paraId="000001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</w:t>
      </w:r>
    </w:p>
    <w:p w14:paraId="000001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|</w:t>
      </w:r>
    </w:p>
    <w:p w14:paraId="000001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Phone</w:t>
      </w:r>
    </w:p>
    <w:p w14:paraId="000001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(multivalued)</w:t>
      </w:r>
    </w:p>
    <w:p w14:paraId="000001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put:</w:t>
      </w:r>
    </w:p>
    <w:tbl>
      <w:tblPr>
        <w:tblStyle w:val="20"/>
        <w:tblW w:w="26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310"/>
      </w:tblGrid>
      <w:tr w14:paraId="1117B8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36EA9B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1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Instead create another table:</w:t>
      </w:r>
    </w:p>
    <w:p w14:paraId="0000012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" w:name="_blk1jx8gfu7a" w:colFirst="0" w:colLast="0"/>
      <w:bookmarkEnd w:id="37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1"/>
        <w:tblW w:w="21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</w:tblGrid>
      <w:tr w14:paraId="36891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272B3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3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" w:name="_vi7cmvbkb2wy" w:colFirst="0" w:colLast="0"/>
      <w:bookmarkEnd w:id="38"/>
      <w:r>
        <w:rPr>
          <w:rFonts w:hint="default" w:ascii="Tw Cen MT" w:hAnsi="Tw Cen MT" w:cs="Tw Cen MT"/>
          <w:sz w:val="36"/>
          <w:szCs w:val="36"/>
          <w:rtl w:val="0"/>
        </w:rPr>
        <w:t>STUDENT_PHONE</w:t>
      </w:r>
    </w:p>
    <w:tbl>
      <w:tblPr>
        <w:tblStyle w:val="22"/>
        <w:tblW w:w="21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75"/>
      </w:tblGrid>
      <w:tr w14:paraId="1B4450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0217FD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43A35C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1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primary key can be:</w:t>
      </w:r>
    </w:p>
    <w:p w14:paraId="000001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Phone}</w:t>
      </w:r>
    </w:p>
    <w:p w14:paraId="000001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" w:name="_ohcjcqya6chk" w:colFirst="0" w:colLast="0"/>
      <w:bookmarkEnd w:id="39"/>
      <w:r>
        <w:rPr>
          <w:rFonts w:hint="default" w:ascii="Tw Cen MT" w:hAnsi="Tw Cen MT" w:cs="Tw Cen MT"/>
          <w:sz w:val="56"/>
          <w:szCs w:val="56"/>
          <w:rtl w:val="0"/>
        </w:rPr>
        <w:t>Rule 4: Derived Attribute</w:t>
      </w:r>
    </w:p>
    <w:p w14:paraId="000001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derived attribute is calculated from another attribute.</w:t>
      </w:r>
    </w:p>
    <w:p w14:paraId="000001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1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Age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calculated from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DateOfBirth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Instead of storing both unnecessarily:</w:t>
      </w:r>
    </w:p>
    <w:p w14:paraId="000001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DateOfBirth → Age</w:t>
      </w:r>
    </w:p>
    <w:p w14:paraId="0000014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Usually store:</w:t>
      </w:r>
    </w:p>
    <w:p w14:paraId="000001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DateOfBirth</w:t>
      </w:r>
    </w:p>
    <w:p w14:paraId="000001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 calculate Age when required.</w:t>
      </w:r>
    </w:p>
    <w:p w14:paraId="0000014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0" w:name="_p4mvzr6cobmt" w:colFirst="0" w:colLast="0"/>
      <w:bookmarkEnd w:id="4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attribute usually isn't stored.</w:t>
      </w:r>
    </w:p>
    <w:p w14:paraId="000001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1" w:name="_14i2o7pnxh4v" w:colFirst="0" w:colLast="0"/>
      <w:bookmarkEnd w:id="41"/>
      <w:r>
        <w:rPr>
          <w:rFonts w:hint="default" w:ascii="Tw Cen MT" w:hAnsi="Tw Cen MT" w:cs="Tw Cen MT"/>
          <w:sz w:val="56"/>
          <w:szCs w:val="56"/>
          <w:rtl w:val="0"/>
        </w:rPr>
        <w:t>Rule 5: 1:1 Relationship</w:t>
      </w:r>
    </w:p>
    <w:p w14:paraId="000001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PERSON 1 ───── 1 PASSPORT</w:t>
      </w:r>
    </w:p>
    <w:p w14:paraId="000001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Tables:</w:t>
      </w:r>
    </w:p>
    <w:p w14:paraId="000001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PERSON</w:t>
      </w:r>
    </w:p>
    <w:tbl>
      <w:tblPr>
        <w:tblStyle w:val="23"/>
        <w:tblW w:w="20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5"/>
        <w:gridCol w:w="830"/>
      </w:tblGrid>
      <w:tr w14:paraId="52400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PersonID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F41D8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PASSPORT</w:t>
      </w:r>
    </w:p>
    <w:tbl>
      <w:tblPr>
        <w:tblStyle w:val="24"/>
        <w:tblW w:w="26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1205"/>
      </w:tblGrid>
      <w:tr w14:paraId="5A7356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PassportNo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PersonID</w:t>
            </w:r>
          </w:p>
        </w:tc>
      </w:tr>
      <w:tr w14:paraId="7D72A8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</w:tr>
    </w:tbl>
    <w:p w14:paraId="000001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can put the primary key of one table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the other.</w:t>
      </w:r>
    </w:p>
    <w:p w14:paraId="000001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2" w:name="_qkpme5jr88xt" w:colFirst="0" w:colLast="0"/>
      <w:bookmarkEnd w:id="42"/>
      <w:r>
        <w:rPr>
          <w:rFonts w:hint="default" w:ascii="Tw Cen MT" w:hAnsi="Tw Cen MT" w:cs="Tw Cen MT"/>
          <w:sz w:val="56"/>
          <w:szCs w:val="56"/>
          <w:rtl w:val="0"/>
        </w:rPr>
        <w:t>Rule 6: 1:N Relationship</w:t>
      </w:r>
    </w:p>
    <w:p w14:paraId="000001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important.</w:t>
      </w:r>
    </w:p>
    <w:p w14:paraId="000001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DEPARTMENT 1 ───── N EMPLOYEE</w:t>
      </w:r>
    </w:p>
    <w:p w14:paraId="000001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department has many employees.</w:t>
      </w:r>
    </w:p>
    <w:p w14:paraId="000001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Tables:</w:t>
      </w:r>
    </w:p>
    <w:p w14:paraId="0000016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3" w:name="_rsmddus99x1p" w:colFirst="0" w:colLast="0"/>
      <w:bookmarkEnd w:id="43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25"/>
        <w:tblW w:w="2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</w:tblGrid>
      <w:tr w14:paraId="5CCD7B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54D471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2704A1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16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4" w:name="_k5nzrxot04wl" w:colFirst="0" w:colLast="0"/>
      <w:bookmarkEnd w:id="44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tbl>
      <w:tblPr>
        <w:tblStyle w:val="26"/>
        <w:tblW w:w="33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  <w:gridCol w:w="995"/>
      </w:tblGrid>
      <w:tr w14:paraId="3B01F1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7932C0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5B927D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0E0728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1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Notice:</w:t>
      </w:r>
    </w:p>
    <w:p w14:paraId="000001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the primary key of DEPARTMENT.</w:t>
      </w:r>
    </w:p>
    <w:p w14:paraId="000001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put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into EMPLOYEE as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7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5" w:name="_5j82pflb7pju" w:colFirst="0" w:colLast="0"/>
      <w:bookmarkEnd w:id="45"/>
      <w:r>
        <w:rPr>
          <w:rFonts w:hint="default" w:ascii="Tw Cen MT" w:hAnsi="Tw Cen MT" w:cs="Tw Cen MT"/>
          <w:sz w:val="36"/>
          <w:szCs w:val="36"/>
          <w:rtl w:val="0"/>
        </w:rPr>
        <w:t>⭐ Rule:</w:t>
      </w:r>
    </w:p>
    <w:p w14:paraId="0000017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1:N, put the primary key of the 1-side into the N-side as a foreign key.</w:t>
      </w:r>
    </w:p>
    <w:p w14:paraId="000001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46" w:name="_48qotv5hszis" w:colFirst="0" w:colLast="0"/>
      <w:bookmarkEnd w:id="46"/>
      <w:r>
        <w:rPr>
          <w:rFonts w:hint="default" w:ascii="Tw Cen MT" w:hAnsi="Tw Cen MT" w:cs="Tw Cen MT"/>
          <w:sz w:val="56"/>
          <w:szCs w:val="56"/>
          <w:rtl w:val="0"/>
        </w:rPr>
        <w:t>Rule 7: M:N Relationship</w:t>
      </w:r>
    </w:p>
    <w:p w14:paraId="000001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───── N COURSE</w:t>
      </w:r>
    </w:p>
    <w:p w14:paraId="000001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cannot simply put StudentID into COURSE or CourseID into STUDENT because both sides can have many values.</w:t>
      </w:r>
    </w:p>
    <w:p w14:paraId="000001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we create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new table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17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7" w:name="_d0m9ktlpl0wb" w:colFirst="0" w:colLast="0"/>
      <w:bookmarkEnd w:id="47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27"/>
        <w:tblW w:w="21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</w:tblGrid>
      <w:tr w14:paraId="222D80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4D90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2922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18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8" w:name="_l39b2ybg3bv" w:colFirst="0" w:colLast="0"/>
      <w:bookmarkEnd w:id="48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28"/>
        <w:tblW w:w="2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5"/>
        <w:gridCol w:w="1565"/>
      </w:tblGrid>
      <w:tr w14:paraId="2EE145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7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5FDA3F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68310E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18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49" w:name="_i7kpwubdg1h3" w:colFirst="0" w:colLast="0"/>
      <w:bookmarkEnd w:id="49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29"/>
        <w:tblW w:w="25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</w:tblGrid>
      <w:tr w14:paraId="261CC3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</w:tr>
      <w:tr w14:paraId="2518A6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</w:tr>
      <w:tr w14:paraId="3F3A25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</w:tr>
      <w:tr w14:paraId="0979E2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</w:tr>
    </w:tbl>
    <w:p w14:paraId="000001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new table contains the primary keys of both entities.</w:t>
      </w:r>
    </w:p>
    <w:p w14:paraId="0000019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Usually:</w:t>
      </w:r>
    </w:p>
    <w:p w14:paraId="000001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 = {StudentID, CourseID}</w:t>
      </w:r>
    </w:p>
    <w:p w14:paraId="0000019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0" w:name="_qpxfzd4tmge" w:colFirst="0" w:colLast="0"/>
      <w:bookmarkEnd w:id="50"/>
      <w:r>
        <w:rPr>
          <w:rFonts w:hint="default" w:ascii="Tw Cen MT" w:hAnsi="Tw Cen MT" w:cs="Tw Cen MT"/>
          <w:sz w:val="36"/>
          <w:szCs w:val="36"/>
          <w:rtl w:val="0"/>
        </w:rPr>
        <w:t>⭐ Rule:</w:t>
      </w:r>
    </w:p>
    <w:p w14:paraId="0000019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Create a new table.</w:t>
      </w:r>
    </w:p>
    <w:p w14:paraId="000001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1" w:name="_mamjfh2kod97" w:colFirst="0" w:colLast="0"/>
      <w:bookmarkEnd w:id="51"/>
      <w:r>
        <w:rPr>
          <w:rFonts w:hint="default" w:ascii="Tw Cen MT" w:hAnsi="Tw Cen MT" w:cs="Tw Cen MT"/>
          <w:sz w:val="56"/>
          <w:szCs w:val="56"/>
          <w:rtl w:val="0"/>
        </w:rPr>
        <w:t>Rule 8: Relationship with Attributes</w:t>
      </w:r>
    </w:p>
    <w:p w14:paraId="000001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1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 ENROLLS ─── N COURSE</w:t>
      </w:r>
    </w:p>
    <w:p w14:paraId="000001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|</w:t>
      </w:r>
    </w:p>
    <w:p w14:paraId="000001A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Marks</w:t>
      </w:r>
    </w:p>
    <w:p w14:paraId="000001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Marks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belongs to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</w:t>
      </w:r>
      <w:r>
        <w:rPr>
          <w:rFonts w:hint="default" w:ascii="Tw Cen MT" w:hAnsi="Tw Cen MT" w:cs="Tw Cen MT"/>
          <w:sz w:val="32"/>
          <w:szCs w:val="32"/>
          <w:rtl w:val="0"/>
        </w:rPr>
        <w:t>, not directly to Student or Course.</w:t>
      </w:r>
    </w:p>
    <w:p w14:paraId="000001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1A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2" w:name="_q62kri8omn12" w:colFirst="0" w:colLast="0"/>
      <w:bookmarkEnd w:id="52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tbl>
      <w:tblPr>
        <w:tblStyle w:val="30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3C0A7D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4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5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6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42AF61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FDC51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A4CE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1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relationship's attributes go into the relationship table.</w:t>
      </w:r>
    </w:p>
    <w:p w14:paraId="000001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3" w:name="_yh9ih9wlrkph" w:colFirst="0" w:colLast="0"/>
      <w:bookmarkEnd w:id="53"/>
      <w:r>
        <w:rPr>
          <w:rFonts w:hint="default" w:ascii="Tw Cen MT" w:hAnsi="Tw Cen MT" w:cs="Tw Cen MT"/>
          <w:sz w:val="56"/>
          <w:szCs w:val="56"/>
          <w:rtl w:val="0"/>
        </w:rPr>
        <w:t>Rule 9: Weak Entity</w:t>
      </w:r>
    </w:p>
    <w:p w14:paraId="000001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weak entity cannot be uniquely identified by its own attributes.</w:t>
      </w:r>
    </w:p>
    <w:p w14:paraId="000001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1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EMPLOYEE ─── HAS ─── DEPENDENT</w:t>
      </w:r>
    </w:p>
    <w:p w14:paraId="000001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dependent may have:</w:t>
      </w:r>
    </w:p>
    <w:p w14:paraId="000001B7">
      <w:pPr>
        <w:numPr>
          <w:ilvl w:val="0"/>
          <w:numId w:val="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</w:t>
      </w:r>
    </w:p>
    <w:p w14:paraId="000001B8">
      <w:pPr>
        <w:numPr>
          <w:ilvl w:val="0"/>
          <w:numId w:val="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Age</w:t>
      </w:r>
    </w:p>
    <w:p w14:paraId="000001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But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may not uniquely identify a dependent.</w:t>
      </w:r>
    </w:p>
    <w:p w14:paraId="000001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 we use the owner's key.</w:t>
      </w:r>
    </w:p>
    <w:p w14:paraId="000001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4" w:name="_qoqo3ggarw6o" w:colFirst="0" w:colLast="0"/>
      <w:bookmarkEnd w:id="54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tbl>
      <w:tblPr>
        <w:tblStyle w:val="31"/>
        <w:tblW w:w="18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830"/>
      </w:tblGrid>
      <w:tr w14:paraId="0D8D08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50C62E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1C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5" w:name="_viz5jx3atfg2" w:colFirst="0" w:colLast="0"/>
      <w:bookmarkEnd w:id="55"/>
      <w:r>
        <w:rPr>
          <w:rFonts w:hint="default" w:ascii="Tw Cen MT" w:hAnsi="Tw Cen MT" w:cs="Tw Cen MT"/>
          <w:sz w:val="36"/>
          <w:szCs w:val="36"/>
          <w:rtl w:val="0"/>
        </w:rPr>
        <w:t>DEPENDENT</w:t>
      </w:r>
    </w:p>
    <w:tbl>
      <w:tblPr>
        <w:tblStyle w:val="32"/>
        <w:tblW w:w="35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940"/>
        <w:gridCol w:w="635"/>
      </w:tblGrid>
      <w:tr w14:paraId="528DFA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67F365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</w:tr>
      <w:tr w14:paraId="56F185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Aryan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5</w:t>
            </w:r>
          </w:p>
        </w:tc>
      </w:tr>
    </w:tbl>
    <w:p w14:paraId="000001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Primary key can be:</w:t>
      </w:r>
    </w:p>
    <w:p w14:paraId="000001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{EmpID, DependentName}</w:t>
      </w:r>
    </w:p>
    <w:p w14:paraId="000001C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6" w:name="_qeklqwnn5la8" w:colFirst="0" w:colLast="0"/>
      <w:bookmarkEnd w:id="56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1C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Owner's primary key + weak entity's partial key</w:t>
      </w:r>
    </w:p>
    <w:p w14:paraId="000001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7" w:name="_worhe2fso11j" w:colFirst="0" w:colLast="0"/>
      <w:bookmarkEnd w:id="57"/>
      <w:r>
        <w:rPr>
          <w:rFonts w:hint="default" w:ascii="Tw Cen MT" w:hAnsi="Tw Cen MT" w:cs="Tw Cen MT"/>
          <w:sz w:val="56"/>
          <w:szCs w:val="56"/>
          <w:rtl w:val="0"/>
        </w:rPr>
        <w:t>⭐ Complete ER-to-Table Cheat Sheet</w:t>
      </w:r>
    </w:p>
    <w:tbl>
      <w:tblPr>
        <w:tblStyle w:val="33"/>
        <w:tblW w:w="57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60"/>
        <w:gridCol w:w="3425"/>
      </w:tblGrid>
      <w:tr w14:paraId="3CEA65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0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ER Concept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1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Table Conversion</w:t>
            </w:r>
          </w:p>
        </w:tc>
      </w:tr>
      <w:tr w14:paraId="181FE2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Strong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Create table</w:t>
            </w:r>
          </w:p>
        </w:tc>
      </w:tr>
      <w:tr w14:paraId="6F8860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Simple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Column</w:t>
            </w:r>
          </w:p>
        </w:tc>
      </w:tr>
      <w:tr w14:paraId="72D93B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Composite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Store components</w:t>
            </w:r>
          </w:p>
        </w:tc>
      </w:tr>
      <w:tr w14:paraId="3D3010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Key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Primary key</w:t>
            </w:r>
          </w:p>
        </w:tc>
      </w:tr>
      <w:tr w14:paraId="44F09F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Multivalued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Separate table</w:t>
            </w:r>
          </w:p>
        </w:tc>
      </w:tr>
      <w:tr w14:paraId="0DB1C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Derived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Usually don't store</w:t>
            </w:r>
          </w:p>
        </w:tc>
      </w:tr>
      <w:tr w14:paraId="2C2624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1:1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D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FK in one of the tables</w:t>
            </w:r>
          </w:p>
        </w:tc>
      </w:tr>
      <w:tr w14:paraId="093D81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1:N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1-side PK → N-side FK</w:t>
            </w:r>
          </w:p>
        </w:tc>
      </w:tr>
      <w:tr w14:paraId="52FBC9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M:N Relationship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Create separate relationship table</w:t>
            </w:r>
          </w:p>
        </w:tc>
      </w:tr>
      <w:tr w14:paraId="313989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Relationship Attribute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Put in relationship table</w:t>
            </w:r>
          </w:p>
        </w:tc>
      </w:tr>
      <w:tr w14:paraId="3266AB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Weak 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Owner PK + partial key</w:t>
            </w:r>
          </w:p>
        </w:tc>
      </w:tr>
    </w:tbl>
    <w:p w14:paraId="000001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E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58" w:name="_zh42mfw3vprh" w:colFirst="0" w:colLast="0"/>
      <w:bookmarkEnd w:id="58"/>
      <w:r>
        <w:rPr>
          <w:rFonts w:hint="default" w:ascii="Tw Cen MT" w:hAnsi="Tw Cen MT" w:cs="Tw Cen MT"/>
          <w:sz w:val="56"/>
          <w:szCs w:val="56"/>
          <w:rtl w:val="0"/>
        </w:rPr>
        <w:t>🔥 One Big Example</w:t>
      </w:r>
    </w:p>
    <w:p w14:paraId="000001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this ER model:</w:t>
      </w:r>
    </w:p>
    <w:p w14:paraId="000001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DEPARTMENT</w:t>
      </w:r>
    </w:p>
    <w:p w14:paraId="000001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1       N</w:t>
      </w:r>
    </w:p>
    <w:p w14:paraId="000001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\     /</w:t>
      </w:r>
    </w:p>
    <w:p w14:paraId="000001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\   /</w:t>
      </w:r>
    </w:p>
    <w:p w14:paraId="000001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EMPLOYEE</w:t>
      </w:r>
    </w:p>
    <w:p w14:paraId="000001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1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 M ─── ENROLLS ─── M COURSE</w:t>
      </w:r>
    </w:p>
    <w:p w14:paraId="000001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|</w:t>
      </w:r>
    </w:p>
    <w:p w14:paraId="000001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Marks</w:t>
      </w:r>
    </w:p>
    <w:p w14:paraId="000001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convert it into:</w:t>
      </w:r>
    </w:p>
    <w:p w14:paraId="000001F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59" w:name="_5h756eple06q" w:colFirst="0" w:colLast="0"/>
      <w:bookmarkEnd w:id="59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p w14:paraId="000001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DeptName</w:t>
      </w:r>
    </w:p>
    <w:p w14:paraId="000001F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0" w:name="_kdfrm5b31v22" w:colFirst="0" w:colLast="0"/>
      <w:bookmarkEnd w:id="60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p w14:paraId="000001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EmpName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DeptID → FK</w:t>
      </w:r>
    </w:p>
    <w:p w14:paraId="000001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Because:</w:t>
      </w:r>
    </w:p>
    <w:p w14:paraId="000001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 1 : N EMPLOYEE</w:t>
      </w:r>
    </w:p>
    <w:p w14:paraId="000001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1" w:name="_5e75t5vmcdnm" w:colFirst="0" w:colLast="0"/>
      <w:bookmarkEnd w:id="61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p w14:paraId="000001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StudentName</w:t>
      </w:r>
    </w:p>
    <w:p w14:paraId="000001F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2" w:name="_6braan8sqck9" w:colFirst="0" w:colLast="0"/>
      <w:bookmarkEnd w:id="62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p w14:paraId="000001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CourseName</w:t>
      </w:r>
    </w:p>
    <w:p w14:paraId="000002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3" w:name="_4l8qatth1oml" w:colFirst="0" w:colLast="0"/>
      <w:bookmarkEnd w:id="63"/>
      <w:r>
        <w:rPr>
          <w:rFonts w:hint="default" w:ascii="Tw Cen MT" w:hAnsi="Tw Cen MT" w:cs="Tw Cen MT"/>
          <w:sz w:val="36"/>
          <w:szCs w:val="36"/>
          <w:rtl w:val="0"/>
        </w:rPr>
        <w:t>ENROLLMENT</w:t>
      </w:r>
    </w:p>
    <w:p w14:paraId="000002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🔑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Marks</w:t>
      </w:r>
    </w:p>
    <w:p w14:paraId="000002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Because:</w:t>
      </w:r>
    </w:p>
    <w:p w14:paraId="000002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M : N COURSE</w:t>
      </w:r>
    </w:p>
    <w:p w14:paraId="000002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64" w:name="_z8egr46k7clm" w:colFirst="0" w:colLast="0"/>
      <w:bookmarkEnd w:id="64"/>
      <w:r>
        <w:rPr>
          <w:rFonts w:hint="default" w:ascii="Tw Cen MT" w:hAnsi="Tw Cen MT" w:cs="Tw Cen MT"/>
          <w:sz w:val="56"/>
          <w:szCs w:val="56"/>
          <w:rtl w:val="0"/>
        </w:rPr>
        <w:t>🧠 Final Exam Memory Map</w:t>
      </w:r>
    </w:p>
    <w:p w14:paraId="0000020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5" w:name="_ftiks5tjorfp" w:colFirst="0" w:colLast="0"/>
      <w:bookmarkEnd w:id="65"/>
      <w:r>
        <w:rPr>
          <w:rFonts w:hint="default" w:ascii="Tw Cen MT" w:hAnsi="Tw Cen MT" w:cs="Tw Cen MT"/>
          <w:sz w:val="36"/>
          <w:szCs w:val="36"/>
          <w:rtl w:val="0"/>
        </w:rPr>
        <w:t>Keys</w:t>
      </w:r>
    </w:p>
    <w:p w14:paraId="000002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Any unique identifier</w:t>
      </w:r>
    </w:p>
    <w:p w14:paraId="000002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Minimal super key</w:t>
      </w:r>
    </w:p>
    <w:p w14:paraId="000002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Primary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Candidate key selected by us</w:t>
      </w:r>
    </w:p>
    <w:p w14:paraId="000002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→ Key with multiple attributes</w:t>
      </w:r>
    </w:p>
    <w:p w14:paraId="000002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6" w:name="_l4re9lrlog4w" w:colFirst="0" w:colLast="0"/>
      <w:bookmarkEnd w:id="66"/>
      <w:r>
        <w:rPr>
          <w:rFonts w:hint="default" w:ascii="Tw Cen MT" w:hAnsi="Tw Cen MT" w:cs="Tw Cen MT"/>
          <w:sz w:val="36"/>
          <w:szCs w:val="36"/>
          <w:rtl w:val="0"/>
        </w:rPr>
        <w:t>Mapping Constraints</w:t>
      </w:r>
    </w:p>
    <w:p w14:paraId="000002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Cardinality = HOW MANY?</w:t>
      </w:r>
    </w:p>
    <w:p w14:paraId="0000020E">
      <w:pPr>
        <w:numPr>
          <w:ilvl w:val="0"/>
          <w:numId w:val="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1:1</w:t>
      </w:r>
    </w:p>
    <w:p w14:paraId="0000020F">
      <w:pPr>
        <w:numPr>
          <w:ilvl w:val="0"/>
          <w:numId w:val="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1:N</w:t>
      </w:r>
    </w:p>
    <w:p w14:paraId="00000210">
      <w:pPr>
        <w:numPr>
          <w:ilvl w:val="0"/>
          <w:numId w:val="6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N:1</w:t>
      </w:r>
    </w:p>
    <w:p w14:paraId="00000211">
      <w:pPr>
        <w:numPr>
          <w:ilvl w:val="0"/>
          <w:numId w:val="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M:N</w:t>
      </w:r>
    </w:p>
    <w:p w14:paraId="000002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Participation = COMPULSORY OR OPTIONAL?</w:t>
      </w:r>
    </w:p>
    <w:p w14:paraId="00000213">
      <w:pPr>
        <w:numPr>
          <w:ilvl w:val="0"/>
          <w:numId w:val="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Total</w:t>
      </w:r>
    </w:p>
    <w:p w14:paraId="00000214">
      <w:pPr>
        <w:numPr>
          <w:ilvl w:val="0"/>
          <w:numId w:val="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Partial</w:t>
      </w:r>
    </w:p>
    <w:p w14:paraId="000002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7" w:name="_onugkeywfklg" w:colFirst="0" w:colLast="0"/>
      <w:bookmarkEnd w:id="67"/>
      <w:r>
        <w:rPr>
          <w:rFonts w:hint="default" w:ascii="Tw Cen MT" w:hAnsi="Tw Cen MT" w:cs="Tw Cen MT"/>
          <w:sz w:val="36"/>
          <w:szCs w:val="36"/>
          <w:rtl w:val="0"/>
        </w:rPr>
        <w:t>ER → Tables</w:t>
      </w:r>
    </w:p>
    <w:p w14:paraId="000002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Entity → Table</w:t>
      </w:r>
    </w:p>
    <w:p w14:paraId="000002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Attribute → Column</w:t>
      </w:r>
    </w:p>
    <w:p w14:paraId="000002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Key → Primary Key</w:t>
      </w:r>
    </w:p>
    <w:p w14:paraId="000002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1:N → PK of 1-side becomes FK on N-side</w:t>
      </w:r>
    </w:p>
    <w:p w14:paraId="000002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M:N → New table</w:t>
      </w:r>
    </w:p>
    <w:p w14:paraId="000002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Multivalued attribute → New table</w:t>
      </w:r>
    </w:p>
    <w:p w14:paraId="000002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Weak entity → Owner PK + partial key</w:t>
      </w:r>
    </w:p>
    <w:p w14:paraId="000002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you remember just these rules, you can solve a large portion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ER diagram → relational schema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questions.</w:t>
      </w:r>
    </w:p>
    <w:p w14:paraId="000002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2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These three are closely related, but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way they ask for data is different</w:t>
      </w:r>
      <w:r>
        <w:rPr>
          <w:rFonts w:hint="default" w:ascii="Tw Cen MT" w:hAnsi="Tw Cen MT" w:cs="Tw Cen MT"/>
          <w:sz w:val="32"/>
          <w:szCs w:val="32"/>
          <w:rtl w:val="0"/>
        </w:rPr>
        <w:t>. Let's make them very easy with one common example.</w:t>
      </w:r>
    </w:p>
    <w:p w14:paraId="0000022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68" w:name="_9z7lmxyte9vc" w:colFirst="0" w:colLast="0"/>
      <w:bookmarkEnd w:id="68"/>
      <w:r>
        <w:rPr>
          <w:rFonts w:hint="default" w:ascii="Tw Cen MT" w:hAnsi="Tw Cen MT" w:cs="Tw Cen MT"/>
          <w:sz w:val="56"/>
          <w:szCs w:val="56"/>
          <w:rtl w:val="0"/>
        </w:rPr>
        <w:t>1. First understand the basic idea</w:t>
      </w:r>
    </w:p>
    <w:p w14:paraId="000002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 this table:</w:t>
      </w:r>
    </w:p>
    <w:p w14:paraId="0000022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69" w:name="_hm6cyw3nheh" w:colFirst="0" w:colLast="0"/>
      <w:bookmarkEnd w:id="69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34"/>
        <w:tblW w:w="34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635"/>
        <w:gridCol w:w="1040"/>
      </w:tblGrid>
      <w:tr w14:paraId="2E4CA4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8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B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453DD9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758DD1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459561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2A3F4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2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23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the names of students whose age is greater than 18.</w:t>
      </w:r>
    </w:p>
    <w:p w14:paraId="000002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2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2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there are different ways to express this query.</w:t>
      </w:r>
    </w:p>
    <w:p w14:paraId="000002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0" w:name="_pv6pz5pa0jr" w:colFirst="0" w:colLast="0"/>
      <w:bookmarkEnd w:id="70"/>
      <w:r>
        <w:rPr>
          <w:rFonts w:hint="default" w:ascii="Tw Cen MT" w:hAnsi="Tw Cen MT" w:cs="Tw Cen MT"/>
          <w:sz w:val="56"/>
          <w:szCs w:val="56"/>
          <w:rtl w:val="0"/>
        </w:rPr>
        <w:t>2. Relational Algebra</w:t>
      </w:r>
    </w:p>
    <w:p w14:paraId="0000024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1" w:name="_of8re1j4rmxn" w:colFirst="0" w:colLast="0"/>
      <w:bookmarkEnd w:id="71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24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tells us HOW to get the answer.</w:t>
      </w:r>
    </w:p>
    <w:p w14:paraId="000002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procedural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2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tell the database which operations to perform.</w:t>
      </w:r>
    </w:p>
    <w:p w14:paraId="000002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question:</w:t>
      </w:r>
    </w:p>
    <w:p w14:paraId="0000024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First select students whose age &gt; 18, then select their names.</w:t>
      </w:r>
    </w:p>
    <w:p w14:paraId="0000024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2" w:name="_seg6ch2290k3" w:colFirst="0" w:colLast="0"/>
      <w:bookmarkEnd w:id="72"/>
      <w:r>
        <w:rPr>
          <w:rFonts w:hint="default" w:ascii="Tw Cen MT" w:hAnsi="Tw Cen MT" w:cs="Tw Cen MT"/>
          <w:sz w:val="36"/>
          <w:szCs w:val="36"/>
          <w:rtl w:val="0"/>
        </w:rPr>
        <w:t>Step 1: Selection</w:t>
      </w:r>
    </w:p>
    <w:p w14:paraId="000002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Age &gt; 18 (STUDENT)</w:t>
      </w:r>
    </w:p>
    <w:p w14:paraId="000002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gives:</w:t>
      </w:r>
    </w:p>
    <w:tbl>
      <w:tblPr>
        <w:tblStyle w:val="35"/>
        <w:tblW w:w="31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635"/>
        <w:gridCol w:w="770"/>
      </w:tblGrid>
      <w:tr w14:paraId="1FE614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61F6D1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0ECBAD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458501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25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3" w:name="_q1wynshfaqrc" w:colFirst="0" w:colLast="0"/>
      <w:bookmarkEnd w:id="73"/>
      <w:r>
        <w:rPr>
          <w:rFonts w:hint="default" w:ascii="Tw Cen MT" w:hAnsi="Tw Cen MT" w:cs="Tw Cen MT"/>
          <w:sz w:val="36"/>
          <w:szCs w:val="36"/>
          <w:rtl w:val="0"/>
        </w:rPr>
        <w:t>Step 2: Projection</w:t>
      </w:r>
    </w:p>
    <w:p w14:paraId="000002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 (σ Age &gt; 18 (STUDENT))</w:t>
      </w:r>
    </w:p>
    <w:p w14:paraId="000002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36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541D40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F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84070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912C7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2BA52B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26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4" w:name="_t0iiu625rkbb" w:colFirst="0" w:colLast="0"/>
      <w:bookmarkEnd w:id="7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2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= HOW</w:t>
      </w:r>
    </w:p>
    <w:p w14:paraId="0000026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5" w:name="_ncafo4gfxsq0" w:colFirst="0" w:colLast="0"/>
      <w:bookmarkEnd w:id="75"/>
      <w:r>
        <w:rPr>
          <w:rFonts w:hint="default" w:ascii="Tw Cen MT" w:hAnsi="Tw Cen MT" w:cs="Tw Cen MT"/>
          <w:sz w:val="56"/>
          <w:szCs w:val="56"/>
          <w:rtl w:val="0"/>
        </w:rPr>
        <w:t>3. Relational Calculus</w:t>
      </w:r>
    </w:p>
    <w:p w14:paraId="000002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Relational Calculus is different.</w:t>
      </w:r>
    </w:p>
    <w:p w14:paraId="000002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tells the database:</w:t>
      </w:r>
    </w:p>
    <w:p w14:paraId="000002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 data I want</w:t>
      </w:r>
      <w:r>
        <w:rPr>
          <w:rFonts w:hint="default" w:ascii="Tw Cen MT" w:hAnsi="Tw Cen MT" w:cs="Tw Cen MT"/>
          <w:sz w:val="32"/>
          <w:szCs w:val="32"/>
          <w:rtl w:val="0"/>
        </w:rPr>
        <w:t>, rather than how to get it.</w:t>
      </w:r>
    </w:p>
    <w:p w14:paraId="000002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therefore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non-procedural/declarative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2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types:</w:t>
      </w:r>
    </w:p>
    <w:p w14:paraId="0000026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6" w:name="_4xc8d3anfyhm" w:colFirst="0" w:colLast="0"/>
      <w:bookmarkEnd w:id="76"/>
      <w:r>
        <w:rPr>
          <w:rFonts w:hint="default" w:ascii="Tw Cen MT" w:hAnsi="Tw Cen MT" w:cs="Tw Cen MT"/>
          <w:sz w:val="36"/>
          <w:szCs w:val="36"/>
          <w:rtl w:val="0"/>
        </w:rPr>
        <w:t>1. Tuple Relational Calculus (TRC)</w:t>
      </w:r>
    </w:p>
    <w:p w14:paraId="0000026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7" w:name="_elgk25almrjd" w:colFirst="0" w:colLast="0"/>
      <w:bookmarkEnd w:id="77"/>
      <w:r>
        <w:rPr>
          <w:rFonts w:hint="default" w:ascii="Tw Cen MT" w:hAnsi="Tw Cen MT" w:cs="Tw Cen MT"/>
          <w:sz w:val="36"/>
          <w:szCs w:val="36"/>
          <w:rtl w:val="0"/>
        </w:rPr>
        <w:t>2. Domain Relational Calculus (DRC)</w:t>
      </w:r>
    </w:p>
    <w:p w14:paraId="000002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6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78" w:name="_favffrrnpd9r" w:colFirst="0" w:colLast="0"/>
      <w:bookmarkEnd w:id="78"/>
      <w:r>
        <w:rPr>
          <w:rFonts w:hint="default" w:ascii="Tw Cen MT" w:hAnsi="Tw Cen MT" w:cs="Tw Cen MT"/>
          <w:sz w:val="56"/>
          <w:szCs w:val="56"/>
          <w:rtl w:val="0"/>
        </w:rPr>
        <w:t>4. Tuple Relational Calculus (TRC)</w:t>
      </w:r>
    </w:p>
    <w:p w14:paraId="000002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79" w:name="_7q5b1g1pqnyp" w:colFirst="0" w:colLast="0"/>
      <w:bookmarkEnd w:id="79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27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works with whole rows (tuples).</w:t>
      </w:r>
    </w:p>
    <w:p w14:paraId="000002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Imagine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represents one complete row of STUDENT.</w:t>
      </w:r>
    </w:p>
    <w:p w14:paraId="000002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want:</w:t>
      </w:r>
    </w:p>
    <w:p w14:paraId="0000027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Give me the name of student S where S's age is greater than 18.</w:t>
      </w:r>
    </w:p>
    <w:p w14:paraId="000002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Written as:</w:t>
      </w:r>
    </w:p>
    <w:p w14:paraId="000002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∧ S.Age &gt; 18 }</w:t>
      </w:r>
    </w:p>
    <w:p w14:paraId="000002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worry about the notation yet.</w:t>
      </w:r>
    </w:p>
    <w:p w14:paraId="000002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Break it down:</w:t>
      </w:r>
    </w:p>
    <w:p w14:paraId="00000279">
      <w:pPr>
        <w:numPr>
          <w:ilvl w:val="0"/>
          <w:numId w:val="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one complete row</w:t>
      </w:r>
    </w:p>
    <w:p w14:paraId="0000027A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STUDENT(S)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S belongs to STUDENT</w:t>
      </w:r>
    </w:p>
    <w:p w14:paraId="0000027B">
      <w:pPr>
        <w:numPr>
          <w:ilvl w:val="0"/>
          <w:numId w:val="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S.Age &gt; 18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condition</w:t>
      </w:r>
    </w:p>
    <w:p w14:paraId="0000027C">
      <w:pPr>
        <w:numPr>
          <w:ilvl w:val="0"/>
          <w:numId w:val="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what we want as output</w:t>
      </w:r>
    </w:p>
    <w:p w14:paraId="000002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p w14:paraId="000002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27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0" w:name="_guii2ic1is10" w:colFirst="0" w:colLast="0"/>
      <w:bookmarkEnd w:id="80"/>
      <w:r>
        <w:rPr>
          <w:rFonts w:hint="default" w:ascii="Tw Cen MT" w:hAnsi="Tw Cen MT" w:cs="Tw Cen MT"/>
          <w:sz w:val="36"/>
          <w:szCs w:val="36"/>
          <w:rtl w:val="0"/>
        </w:rPr>
        <w:t>🧠 TRC memory trick</w:t>
      </w:r>
    </w:p>
    <w:p w14:paraId="000002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 = Tuple = Table Row</w:t>
      </w:r>
    </w:p>
    <w:p w14:paraId="000002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2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Think about rows</w:t>
      </w:r>
    </w:p>
    <w:p w14:paraId="000002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1" w:name="_rlru16mx3hk5" w:colFirst="0" w:colLast="0"/>
      <w:bookmarkEnd w:id="81"/>
      <w:r>
        <w:rPr>
          <w:rFonts w:hint="default" w:ascii="Tw Cen MT" w:hAnsi="Tw Cen MT" w:cs="Tw Cen MT"/>
          <w:sz w:val="56"/>
          <w:szCs w:val="56"/>
          <w:rtl w:val="0"/>
        </w:rPr>
        <w:t>5. Domain Relational Calculus (DRC)</w:t>
      </w:r>
    </w:p>
    <w:p w14:paraId="000002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DRC works with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attribute values</w:t>
      </w:r>
      <w:r>
        <w:rPr>
          <w:rFonts w:hint="default" w:ascii="Tw Cen MT" w:hAnsi="Tw Cen MT" w:cs="Tw Cen MT"/>
          <w:sz w:val="32"/>
          <w:szCs w:val="32"/>
          <w:rtl w:val="0"/>
        </w:rPr>
        <w:t>, rather than whole rows.</w:t>
      </w:r>
    </w:p>
    <w:p w14:paraId="000002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287">
      <w:pPr>
        <w:numPr>
          <w:ilvl w:val="0"/>
          <w:numId w:val="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RollNo</w:t>
      </w:r>
    </w:p>
    <w:p w14:paraId="00000288">
      <w:pPr>
        <w:numPr>
          <w:ilvl w:val="0"/>
          <w:numId w:val="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Name</w:t>
      </w:r>
    </w:p>
    <w:p w14:paraId="00000289">
      <w:pPr>
        <w:numPr>
          <w:ilvl w:val="0"/>
          <w:numId w:val="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Age</w:t>
      </w:r>
    </w:p>
    <w:p w14:paraId="0000028A">
      <w:pPr>
        <w:numPr>
          <w:ilvl w:val="0"/>
          <w:numId w:val="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City</w:t>
      </w:r>
    </w:p>
    <w:p w14:paraId="000002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want names where age &gt; 18.</w:t>
      </w:r>
    </w:p>
    <w:p w14:paraId="000002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write:</w:t>
      </w:r>
    </w:p>
    <w:p w14:paraId="000002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∧ a &gt; 18) }</w:t>
      </w:r>
    </w:p>
    <w:p w14:paraId="000002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28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Give me a name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for which there exists a roll number, age and city, and the age is greater than 18.</w:t>
      </w:r>
    </w:p>
    <w:p w14:paraId="000002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p w14:paraId="000002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29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2" w:name="_v7cfeymb5xz" w:colFirst="0" w:colLast="0"/>
      <w:bookmarkEnd w:id="82"/>
      <w:r>
        <w:rPr>
          <w:rFonts w:hint="default" w:ascii="Tw Cen MT" w:hAnsi="Tw Cen MT" w:cs="Tw Cen MT"/>
          <w:sz w:val="36"/>
          <w:szCs w:val="36"/>
          <w:rtl w:val="0"/>
        </w:rPr>
        <w:t>🧠 DRC memory trick</w:t>
      </w:r>
    </w:p>
    <w:p w14:paraId="000002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 = Domain = Individual values</w:t>
      </w:r>
    </w:p>
    <w:p w14:paraId="000002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2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Think about values/attributes</w:t>
      </w:r>
    </w:p>
    <w:p w14:paraId="000002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3" w:name="_mcurs3q4kpvo" w:colFirst="0" w:colLast="0"/>
      <w:bookmarkEnd w:id="83"/>
      <w:r>
        <w:rPr>
          <w:rFonts w:hint="default" w:ascii="Tw Cen MT" w:hAnsi="Tw Cen MT" w:cs="Tw Cen MT"/>
          <w:sz w:val="56"/>
          <w:szCs w:val="56"/>
          <w:rtl w:val="0"/>
        </w:rPr>
        <w:t>6. Algebra vs Calculus</w:t>
      </w:r>
    </w:p>
    <w:p w14:paraId="000002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most important difference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tbl>
      <w:tblPr>
        <w:tblStyle w:val="37"/>
        <w:tblW w:w="66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25"/>
        <w:gridCol w:w="2915"/>
      </w:tblGrid>
      <w:tr w14:paraId="66F88B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9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Algebra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A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Relational Calculus</w:t>
            </w:r>
          </w:p>
        </w:tc>
      </w:tr>
      <w:tr w14:paraId="508568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Procedural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C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Non-procedural</w:t>
            </w:r>
          </w:p>
        </w:tc>
      </w:tr>
      <w:tr w14:paraId="615F27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D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Tells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HOW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 to get data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Tells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WHAT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 data is needed</w:t>
            </w:r>
          </w:p>
        </w:tc>
      </w:tr>
      <w:tr w14:paraId="62ADE0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Uses operations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Uses conditions/predicates</w:t>
            </w:r>
          </w:p>
        </w:tc>
      </w:tr>
      <w:tr w14:paraId="3C690C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Example: Selection, Projection, Join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Example: TRC, DRC</w:t>
            </w:r>
          </w:p>
        </w:tc>
      </w:tr>
    </w:tbl>
    <w:p w14:paraId="000002A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4" w:name="_jzzcf7e66ggh" w:colFirst="0" w:colLast="0"/>
      <w:bookmarkEnd w:id="84"/>
      <w:r>
        <w:rPr>
          <w:rFonts w:hint="default" w:ascii="Tw Cen MT" w:hAnsi="Tw Cen MT" w:cs="Tw Cen MT"/>
          <w:sz w:val="36"/>
          <w:szCs w:val="36"/>
          <w:rtl w:val="0"/>
        </w:rPr>
        <w:t>Simple example:</w:t>
      </w:r>
    </w:p>
    <w:p w14:paraId="000002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you ask:</w:t>
      </w:r>
    </w:p>
    <w:p w14:paraId="000002A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"Get names of students older than 18."</w:t>
      </w:r>
    </w:p>
    <w:p w14:paraId="000002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5" w:name="_udavmdmygm0l" w:colFirst="0" w:colLast="0"/>
      <w:bookmarkEnd w:id="85"/>
      <w:r>
        <w:rPr>
          <w:rFonts w:hint="default" w:ascii="Tw Cen MT" w:hAnsi="Tw Cen MT" w:cs="Tw Cen MT"/>
          <w:sz w:val="36"/>
          <w:szCs w:val="36"/>
          <w:rtl w:val="0"/>
        </w:rPr>
        <w:t>Relational Algebra says:</w:t>
      </w:r>
    </w:p>
    <w:p w14:paraId="000002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First filter Age &gt; 18, then select Name.</w:t>
      </w:r>
    </w:p>
    <w:p w14:paraId="000002A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6" w:name="_3m6hqjl5jk1g" w:colFirst="0" w:colLast="0"/>
      <w:bookmarkEnd w:id="86"/>
      <w:r>
        <w:rPr>
          <w:rFonts w:hint="default" w:ascii="Tw Cen MT" w:hAnsi="Tw Cen MT" w:cs="Tw Cen MT"/>
          <w:sz w:val="36"/>
          <w:szCs w:val="36"/>
          <w:rtl w:val="0"/>
        </w:rPr>
        <w:t>Relational Calculus says:</w:t>
      </w:r>
    </w:p>
    <w:p w14:paraId="000002A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Give me the Name where Age &gt; 18.</w:t>
      </w:r>
    </w:p>
    <w:p w14:paraId="000002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7" w:name="_erocrxy463c8" w:colFirst="0" w:colLast="0"/>
      <w:bookmarkEnd w:id="87"/>
      <w:r>
        <w:rPr>
          <w:rFonts w:hint="default" w:ascii="Tw Cen MT" w:hAnsi="Tw Cen MT" w:cs="Tw Cen MT"/>
          <w:sz w:val="56"/>
          <w:szCs w:val="56"/>
          <w:rtl w:val="0"/>
        </w:rPr>
        <w:t>7. TRC vs DRC</w:t>
      </w:r>
    </w:p>
    <w:p w14:paraId="000002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Both are types of relational calculus.</w:t>
      </w:r>
    </w:p>
    <w:tbl>
      <w:tblPr>
        <w:tblStyle w:val="38"/>
        <w:tblW w:w="60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35"/>
        <w:gridCol w:w="3320"/>
      </w:tblGrid>
      <w:tr w14:paraId="537E18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DRC</w:t>
            </w:r>
          </w:p>
        </w:tc>
      </w:tr>
      <w:tr w14:paraId="59D4D6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Tuple Relational Calculus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Domain Relational Calculus</w:t>
            </w:r>
          </w:p>
        </w:tc>
      </w:tr>
      <w:tr w14:paraId="1C4DB3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Variables represent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Variables represent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values</w:t>
            </w:r>
          </w:p>
        </w:tc>
      </w:tr>
      <w:tr w14:paraId="31AD85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Works with tuples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Works with individual attributes</w:t>
            </w:r>
          </w:p>
        </w:tc>
      </w:tr>
      <w:tr w14:paraId="69571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S.Name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n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a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c</w:t>
            </w:r>
          </w:p>
        </w:tc>
      </w:tr>
      <w:tr w14:paraId="74EEC4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VALUE</w:t>
            </w:r>
          </w:p>
        </w:tc>
      </w:tr>
    </w:tbl>
    <w:p w14:paraId="000002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88" w:name="_ruaqdlj246sz" w:colFirst="0" w:colLast="0"/>
      <w:bookmarkEnd w:id="88"/>
      <w:r>
        <w:rPr>
          <w:rFonts w:hint="default" w:ascii="Tw Cen MT" w:hAnsi="Tw Cen MT" w:cs="Tw Cen MT"/>
          <w:sz w:val="56"/>
          <w:szCs w:val="56"/>
          <w:rtl w:val="0"/>
        </w:rPr>
        <w:t>8. Symbols You Should Know</w:t>
      </w:r>
    </w:p>
    <w:p w14:paraId="000002B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89" w:name="_21zv7unihq92" w:colFirst="0" w:colLast="0"/>
      <w:bookmarkEnd w:id="89"/>
      <w:r>
        <w:rPr>
          <w:rFonts w:hint="default" w:ascii="Tw Cen MT" w:hAnsi="Tw Cen MT" w:cs="Tw Cen MT"/>
          <w:sz w:val="36"/>
          <w:szCs w:val="36"/>
          <w:rtl w:val="0"/>
        </w:rPr>
        <w:t>Relational Algebra</w:t>
      </w:r>
    </w:p>
    <w:tbl>
      <w:tblPr>
        <w:tblStyle w:val="39"/>
        <w:tblW w:w="29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10"/>
        <w:gridCol w:w="1940"/>
      </w:tblGrid>
      <w:tr w14:paraId="08936F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C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Symbol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15C0C1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E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Selection</w:t>
            </w:r>
          </w:p>
        </w:tc>
      </w:tr>
      <w:tr w14:paraId="192771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Projection</w:t>
            </w:r>
          </w:p>
        </w:tc>
      </w:tr>
      <w:tr w14:paraId="3702BD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∪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Union</w:t>
            </w:r>
          </w:p>
        </w:tc>
      </w:tr>
      <w:tr w14:paraId="124643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Difference</w:t>
            </w:r>
          </w:p>
        </w:tc>
      </w:tr>
      <w:tr w14:paraId="77EE64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Cartesian Product</w:t>
            </w:r>
          </w:p>
        </w:tc>
      </w:tr>
      <w:tr w14:paraId="45BCD4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</w:t>
            </w:r>
          </w:p>
        </w:tc>
      </w:tr>
      <w:tr w14:paraId="62282E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B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Intersection</w:t>
            </w:r>
          </w:p>
        </w:tc>
      </w:tr>
    </w:tbl>
    <w:p w14:paraId="000002C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0" w:name="_hawe1wt9p3ny" w:colFirst="0" w:colLast="0"/>
      <w:bookmarkEnd w:id="90"/>
      <w:r>
        <w:rPr>
          <w:rFonts w:hint="default" w:ascii="Tw Cen MT" w:hAnsi="Tw Cen MT" w:cs="Tw Cen MT"/>
          <w:sz w:val="36"/>
          <w:szCs w:val="36"/>
          <w:rtl w:val="0"/>
        </w:rPr>
        <w:t>Relational Calculus</w:t>
      </w:r>
    </w:p>
    <w:tbl>
      <w:tblPr>
        <w:tblStyle w:val="40"/>
        <w:tblW w:w="24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10"/>
        <w:gridCol w:w="1400"/>
      </w:tblGrid>
      <w:tr w14:paraId="2F7C95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D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Symbol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E">
            <w:pPr>
              <w:spacing w:before="240" w:after="24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Meaning</w:t>
            </w:r>
          </w:p>
        </w:tc>
      </w:tr>
      <w:tr w14:paraId="60DA1C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F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0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There exists</w:t>
            </w:r>
          </w:p>
        </w:tc>
      </w:tr>
      <w:tr w14:paraId="31FF60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1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2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For all</w:t>
            </w:r>
          </w:p>
        </w:tc>
      </w:tr>
      <w:tr w14:paraId="125A61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3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4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AND</w:t>
            </w:r>
          </w:p>
        </w:tc>
      </w:tr>
      <w:tr w14:paraId="6515EB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5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6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OR</w:t>
            </w:r>
          </w:p>
        </w:tc>
      </w:tr>
      <w:tr w14:paraId="328D9B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7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¬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8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NOT</w:t>
            </w:r>
          </w:p>
        </w:tc>
      </w:tr>
      <w:tr w14:paraId="473D2E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9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A">
            <w:pPr>
              <w:spacing w:before="240" w:after="24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Implies</w:t>
            </w:r>
          </w:p>
        </w:tc>
      </w:tr>
    </w:tbl>
    <w:p w14:paraId="000002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D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1" w:name="_d4f4up4crguf" w:colFirst="0" w:colLast="0"/>
      <w:bookmarkEnd w:id="91"/>
      <w:r>
        <w:rPr>
          <w:rFonts w:hint="default" w:ascii="Tw Cen MT" w:hAnsi="Tw Cen MT" w:cs="Tw Cen MT"/>
          <w:sz w:val="56"/>
          <w:szCs w:val="56"/>
          <w:rtl w:val="0"/>
        </w:rPr>
        <w:t>9. Very Simple Comparison</w:t>
      </w:r>
    </w:p>
    <w:p w14:paraId="000002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you go to a restaurant.</w:t>
      </w:r>
    </w:p>
    <w:p w14:paraId="000002D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2" w:name="_tk84y34mr4q9" w:colFirst="0" w:colLast="0"/>
      <w:bookmarkEnd w:id="92"/>
      <w:r>
        <w:rPr>
          <w:rFonts w:hint="default" w:ascii="Tw Cen MT" w:hAnsi="Tw Cen MT" w:cs="Tw Cen MT"/>
          <w:sz w:val="36"/>
          <w:szCs w:val="36"/>
          <w:rtl w:val="0"/>
        </w:rPr>
        <w:t>Relational Algebra:</w:t>
      </w:r>
    </w:p>
    <w:p w14:paraId="000002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You tell the chef:</w:t>
      </w:r>
    </w:p>
    <w:p w14:paraId="000002E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"First take the vegetables, then cut them, then cook them."</w:t>
      </w:r>
    </w:p>
    <w:p w14:paraId="000002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describing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to get the result.</w:t>
      </w:r>
    </w:p>
    <w:p w14:paraId="000002E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3" w:name="_w9c4jiev37v3" w:colFirst="0" w:colLast="0"/>
      <w:bookmarkEnd w:id="93"/>
      <w:r>
        <w:rPr>
          <w:rFonts w:hint="default" w:ascii="Tw Cen MT" w:hAnsi="Tw Cen MT" w:cs="Tw Cen MT"/>
          <w:sz w:val="36"/>
          <w:szCs w:val="36"/>
          <w:rtl w:val="0"/>
        </w:rPr>
        <w:t>Relational Calculus:</w:t>
      </w:r>
    </w:p>
    <w:p w14:paraId="000002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You tell the chef:</w:t>
      </w:r>
    </w:p>
    <w:p w14:paraId="000002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"I want a vegetarian dish with no onion."</w:t>
      </w:r>
    </w:p>
    <w:p w14:paraId="000002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describing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WHAT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you want.</w:t>
      </w:r>
    </w:p>
    <w:p w14:paraId="000002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the easiest way to remember:</w:t>
      </w:r>
    </w:p>
    <w:p w14:paraId="000002E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4" w:name="_3im0t64b39o0" w:colFirst="0" w:colLast="0"/>
      <w:bookmarkEnd w:id="94"/>
      <w:r>
        <w:rPr>
          <w:rFonts w:hint="default" w:ascii="Tw Cen MT" w:hAnsi="Tw Cen MT" w:cs="Tw Cen MT"/>
          <w:sz w:val="36"/>
          <w:szCs w:val="36"/>
          <w:rtl w:val="0"/>
        </w:rPr>
        <w:t>Algebra = HOW</w:t>
      </w:r>
    </w:p>
    <w:p w14:paraId="000002E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5" w:name="_pmaogjwe1qdb" w:colFirst="0" w:colLast="0"/>
      <w:bookmarkEnd w:id="95"/>
      <w:r>
        <w:rPr>
          <w:rFonts w:hint="default" w:ascii="Tw Cen MT" w:hAnsi="Tw Cen MT" w:cs="Tw Cen MT"/>
          <w:sz w:val="36"/>
          <w:szCs w:val="36"/>
          <w:rtl w:val="0"/>
        </w:rPr>
        <w:t>Calculus = WHAT</w:t>
      </w:r>
    </w:p>
    <w:p w14:paraId="000002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96" w:name="_f3dl5wtgtt3o" w:colFirst="0" w:colLast="0"/>
      <w:bookmarkEnd w:id="96"/>
      <w:r>
        <w:rPr>
          <w:rFonts w:hint="default" w:ascii="Tw Cen MT" w:hAnsi="Tw Cen MT" w:cs="Tw Cen MT"/>
          <w:sz w:val="56"/>
          <w:szCs w:val="56"/>
          <w:rtl w:val="0"/>
        </w:rPr>
        <w:t>10. One Question in All Three Forms</w:t>
      </w:r>
    </w:p>
    <w:p w14:paraId="000002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2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names of students whose age is greater than 18.</w:t>
      </w:r>
    </w:p>
    <w:p w14:paraId="000002E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7" w:name="_xlblmfyn7yxi" w:colFirst="0" w:colLast="0"/>
      <w:bookmarkEnd w:id="97"/>
      <w:r>
        <w:rPr>
          <w:rFonts w:hint="default" w:ascii="Tw Cen MT" w:hAnsi="Tw Cen MT" w:cs="Tw Cen MT"/>
          <w:sz w:val="36"/>
          <w:szCs w:val="36"/>
          <w:rtl w:val="0"/>
        </w:rPr>
        <w:t>Relational Algebra</w:t>
      </w:r>
    </w:p>
    <w:p w14:paraId="000002E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 (σ Age &gt; 18 (STUDENT))</w:t>
      </w:r>
    </w:p>
    <w:p w14:paraId="000002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8" w:name="_ed9bk47hf5tq" w:colFirst="0" w:colLast="0"/>
      <w:bookmarkEnd w:id="98"/>
      <w:r>
        <w:rPr>
          <w:rFonts w:hint="default" w:ascii="Tw Cen MT" w:hAnsi="Tw Cen MT" w:cs="Tw Cen MT"/>
          <w:sz w:val="36"/>
          <w:szCs w:val="36"/>
          <w:rtl w:val="0"/>
        </w:rPr>
        <w:t>Tuple Relational Calculus</w:t>
      </w:r>
    </w:p>
    <w:p w14:paraId="000002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∧ S.Age &gt; 18 }</w:t>
      </w:r>
    </w:p>
    <w:p w14:paraId="000002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99" w:name="_6yi1any144kd" w:colFirst="0" w:colLast="0"/>
      <w:bookmarkEnd w:id="99"/>
      <w:r>
        <w:rPr>
          <w:rFonts w:hint="default" w:ascii="Tw Cen MT" w:hAnsi="Tw Cen MT" w:cs="Tw Cen MT"/>
          <w:sz w:val="36"/>
          <w:szCs w:val="36"/>
          <w:rtl w:val="0"/>
        </w:rPr>
        <w:t>Domain Relational Calculus</w:t>
      </w:r>
    </w:p>
    <w:p w14:paraId="000002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∧ a &gt; 18) }</w:t>
      </w:r>
    </w:p>
    <w:p w14:paraId="000002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All three give:</w:t>
      </w:r>
    </w:p>
    <w:p w14:paraId="000002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2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0" w:name="_3k56s81qgp5i" w:colFirst="0" w:colLast="0"/>
      <w:bookmarkEnd w:id="100"/>
      <w:r>
        <w:rPr>
          <w:rFonts w:hint="default" w:ascii="Tw Cen MT" w:hAnsi="Tw Cen MT" w:cs="Tw Cen MT"/>
          <w:sz w:val="56"/>
          <w:szCs w:val="56"/>
          <w:rtl w:val="0"/>
        </w:rPr>
        <w:t>⭐ Final Exam Cheat Sheet</w:t>
      </w:r>
    </w:p>
    <w:p w14:paraId="000002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RELATIONAL QUERY LANGUAGES</w:t>
      </w:r>
    </w:p>
    <w:p w14:paraId="000002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|</w:t>
      </w:r>
    </w:p>
    <w:p w14:paraId="000002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┌─────┴─────┐</w:t>
      </w:r>
    </w:p>
    <w:p w14:paraId="000002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↓           ↓</w:t>
      </w:r>
    </w:p>
    <w:p w14:paraId="000002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Relational    Relational</w:t>
      </w:r>
    </w:p>
    <w:p w14:paraId="000002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Algebra       Calculus</w:t>
      </w:r>
    </w:p>
    <w:p w14:paraId="000002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|           |</w:t>
      </w:r>
    </w:p>
    <w:p w14:paraId="000003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HOW?         WHAT?</w:t>
      </w:r>
    </w:p>
    <w:p w14:paraId="000003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|</w:t>
      </w:r>
    </w:p>
    <w:p w14:paraId="000003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┌─────┴─────┐</w:t>
      </w:r>
    </w:p>
    <w:p w14:paraId="000003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           ↓</w:t>
      </w:r>
    </w:p>
    <w:p w14:paraId="000003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TRC         DRC</w:t>
      </w:r>
    </w:p>
    <w:p w14:paraId="000003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|           |</w:t>
      </w:r>
    </w:p>
    <w:p w14:paraId="000003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Whole row   Individual</w:t>
      </w:r>
    </w:p>
    <w:p w14:paraId="000003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/tuple       values</w:t>
      </w:r>
    </w:p>
    <w:p w14:paraId="0000030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1" w:name="_xnr81wig9bbk" w:colFirst="0" w:colLast="0"/>
      <w:bookmarkEnd w:id="101"/>
      <w:r>
        <w:rPr>
          <w:rFonts w:hint="default" w:ascii="Tw Cen MT" w:hAnsi="Tw Cen MT" w:cs="Tw Cen MT"/>
          <w:sz w:val="36"/>
          <w:szCs w:val="36"/>
          <w:rtl w:val="0"/>
        </w:rPr>
        <w:t>Memorize these 4 lines:</w:t>
      </w:r>
    </w:p>
    <w:p w14:paraId="000003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→ Procedural → HOW</w:t>
      </w:r>
    </w:p>
    <w:p w14:paraId="000003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Calculus → Non-procedural → WHAT</w:t>
      </w:r>
    </w:p>
    <w:p w14:paraId="000003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Tuple → ROW</w:t>
      </w:r>
    </w:p>
    <w:p w14:paraId="000003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Domain → VALUE</w:t>
      </w:r>
    </w:p>
    <w:p w14:paraId="000003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you understand these four lines, the basic difference between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Algebra, Relational Calculus, TRC and DRC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becomes very easy.</w:t>
      </w:r>
    </w:p>
    <w:p w14:paraId="000003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</w:p>
    <w:p w14:paraId="000003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This is a very important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DBMS Transaction Management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topic. The easiest way is to first understand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schedule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then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then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conflict/view serializability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and finally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recoverability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1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1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2" w:name="_8mqqdiyowt8t" w:colFirst="0" w:colLast="0"/>
      <w:bookmarkEnd w:id="102"/>
      <w:r>
        <w:rPr>
          <w:rFonts w:hint="default" w:ascii="Tw Cen MT" w:hAnsi="Tw Cen MT" w:cs="Tw Cen MT"/>
          <w:sz w:val="56"/>
          <w:szCs w:val="56"/>
          <w:rtl w:val="0"/>
        </w:rPr>
        <w:t>1. First: What is a Transaction?</w:t>
      </w:r>
    </w:p>
    <w:p w14:paraId="000003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transaction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group of database operations that performs one logical task.</w:t>
      </w:r>
    </w:p>
    <w:p w14:paraId="000003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 Transfer ₹500 from Account A to Account B.</w:t>
      </w:r>
    </w:p>
    <w:p w14:paraId="000003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</w:t>
      </w:r>
    </w:p>
    <w:p w14:paraId="000003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Read(A)</w:t>
      </w:r>
    </w:p>
    <w:p w14:paraId="000003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= A - 500</w:t>
      </w:r>
    </w:p>
    <w:p w14:paraId="000003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Write(A)</w:t>
      </w:r>
    </w:p>
    <w:p w14:paraId="000003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3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Read(B)</w:t>
      </w:r>
    </w:p>
    <w:p w14:paraId="000003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 = B + 500</w:t>
      </w:r>
    </w:p>
    <w:p w14:paraId="0000032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Write(B)</w:t>
      </w:r>
    </w:p>
    <w:p w14:paraId="000003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Here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one transaction.</w:t>
      </w:r>
    </w:p>
    <w:p w14:paraId="0000032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2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3" w:name="_bea42t1hrgyj" w:colFirst="0" w:colLast="0"/>
      <w:bookmarkEnd w:id="103"/>
      <w:r>
        <w:rPr>
          <w:rFonts w:hint="default" w:ascii="Tw Cen MT" w:hAnsi="Tw Cen MT" w:cs="Tw Cen MT"/>
          <w:sz w:val="56"/>
          <w:szCs w:val="56"/>
          <w:rtl w:val="0"/>
        </w:rPr>
        <w:t>2. What is a Schedule?</w:t>
      </w:r>
    </w:p>
    <w:p w14:paraId="000003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schedule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tells us the order in which operations of multiple transactions are executed.</w:t>
      </w:r>
    </w:p>
    <w:p w14:paraId="000003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3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Write(A)</w:t>
      </w:r>
    </w:p>
    <w:p w14:paraId="000003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3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3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Write(A)</w:t>
      </w:r>
    </w:p>
    <w:p w14:paraId="000003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possible schedule is:</w:t>
      </w:r>
    </w:p>
    <w:p w14:paraId="000003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00003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3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00003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schedule could be:</w:t>
      </w:r>
    </w:p>
    <w:p w14:paraId="000003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000033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00003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33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Schedule = Order in which operations of transactions execute.</w:t>
      </w:r>
    </w:p>
    <w:p w14:paraId="0000033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3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4" w:name="_69hc7qjqiqp7" w:colFirst="0" w:colLast="0"/>
      <w:bookmarkEnd w:id="104"/>
      <w:r>
        <w:rPr>
          <w:rFonts w:hint="default" w:ascii="Tw Cen MT" w:hAnsi="Tw Cen MT" w:cs="Tw Cen MT"/>
          <w:sz w:val="56"/>
          <w:szCs w:val="56"/>
          <w:rtl w:val="0"/>
        </w:rPr>
        <w:t>3. Serial Schedule</w:t>
      </w:r>
    </w:p>
    <w:p w14:paraId="000003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In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schedule</w:t>
      </w:r>
      <w:r>
        <w:rPr>
          <w:rFonts w:hint="default" w:ascii="Tw Cen MT" w:hAnsi="Tw Cen MT" w:cs="Tw Cen MT"/>
          <w:sz w:val="32"/>
          <w:szCs w:val="32"/>
          <w:rtl w:val="0"/>
        </w:rPr>
        <w:t>, one transaction completely finishes before another starts.</w:t>
      </w:r>
    </w:p>
    <w:p w14:paraId="000003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34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0000034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000003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00003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Read(B)</w:t>
      </w:r>
    </w:p>
    <w:p w14:paraId="000003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Write(B)</w:t>
      </w:r>
    </w:p>
    <w:p w14:paraId="000003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3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4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00003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 interleaving occurs.</w:t>
      </w:r>
    </w:p>
    <w:p w14:paraId="000003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possibility:</w:t>
      </w:r>
    </w:p>
    <w:p w14:paraId="0000034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→ T1</w:t>
      </w:r>
    </w:p>
    <w:p w14:paraId="000003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Both are serial schedules.</w:t>
      </w:r>
    </w:p>
    <w:p w14:paraId="0000034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5" w:name="_itv33litluti" w:colFirst="0" w:colLast="0"/>
      <w:bookmarkEnd w:id="105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34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= One after another</w:t>
      </w:r>
    </w:p>
    <w:p w14:paraId="0000035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6" w:name="_tqvl0sydiq3e" w:colFirst="0" w:colLast="0"/>
      <w:bookmarkEnd w:id="106"/>
      <w:r>
        <w:rPr>
          <w:rFonts w:hint="default" w:ascii="Tw Cen MT" w:hAnsi="Tw Cen MT" w:cs="Tw Cen MT"/>
          <w:sz w:val="56"/>
          <w:szCs w:val="56"/>
          <w:rtl w:val="0"/>
        </w:rPr>
        <w:t>4. Non-Serial Schedule</w:t>
      </w:r>
    </w:p>
    <w:p w14:paraId="000003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In a non-serial schedule, operations of transactions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interleaved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3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Read(B)</w:t>
      </w:r>
    </w:p>
    <w:p w14:paraId="000003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000035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Write(B)</w:t>
      </w:r>
    </w:p>
    <w:p w14:paraId="000003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Transactions are mixed together.</w:t>
      </w:r>
    </w:p>
    <w:p w14:paraId="0000035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7" w:name="_unh6siqj4rhy" w:colFirst="0" w:colLast="0"/>
      <w:bookmarkEnd w:id="107"/>
      <w:r>
        <w:rPr>
          <w:rFonts w:hint="default" w:ascii="Tw Cen MT" w:hAnsi="Tw Cen MT" w:cs="Tw Cen MT"/>
          <w:sz w:val="36"/>
          <w:szCs w:val="36"/>
          <w:rtl w:val="0"/>
        </w:rPr>
        <w:t>Why do we use non-serial schedules?</w:t>
      </w:r>
    </w:p>
    <w:p w14:paraId="000003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they can improve:</w:t>
      </w:r>
    </w:p>
    <w:p w14:paraId="0000035B">
      <w:pPr>
        <w:numPr>
          <w:ilvl w:val="0"/>
          <w:numId w:val="1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CPU utilization</w:t>
      </w:r>
    </w:p>
    <w:p w14:paraId="0000035C">
      <w:pPr>
        <w:numPr>
          <w:ilvl w:val="0"/>
          <w:numId w:val="1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Resource utilization</w:t>
      </w:r>
    </w:p>
    <w:p w14:paraId="0000035D">
      <w:pPr>
        <w:numPr>
          <w:ilvl w:val="0"/>
          <w:numId w:val="1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System performance</w:t>
      </w:r>
    </w:p>
    <w:p w14:paraId="000003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they can also cause problems.</w:t>
      </w:r>
    </w:p>
    <w:p w14:paraId="000003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why we need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6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08" w:name="_w8mcfnhwdojw" w:colFirst="0" w:colLast="0"/>
      <w:bookmarkEnd w:id="108"/>
      <w:r>
        <w:rPr>
          <w:rFonts w:hint="default" w:ascii="Tw Cen MT" w:hAnsi="Tw Cen MT" w:cs="Tw Cen MT"/>
          <w:sz w:val="56"/>
          <w:szCs w:val="56"/>
          <w:rtl w:val="0"/>
        </w:rPr>
        <w:t>5. What is Serializability?</w:t>
      </w:r>
    </w:p>
    <w:p w14:paraId="000003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main idea:</w:t>
      </w:r>
    </w:p>
    <w:p w14:paraId="000003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non-serial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its result is equivalent to some serial schedule.</w:t>
      </w:r>
    </w:p>
    <w:p w14:paraId="000003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36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000003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is a serial schedule.</w:t>
      </w:r>
    </w:p>
    <w:p w14:paraId="000003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an interleaved schedule produces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effect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as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T1 → T2</w:t>
      </w:r>
      <w:r>
        <w:rPr>
          <w:rFonts w:hint="default" w:ascii="Tw Cen MT" w:hAnsi="Tw Cen MT" w:cs="Tw Cen MT"/>
          <w:sz w:val="32"/>
          <w:szCs w:val="32"/>
          <w:rtl w:val="0"/>
        </w:rPr>
        <w:t>, then the interleaved schedule is serializable.</w:t>
      </w:r>
    </w:p>
    <w:p w14:paraId="0000036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09" w:name="_g7xw0cldbpff" w:colFirst="0" w:colLast="0"/>
      <w:bookmarkEnd w:id="109"/>
      <w:r>
        <w:rPr>
          <w:rFonts w:hint="default" w:ascii="Tw Cen MT" w:hAnsi="Tw Cen MT" w:cs="Tw Cen MT"/>
          <w:sz w:val="36"/>
          <w:szCs w:val="36"/>
          <w:rtl w:val="0"/>
        </w:rPr>
        <w:t>Easy definition:</w:t>
      </w:r>
    </w:p>
    <w:p w14:paraId="0000036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 = Non-serial schedule that behaves like a serial schedule.</w:t>
      </w:r>
    </w:p>
    <w:p w14:paraId="0000036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0" w:name="_5is35yyd4u5y" w:colFirst="0" w:colLast="0"/>
      <w:bookmarkEnd w:id="110"/>
      <w:r>
        <w:rPr>
          <w:rFonts w:hint="default" w:ascii="Tw Cen MT" w:hAnsi="Tw Cen MT" w:cs="Tw Cen MT"/>
          <w:sz w:val="56"/>
          <w:szCs w:val="56"/>
          <w:rtl w:val="0"/>
        </w:rPr>
        <w:t>6. Why Do We Need Serializability?</w:t>
      </w:r>
    </w:p>
    <w:p w14:paraId="000003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two transactions modify the same bank account.</w:t>
      </w:r>
    </w:p>
    <w:p w14:paraId="000003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they execute incorrectly, we can get:</w:t>
      </w:r>
    </w:p>
    <w:p w14:paraId="0000036E">
      <w:pPr>
        <w:numPr>
          <w:ilvl w:val="0"/>
          <w:numId w:val="1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Lost updates</w:t>
      </w:r>
    </w:p>
    <w:p w14:paraId="0000036F">
      <w:pPr>
        <w:numPr>
          <w:ilvl w:val="0"/>
          <w:numId w:val="11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Incorrect data</w:t>
      </w:r>
    </w:p>
    <w:p w14:paraId="00000370">
      <w:pPr>
        <w:numPr>
          <w:ilvl w:val="0"/>
          <w:numId w:val="1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Inconsistent database</w:t>
      </w:r>
    </w:p>
    <w:p w14:paraId="000003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Serializability makes sure that concurrent transactions produce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correct result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7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1" w:name="_dbe6juqesbi5" w:colFirst="0" w:colLast="0"/>
      <w:bookmarkEnd w:id="111"/>
      <w:r>
        <w:rPr>
          <w:rFonts w:hint="default" w:ascii="Tw Cen MT" w:hAnsi="Tw Cen MT" w:cs="Tw Cen MT"/>
          <w:sz w:val="56"/>
          <w:szCs w:val="56"/>
          <w:rtl w:val="0"/>
        </w:rPr>
        <w:t>7. Types of Serializability</w:t>
      </w:r>
    </w:p>
    <w:p w14:paraId="000003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major types:</w:t>
      </w:r>
    </w:p>
    <w:p w14:paraId="0000037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2" w:name="_m16sdtj4sydi" w:colFirst="0" w:colLast="0"/>
      <w:bookmarkEnd w:id="112"/>
      <w:r>
        <w:rPr>
          <w:rFonts w:hint="default" w:ascii="Tw Cen MT" w:hAnsi="Tw Cen MT" w:cs="Tw Cen MT"/>
          <w:sz w:val="36"/>
          <w:szCs w:val="36"/>
          <w:rtl w:val="0"/>
        </w:rPr>
        <w:t>1. Conflict Serializability</w:t>
      </w:r>
    </w:p>
    <w:p w14:paraId="000003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Based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conflicting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7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3" w:name="_shltegehfdsf" w:colFirst="0" w:colLast="0"/>
      <w:bookmarkEnd w:id="113"/>
      <w:r>
        <w:rPr>
          <w:rFonts w:hint="default" w:ascii="Tw Cen MT" w:hAnsi="Tw Cen MT" w:cs="Tw Cen MT"/>
          <w:sz w:val="36"/>
          <w:szCs w:val="36"/>
          <w:rtl w:val="0"/>
        </w:rPr>
        <w:t>2. View Serializability</w:t>
      </w:r>
    </w:p>
    <w:p w14:paraId="000003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Based on whether two schedules have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view/effect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7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4" w:name="_3t6n5zwl07it" w:colFirst="0" w:colLast="0"/>
      <w:bookmarkEnd w:id="114"/>
      <w:r>
        <w:rPr>
          <w:rFonts w:hint="default" w:ascii="Tw Cen MT" w:hAnsi="Tw Cen MT" w:cs="Tw Cen MT"/>
          <w:sz w:val="56"/>
          <w:szCs w:val="56"/>
          <w:rtl w:val="0"/>
        </w:rPr>
        <w:t>8. Conflicting Operations</w:t>
      </w:r>
    </w:p>
    <w:p w14:paraId="000003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Two operations are said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when:</w:t>
      </w:r>
    </w:p>
    <w:p w14:paraId="0000037C">
      <w:pPr>
        <w:numPr>
          <w:ilvl w:val="0"/>
          <w:numId w:val="1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belong to different transactions.</w:t>
      </w:r>
    </w:p>
    <w:p w14:paraId="0000037D">
      <w:pPr>
        <w:numPr>
          <w:ilvl w:val="0"/>
          <w:numId w:val="1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They operate on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data item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7E">
      <w:pPr>
        <w:numPr>
          <w:ilvl w:val="0"/>
          <w:numId w:val="1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At least one operation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WRITE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7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5" w:name="_k35rumls9xlg" w:colFirst="0" w:colLast="0"/>
      <w:bookmarkEnd w:id="115"/>
      <w:r>
        <w:rPr>
          <w:rFonts w:hint="default" w:ascii="Tw Cen MT" w:hAnsi="Tw Cen MT" w:cs="Tw Cen MT"/>
          <w:sz w:val="36"/>
          <w:szCs w:val="36"/>
          <w:rtl w:val="0"/>
        </w:rPr>
        <w:t>Three types of conflicts</w:t>
      </w:r>
    </w:p>
    <w:tbl>
      <w:tblPr>
        <w:tblStyle w:val="41"/>
        <w:tblW w:w="40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60"/>
        <w:gridCol w:w="1460"/>
        <w:gridCol w:w="1175"/>
      </w:tblGrid>
      <w:tr w14:paraId="700647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 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 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Conflict?</w:t>
            </w:r>
          </w:p>
        </w:tc>
      </w:tr>
      <w:tr w14:paraId="0D00BF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❌ No</w:t>
            </w:r>
          </w:p>
        </w:tc>
      </w:tr>
      <w:tr w14:paraId="7A5CEE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  <w:tr w14:paraId="6E3C7D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  <w:tr w14:paraId="66BCD7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Write(A)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8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✅ Yes</w:t>
            </w:r>
          </w:p>
        </w:tc>
      </w:tr>
    </w:tbl>
    <w:p w14:paraId="0000038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6" w:name="_m36c11sb5tqy" w:colFirst="0" w:colLast="0"/>
      <w:bookmarkEnd w:id="116"/>
      <w:r>
        <w:rPr>
          <w:rFonts w:hint="default" w:ascii="Tw Cen MT" w:hAnsi="Tw Cen MT" w:cs="Tw Cen MT"/>
          <w:sz w:val="36"/>
          <w:szCs w:val="36"/>
          <w:rtl w:val="0"/>
        </w:rPr>
        <w:t>🧠 Easy trick:</w:t>
      </w:r>
    </w:p>
    <w:p w14:paraId="0000039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R-R = No conflict</w:t>
      </w:r>
    </w:p>
    <w:p w14:paraId="0000039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R-W = Conflict</w:t>
      </w:r>
    </w:p>
    <w:p w14:paraId="0000039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W-R = Conflict</w:t>
      </w:r>
    </w:p>
    <w:p w14:paraId="0000039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W-W = Conflict</w:t>
      </w:r>
    </w:p>
    <w:p w14:paraId="0000039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9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7" w:name="_w5jy6qe7zw7n" w:colFirst="0" w:colLast="0"/>
      <w:bookmarkEnd w:id="117"/>
      <w:r>
        <w:rPr>
          <w:rFonts w:hint="default" w:ascii="Tw Cen MT" w:hAnsi="Tw Cen MT" w:cs="Tw Cen MT"/>
          <w:sz w:val="56"/>
          <w:szCs w:val="56"/>
          <w:rtl w:val="0"/>
        </w:rPr>
        <w:t>9. Example of Conflict</w:t>
      </w:r>
    </w:p>
    <w:p w14:paraId="000003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3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9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00003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They:</w:t>
      </w:r>
    </w:p>
    <w:p w14:paraId="0000039A">
      <w:pPr>
        <w:numPr>
          <w:ilvl w:val="0"/>
          <w:numId w:val="1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belong to different transactions ✅</w:t>
      </w:r>
    </w:p>
    <w:p w14:paraId="0000039B">
      <w:pPr>
        <w:numPr>
          <w:ilvl w:val="0"/>
          <w:numId w:val="13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access same A ✅</w:t>
      </w:r>
    </w:p>
    <w:p w14:paraId="0000039C">
      <w:pPr>
        <w:numPr>
          <w:ilvl w:val="0"/>
          <w:numId w:val="1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is WRITE ✅</w:t>
      </w:r>
    </w:p>
    <w:p w14:paraId="000003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9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18" w:name="_lufa4k3at3qr" w:colFirst="0" w:colLast="0"/>
      <w:bookmarkEnd w:id="118"/>
      <w:r>
        <w:rPr>
          <w:rFonts w:hint="default" w:ascii="Tw Cen MT" w:hAnsi="Tw Cen MT" w:cs="Tw Cen MT"/>
          <w:sz w:val="36"/>
          <w:szCs w:val="36"/>
          <w:rtl w:val="0"/>
        </w:rPr>
        <w:t>They conflict.</w:t>
      </w:r>
    </w:p>
    <w:p w14:paraId="000003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3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A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doesn't conflict because both are only reading.</w:t>
      </w:r>
    </w:p>
    <w:p w14:paraId="000003A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A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19" w:name="_uqjtv97m3i38" w:colFirst="0" w:colLast="0"/>
      <w:bookmarkEnd w:id="119"/>
      <w:r>
        <w:rPr>
          <w:rFonts w:hint="default" w:ascii="Tw Cen MT" w:hAnsi="Tw Cen MT" w:cs="Tw Cen MT"/>
          <w:sz w:val="56"/>
          <w:szCs w:val="56"/>
          <w:rtl w:val="0"/>
        </w:rPr>
        <w:t>10. Conflict Serializable Schedule</w:t>
      </w:r>
    </w:p>
    <w:p w14:paraId="000003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we can transform it into a serial schedule by swapping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non-conflicting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manually swapping operations can become difficult.</w:t>
      </w:r>
    </w:p>
    <w:p w14:paraId="000003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easiest method for exams is the:</w:t>
      </w:r>
    </w:p>
    <w:p w14:paraId="000003A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0" w:name="_iqis9cmfkw5s" w:colFirst="0" w:colLast="0"/>
      <w:bookmarkEnd w:id="120"/>
      <w:r>
        <w:rPr>
          <w:rFonts w:hint="default" w:ascii="Tw Cen MT" w:hAnsi="Tw Cen MT" w:cs="Tw Cen MT"/>
          <w:sz w:val="56"/>
          <w:szCs w:val="56"/>
          <w:rtl w:val="0"/>
        </w:rPr>
        <w:t>Precedence Graph / Serialization Graph</w:t>
      </w:r>
    </w:p>
    <w:p w14:paraId="000003A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A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1" w:name="_t6y6nngcwqmg" w:colFirst="0" w:colLast="0"/>
      <w:bookmarkEnd w:id="121"/>
      <w:r>
        <w:rPr>
          <w:rFonts w:hint="default" w:ascii="Tw Cen MT" w:hAnsi="Tw Cen MT" w:cs="Tw Cen MT"/>
          <w:sz w:val="56"/>
          <w:szCs w:val="56"/>
          <w:rtl w:val="0"/>
        </w:rPr>
        <w:t>11. Precedence Graph</w:t>
      </w:r>
    </w:p>
    <w:p w14:paraId="000003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create a graph:</w:t>
      </w:r>
    </w:p>
    <w:p w14:paraId="000003AC">
      <w:pPr>
        <w:numPr>
          <w:ilvl w:val="0"/>
          <w:numId w:val="1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Each transaction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node</w:t>
      </w:r>
    </w:p>
    <w:p w14:paraId="000003AD">
      <w:pPr>
        <w:numPr>
          <w:ilvl w:val="0"/>
          <w:numId w:val="1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Conflict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directed edge</w:t>
      </w:r>
    </w:p>
    <w:p w14:paraId="000003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an operation of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a conflicting operation of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3AF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122" w:name="_a3u9n2d3lzru" w:colFirst="0" w:colLast="0"/>
      <w:bookmarkEnd w:id="122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T1 → T2</w:t>
      </w:r>
    </w:p>
    <w:p w14:paraId="000003B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B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3" w:name="_ywprawb8gxj5" w:colFirst="0" w:colLast="0"/>
      <w:bookmarkEnd w:id="123"/>
      <w:r>
        <w:rPr>
          <w:rFonts w:hint="default" w:ascii="Tw Cen MT" w:hAnsi="Tw Cen MT" w:cs="Tw Cen MT"/>
          <w:sz w:val="56"/>
          <w:szCs w:val="56"/>
          <w:rtl w:val="0"/>
        </w:rPr>
        <w:t>12. Example</w:t>
      </w:r>
    </w:p>
    <w:p w14:paraId="000003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000003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S:</w:t>
      </w:r>
    </w:p>
    <w:p w14:paraId="000003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3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Read(A)</w:t>
      </w:r>
    </w:p>
    <w:p w14:paraId="000003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Read(A)</w:t>
      </w:r>
    </w:p>
    <w:p w14:paraId="000003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Write(A)</w:t>
      </w:r>
    </w:p>
    <w:p w14:paraId="000003B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Write(A)</w:t>
      </w:r>
    </w:p>
    <w:p w14:paraId="000003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Look at:</w:t>
      </w:r>
    </w:p>
    <w:p w14:paraId="000003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Read(A)</w:t>
      </w:r>
    </w:p>
    <w:p w14:paraId="000003B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Write(A)</w:t>
      </w:r>
    </w:p>
    <w:p w14:paraId="000003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Conflict.</w:t>
      </w:r>
    </w:p>
    <w:p w14:paraId="000003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occurs first.</w:t>
      </w:r>
    </w:p>
    <w:p w14:paraId="000003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3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000003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Also:</w:t>
      </w:r>
    </w:p>
    <w:p w14:paraId="000003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Write(A)</w:t>
      </w:r>
    </w:p>
    <w:p w14:paraId="000003C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Write(A)</w:t>
      </w:r>
    </w:p>
    <w:p w14:paraId="000003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Conflict.</w:t>
      </w:r>
    </w:p>
    <w:p w14:paraId="000003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Again:</w:t>
      </w:r>
    </w:p>
    <w:p w14:paraId="000003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000003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Graph:</w:t>
      </w:r>
    </w:p>
    <w:p w14:paraId="000003C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─────→ T2</w:t>
      </w:r>
    </w:p>
    <w:p w14:paraId="000003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3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C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4" w:name="_qyjg3xyppczo" w:colFirst="0" w:colLast="0"/>
      <w:bookmarkEnd w:id="124"/>
      <w:r>
        <w:rPr>
          <w:rFonts w:hint="default" w:ascii="Tw Cen MT" w:hAnsi="Tw Cen MT" w:cs="Tw Cen MT"/>
          <w:sz w:val="36"/>
          <w:szCs w:val="36"/>
          <w:rtl w:val="0"/>
        </w:rPr>
        <w:t>✅ Schedule is Conflict Serializable.</w:t>
      </w:r>
    </w:p>
    <w:p w14:paraId="000003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Equivalent serial order:</w:t>
      </w:r>
    </w:p>
    <w:p w14:paraId="000003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000003C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5" w:name="_e652h5hb1mjl" w:colFirst="0" w:colLast="0"/>
      <w:bookmarkEnd w:id="125"/>
      <w:r>
        <w:rPr>
          <w:rFonts w:hint="default" w:ascii="Tw Cen MT" w:hAnsi="Tw Cen MT" w:cs="Tw Cen MT"/>
          <w:sz w:val="56"/>
          <w:szCs w:val="56"/>
          <w:rtl w:val="0"/>
        </w:rPr>
        <w:t>13. Cycle Rule ⭐</w:t>
      </w:r>
    </w:p>
    <w:p w14:paraId="000003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extremely important.</w:t>
      </w:r>
    </w:p>
    <w:p w14:paraId="000003D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6" w:name="_z0ku44vc8vow" w:colFirst="0" w:colLast="0"/>
      <w:bookmarkEnd w:id="126"/>
      <w:r>
        <w:rPr>
          <w:rFonts w:hint="default" w:ascii="Tw Cen MT" w:hAnsi="Tw Cen MT" w:cs="Tw Cen MT"/>
          <w:sz w:val="36"/>
          <w:szCs w:val="36"/>
          <w:rtl w:val="0"/>
        </w:rPr>
        <w:t>If precedence graph has NO cycle:</w:t>
      </w:r>
    </w:p>
    <w:p w14:paraId="000003D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✅ Conflict Serializable</w:t>
      </w:r>
    </w:p>
    <w:p w14:paraId="000003D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7" w:name="_np6ft9d9z15" w:colFirst="0" w:colLast="0"/>
      <w:bookmarkEnd w:id="127"/>
      <w:r>
        <w:rPr>
          <w:rFonts w:hint="default" w:ascii="Tw Cen MT" w:hAnsi="Tw Cen MT" w:cs="Tw Cen MT"/>
          <w:sz w:val="36"/>
          <w:szCs w:val="36"/>
          <w:rtl w:val="0"/>
        </w:rPr>
        <w:t>If precedence graph HAS a cycle:</w:t>
      </w:r>
    </w:p>
    <w:p w14:paraId="000003D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Conflict Serializable</w:t>
      </w:r>
    </w:p>
    <w:p w14:paraId="000003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3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→ T2</w:t>
      </w:r>
    </w:p>
    <w:p w14:paraId="000003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↑     ↓</w:t>
      </w:r>
    </w:p>
    <w:p w14:paraId="000003D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└─────┘</w:t>
      </w:r>
    </w:p>
    <w:p w14:paraId="000003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is a cycle.</w:t>
      </w:r>
    </w:p>
    <w:p w14:paraId="000003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D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28" w:name="_qx8bcc9ic4o" w:colFirst="0" w:colLast="0"/>
      <w:bookmarkEnd w:id="128"/>
      <w:r>
        <w:rPr>
          <w:rFonts w:hint="default" w:ascii="Tw Cen MT" w:hAnsi="Tw Cen MT" w:cs="Tw Cen MT"/>
          <w:sz w:val="36"/>
          <w:szCs w:val="36"/>
          <w:rtl w:val="0"/>
        </w:rPr>
        <w:t>❌ Not Conflict Serializable</w:t>
      </w:r>
    </w:p>
    <w:p w14:paraId="000003D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D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29" w:name="_b06zuq26c92h" w:colFirst="0" w:colLast="0"/>
      <w:bookmarkEnd w:id="129"/>
      <w:r>
        <w:rPr>
          <w:rFonts w:hint="default" w:ascii="Tw Cen MT" w:hAnsi="Tw Cen MT" w:cs="Tw Cen MT"/>
          <w:sz w:val="56"/>
          <w:szCs w:val="56"/>
          <w:rtl w:val="0"/>
        </w:rPr>
        <w:t>14. Another Example</w:t>
      </w:r>
    </w:p>
    <w:p w14:paraId="000003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Schedule:</w:t>
      </w:r>
    </w:p>
    <w:p w14:paraId="000003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R(A)</w:t>
      </w:r>
    </w:p>
    <w:p w14:paraId="000003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000003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R(B)</w:t>
      </w:r>
    </w:p>
    <w:p w14:paraId="000003E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W(B)</w:t>
      </w:r>
    </w:p>
    <w:p w14:paraId="000003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find conflicts.</w:t>
      </w:r>
    </w:p>
    <w:p w14:paraId="000003E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0" w:name="_2u0yctwv4s40" w:colFirst="0" w:colLast="0"/>
      <w:bookmarkEnd w:id="130"/>
      <w:r>
        <w:rPr>
          <w:rFonts w:hint="default" w:ascii="Tw Cen MT" w:hAnsi="Tw Cen MT" w:cs="Tw Cen MT"/>
          <w:sz w:val="36"/>
          <w:szCs w:val="36"/>
          <w:rtl w:val="0"/>
        </w:rPr>
        <w:t>A:</w:t>
      </w:r>
    </w:p>
    <w:p w14:paraId="000003E4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 R(A)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 W(A)</w:t>
      </w:r>
    </w:p>
    <w:p w14:paraId="000003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000003E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1" w:name="_cz6iu0bqkag" w:colFirst="0" w:colLast="0"/>
      <w:bookmarkEnd w:id="131"/>
      <w:r>
        <w:rPr>
          <w:rFonts w:hint="default" w:ascii="Tw Cen MT" w:hAnsi="Tw Cen MT" w:cs="Tw Cen MT"/>
          <w:sz w:val="36"/>
          <w:szCs w:val="36"/>
          <w:rtl w:val="0"/>
        </w:rPr>
        <w:t>B:</w:t>
      </w:r>
    </w:p>
    <w:p w14:paraId="000003E8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T2 R(B)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comes before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T1 W(B)</w:t>
      </w:r>
    </w:p>
    <w:p w14:paraId="000003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→ T1</w:t>
      </w:r>
    </w:p>
    <w:p w14:paraId="000003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Graph:</w:t>
      </w:r>
    </w:p>
    <w:p w14:paraId="000003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─────→ T2</w:t>
      </w:r>
    </w:p>
    <w:p w14:paraId="000003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↑         ↓</w:t>
      </w:r>
    </w:p>
    <w:p w14:paraId="000003E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└─────────┘</w:t>
      </w:r>
    </w:p>
    <w:p w14:paraId="000003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is a cycle.</w:t>
      </w:r>
    </w:p>
    <w:p w14:paraId="000003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3F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2" w:name="_vucoo53t61lv" w:colFirst="0" w:colLast="0"/>
      <w:bookmarkEnd w:id="132"/>
      <w:r>
        <w:rPr>
          <w:rFonts w:hint="default" w:ascii="Tw Cen MT" w:hAnsi="Tw Cen MT" w:cs="Tw Cen MT"/>
          <w:sz w:val="36"/>
          <w:szCs w:val="36"/>
          <w:rtl w:val="0"/>
        </w:rPr>
        <w:t>❌ Not Conflict Serializable.</w:t>
      </w:r>
    </w:p>
    <w:p w14:paraId="000003F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3" w:name="_rnldk6j5bqz3" w:colFirst="0" w:colLast="0"/>
      <w:bookmarkEnd w:id="133"/>
      <w:r>
        <w:rPr>
          <w:rFonts w:hint="default" w:ascii="Tw Cen MT" w:hAnsi="Tw Cen MT" w:cs="Tw Cen MT"/>
          <w:sz w:val="56"/>
          <w:szCs w:val="56"/>
          <w:rtl w:val="0"/>
        </w:rPr>
        <w:t>15. View Serializability</w:t>
      </w:r>
    </w:p>
    <w:p w14:paraId="000003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View serializability is a little harder.</w:t>
      </w:r>
    </w:p>
    <w:p w14:paraId="000003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basic idea:</w:t>
      </w:r>
    </w:p>
    <w:p w14:paraId="000003F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Two schedules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equivalent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they produce the same reading/writing relationships and final values.</w:t>
      </w:r>
    </w:p>
    <w:p w14:paraId="000003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View Serializable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 is view equivalent to some serial schedule.</w:t>
      </w:r>
    </w:p>
    <w:p w14:paraId="000003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three important conditions.</w:t>
      </w:r>
    </w:p>
    <w:p w14:paraId="000003F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4" w:name="_fsd1yrsgkje4" w:colFirst="0" w:colLast="0"/>
      <w:bookmarkEnd w:id="134"/>
      <w:r>
        <w:rPr>
          <w:rFonts w:hint="default" w:ascii="Tw Cen MT" w:hAnsi="Tw Cen MT" w:cs="Tw Cen MT"/>
          <w:sz w:val="56"/>
          <w:szCs w:val="56"/>
          <w:rtl w:val="0"/>
        </w:rPr>
        <w:t>16. Conditions for View Equivalence</w:t>
      </w:r>
    </w:p>
    <w:p w14:paraId="000003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Two schedules are view equivalent if:</w:t>
      </w:r>
    </w:p>
    <w:p w14:paraId="000003F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5" w:name="_rfkkp8rdz40f" w:colFirst="0" w:colLast="0"/>
      <w:bookmarkEnd w:id="135"/>
      <w:r>
        <w:rPr>
          <w:rFonts w:hint="default" w:ascii="Tw Cen MT" w:hAnsi="Tw Cen MT" w:cs="Tw Cen MT"/>
          <w:sz w:val="36"/>
          <w:szCs w:val="36"/>
          <w:rtl w:val="0"/>
        </w:rPr>
        <w:t>Condition 1: Same Initial Read</w:t>
      </w:r>
    </w:p>
    <w:p w14:paraId="000003F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a transaction reads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initial value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a data item in one schedule, it must read the initial value in the other schedule.</w:t>
      </w:r>
    </w:p>
    <w:p w14:paraId="000003F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6" w:name="_opsjgqcfzzkd" w:colFirst="0" w:colLast="0"/>
      <w:bookmarkEnd w:id="136"/>
      <w:r>
        <w:rPr>
          <w:rFonts w:hint="default" w:ascii="Tw Cen MT" w:hAnsi="Tw Cen MT" w:cs="Tw Cen MT"/>
          <w:sz w:val="36"/>
          <w:szCs w:val="36"/>
          <w:rtl w:val="0"/>
        </w:rPr>
        <w:t>Condition 2: Same Read-From Relationship</w:t>
      </w:r>
    </w:p>
    <w:p w14:paraId="000004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4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reads a value written by T1</w:t>
      </w:r>
    </w:p>
    <w:p w14:paraId="000004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one schedule, the same must happen in the other schedule.</w:t>
      </w:r>
    </w:p>
    <w:p w14:paraId="000004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0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the value written by T1.</w:t>
      </w:r>
    </w:p>
    <w:p w14:paraId="000004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relationship should remain the same.</w:t>
      </w:r>
    </w:p>
    <w:p w14:paraId="0000040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7" w:name="_w8ht7kb5ahrr" w:colFirst="0" w:colLast="0"/>
      <w:bookmarkEnd w:id="137"/>
      <w:r>
        <w:rPr>
          <w:rFonts w:hint="default" w:ascii="Tw Cen MT" w:hAnsi="Tw Cen MT" w:cs="Tw Cen MT"/>
          <w:sz w:val="36"/>
          <w:szCs w:val="36"/>
          <w:rtl w:val="0"/>
        </w:rPr>
        <w:t>Condition 3: Same Final Write</w:t>
      </w:r>
    </w:p>
    <w:p w14:paraId="000004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transaction performing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final write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on each data item must be the same.</w:t>
      </w:r>
    </w:p>
    <w:p w14:paraId="000004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T2 performs the final write on A:</w:t>
      </w:r>
    </w:p>
    <w:p w14:paraId="0000040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000004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the equivalent schedule should also have T2 performing the final write on A.</w:t>
      </w:r>
    </w:p>
    <w:p w14:paraId="0000040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1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38" w:name="_og0bctantaiv" w:colFirst="0" w:colLast="0"/>
      <w:bookmarkEnd w:id="138"/>
      <w:r>
        <w:rPr>
          <w:rFonts w:hint="default" w:ascii="Tw Cen MT" w:hAnsi="Tw Cen MT" w:cs="Tw Cen MT"/>
          <w:sz w:val="56"/>
          <w:szCs w:val="56"/>
          <w:rtl w:val="0"/>
        </w:rPr>
        <w:t>17. Conflict vs View Serializability</w:t>
      </w:r>
    </w:p>
    <w:p w14:paraId="000004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Important relationship:</w:t>
      </w:r>
    </w:p>
    <w:p w14:paraId="0000041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39" w:name="_xoeht5h92ldx" w:colFirst="0" w:colLast="0"/>
      <w:bookmarkEnd w:id="139"/>
      <w:r>
        <w:rPr>
          <w:rFonts w:hint="default" w:ascii="Tw Cen MT" w:hAnsi="Tw Cen MT" w:cs="Tw Cen MT"/>
          <w:sz w:val="36"/>
          <w:szCs w:val="36"/>
          <w:rtl w:val="0"/>
        </w:rPr>
        <w:t>Every Conflict Serializable Schedule is View Serializable.</w:t>
      </w:r>
    </w:p>
    <w:p w14:paraId="000004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41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0" w:name="_qi64mv9mpusp" w:colFirst="0" w:colLast="0"/>
      <w:bookmarkEnd w:id="140"/>
      <w:r>
        <w:rPr>
          <w:rFonts w:hint="default" w:ascii="Tw Cen MT" w:hAnsi="Tw Cen MT" w:cs="Tw Cen MT"/>
          <w:sz w:val="36"/>
          <w:szCs w:val="36"/>
          <w:rtl w:val="0"/>
        </w:rPr>
        <w:t>Every View Serializable Schedule is NOT necessarily Conflict Serializable.</w:t>
      </w:r>
    </w:p>
    <w:p w14:paraId="000004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4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Conflict Serializable</w:t>
      </w:r>
    </w:p>
    <w:p w14:paraId="000004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↓</w:t>
      </w:r>
    </w:p>
    <w:p w14:paraId="0000041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View Serializable</w:t>
      </w:r>
    </w:p>
    <w:p w14:paraId="000004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not necessarily the reverse.</w:t>
      </w:r>
    </w:p>
    <w:p w14:paraId="000004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4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Conflict serializability is more restrictive.</w:t>
      </w:r>
    </w:p>
    <w:p w14:paraId="0000041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1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1" w:name="_eg8w4vra18wc" w:colFirst="0" w:colLast="0"/>
      <w:bookmarkEnd w:id="141"/>
      <w:r>
        <w:rPr>
          <w:rFonts w:hint="default" w:ascii="Tw Cen MT" w:hAnsi="Tw Cen MT" w:cs="Tw Cen MT"/>
          <w:sz w:val="56"/>
          <w:szCs w:val="56"/>
          <w:rtl w:val="0"/>
        </w:rPr>
        <w:t>18. Recoverability</w:t>
      </w:r>
    </w:p>
    <w:p w14:paraId="000004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let's move to another important topic.</w:t>
      </w:r>
    </w:p>
    <w:p w14:paraId="000004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4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2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the value written by T1.</w:t>
      </w:r>
    </w:p>
    <w:p w14:paraId="000004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What if T1 fails/aborts?</w:t>
      </w:r>
    </w:p>
    <w:p w14:paraId="000004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T2 has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 data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dangerous.</w:t>
      </w:r>
    </w:p>
    <w:p w14:paraId="000004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need schedules that can recover correctly.</w:t>
      </w:r>
    </w:p>
    <w:p w14:paraId="0000042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2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2" w:name="_xu2f2m4yamsq" w:colFirst="0" w:colLast="0"/>
      <w:bookmarkEnd w:id="142"/>
      <w:r>
        <w:rPr>
          <w:rFonts w:hint="default" w:ascii="Tw Cen MT" w:hAnsi="Tw Cen MT" w:cs="Tw Cen MT"/>
          <w:sz w:val="56"/>
          <w:szCs w:val="56"/>
          <w:rtl w:val="0"/>
        </w:rPr>
        <w:t>19. Recoverable Schedule</w:t>
      </w:r>
    </w:p>
    <w:p w14:paraId="000004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Recoverable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if:</w:t>
      </w:r>
    </w:p>
    <w:p w14:paraId="0000042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T2 reads data written by T1, then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T2 must commit only after T1 commits.</w:t>
      </w:r>
    </w:p>
    <w:p w14:paraId="000004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0000042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COMMIT</w:t>
      </w:r>
    </w:p>
    <w:p w14:paraId="000004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is:</w:t>
      </w:r>
    </w:p>
    <w:p w14:paraId="0000043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3" w:name="_5rtcjj4cnshp" w:colFirst="0" w:colLast="0"/>
      <w:bookmarkEnd w:id="143"/>
      <w:r>
        <w:rPr>
          <w:rFonts w:hint="default" w:ascii="Tw Cen MT" w:hAnsi="Tw Cen MT" w:cs="Tw Cen MT"/>
          <w:sz w:val="36"/>
          <w:szCs w:val="36"/>
          <w:rtl w:val="0"/>
        </w:rPr>
        <w:t>✅ Recoverable</w:t>
      </w:r>
    </w:p>
    <w:p w14:paraId="000004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T2 commits after T1.</w:t>
      </w:r>
    </w:p>
    <w:p w14:paraId="0000043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3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4" w:name="_jlacln4hqiux" w:colFirst="0" w:colLast="0"/>
      <w:bookmarkEnd w:id="144"/>
      <w:r>
        <w:rPr>
          <w:rFonts w:hint="default" w:ascii="Tw Cen MT" w:hAnsi="Tw Cen MT" w:cs="Tw Cen MT"/>
          <w:sz w:val="56"/>
          <w:szCs w:val="56"/>
          <w:rtl w:val="0"/>
        </w:rPr>
        <w:t>20. Non-Recoverable Schedule</w:t>
      </w:r>
    </w:p>
    <w:p w14:paraId="000004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COMMIT</w:t>
      </w:r>
    </w:p>
    <w:p w14:paraId="0000043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ABORT</w:t>
      </w:r>
    </w:p>
    <w:p w14:paraId="000004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committed before T1.</w:t>
      </w:r>
    </w:p>
    <w:p w14:paraId="000004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T2 read data from T1, and T1 later aborted.</w:t>
      </w:r>
    </w:p>
    <w:p w14:paraId="000004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T2 has committed based on invalid data.</w:t>
      </w:r>
    </w:p>
    <w:p w14:paraId="000004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43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5" w:name="_uy25g994fjqx" w:colFirst="0" w:colLast="0"/>
      <w:bookmarkEnd w:id="145"/>
      <w:r>
        <w:rPr>
          <w:rFonts w:hint="default" w:ascii="Tw Cen MT" w:hAnsi="Tw Cen MT" w:cs="Tw Cen MT"/>
          <w:sz w:val="36"/>
          <w:szCs w:val="36"/>
          <w:rtl w:val="0"/>
        </w:rPr>
        <w:t>❌ Non-Recoverable</w:t>
      </w:r>
    </w:p>
    <w:p w14:paraId="0000043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4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6" w:name="_e3redkezkjse" w:colFirst="0" w:colLast="0"/>
      <w:bookmarkEnd w:id="146"/>
      <w:r>
        <w:rPr>
          <w:rFonts w:hint="default" w:ascii="Tw Cen MT" w:hAnsi="Tw Cen MT" w:cs="Tw Cen MT"/>
          <w:sz w:val="56"/>
          <w:szCs w:val="56"/>
          <w:rtl w:val="0"/>
        </w:rPr>
        <w:t>21. Cascading Rollback</w:t>
      </w:r>
    </w:p>
    <w:p w14:paraId="000004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4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4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T3: R(A)</w:t>
      </w:r>
    </w:p>
    <w:p w14:paraId="000004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T1 fails, then:</w:t>
      </w:r>
    </w:p>
    <w:p w14:paraId="00000446">
      <w:pPr>
        <w:numPr>
          <w:ilvl w:val="0"/>
          <w:numId w:val="1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must rollback</w:t>
      </w:r>
    </w:p>
    <w:p w14:paraId="00000447">
      <w:pPr>
        <w:numPr>
          <w:ilvl w:val="0"/>
          <w:numId w:val="1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T3 may also need rollback</w:t>
      </w:r>
    </w:p>
    <w:p w14:paraId="000004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called:</w:t>
      </w:r>
    </w:p>
    <w:p w14:paraId="0000044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Cascading rollback</w:t>
      </w:r>
    </w:p>
    <w:p w14:paraId="000004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happens because transactions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 data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4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4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47" w:name="_m8nfhk1om0x4" w:colFirst="0" w:colLast="0"/>
      <w:bookmarkEnd w:id="147"/>
      <w:r>
        <w:rPr>
          <w:rFonts w:hint="default" w:ascii="Tw Cen MT" w:hAnsi="Tw Cen MT" w:cs="Tw Cen MT"/>
          <w:sz w:val="56"/>
          <w:szCs w:val="56"/>
          <w:rtl w:val="0"/>
        </w:rPr>
        <w:t>22. Cascadeless Schedule</w:t>
      </w:r>
    </w:p>
    <w:p w14:paraId="000004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Cascadeless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if:</w:t>
      </w:r>
    </w:p>
    <w:p w14:paraId="000004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transaction only reads data after the transaction that wrote it has committed.</w:t>
      </w:r>
    </w:p>
    <w:p w14:paraId="000004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0000045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 reads A only after T1 commits.</w:t>
      </w:r>
    </w:p>
    <w:p w14:paraId="000004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45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8" w:name="_ugk3cahcju0k" w:colFirst="0" w:colLast="0"/>
      <w:bookmarkEnd w:id="148"/>
      <w:r>
        <w:rPr>
          <w:rFonts w:hint="default" w:ascii="Tw Cen MT" w:hAnsi="Tw Cen MT" w:cs="Tw Cen MT"/>
          <w:sz w:val="36"/>
          <w:szCs w:val="36"/>
          <w:rtl w:val="0"/>
        </w:rPr>
        <w:t>✅ Cascadeless</w:t>
      </w:r>
    </w:p>
    <w:p w14:paraId="0000045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49" w:name="_btm0v48tv709" w:colFirst="0" w:colLast="0"/>
      <w:bookmarkEnd w:id="149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45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Cascadeless = Don't read uncommitted data</w:t>
      </w:r>
    </w:p>
    <w:p w14:paraId="0000045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5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0" w:name="_x5dlz44ymoez" w:colFirst="0" w:colLast="0"/>
      <w:bookmarkEnd w:id="150"/>
      <w:r>
        <w:rPr>
          <w:rFonts w:hint="default" w:ascii="Tw Cen MT" w:hAnsi="Tw Cen MT" w:cs="Tw Cen MT"/>
          <w:sz w:val="56"/>
          <w:szCs w:val="56"/>
          <w:rtl w:val="0"/>
        </w:rPr>
        <w:t>23. Strict Schedule</w:t>
      </w:r>
    </w:p>
    <w:p w14:paraId="000004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Strict Schedule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even stronger.</w:t>
      </w:r>
    </w:p>
    <w:p w14:paraId="000004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T1 writes A, then no other transaction can:</w:t>
      </w:r>
    </w:p>
    <w:p w14:paraId="0000045C">
      <w:pPr>
        <w:numPr>
          <w:ilvl w:val="0"/>
          <w:numId w:val="1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 A</w:t>
      </w:r>
    </w:p>
    <w:p w14:paraId="0000045D">
      <w:pPr>
        <w:numPr>
          <w:ilvl w:val="0"/>
          <w:numId w:val="1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Write A</w:t>
      </w:r>
    </w:p>
    <w:p w14:paraId="0000045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until T1 commits or aborts.</w:t>
      </w:r>
    </w:p>
    <w:p w14:paraId="000004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4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W(A)</w:t>
      </w:r>
    </w:p>
    <w:p w14:paraId="000004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T1: COMMIT</w:t>
      </w:r>
    </w:p>
    <w:p w14:paraId="000004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R(A)</w:t>
      </w:r>
    </w:p>
    <w:p w14:paraId="0000046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T2: W(A)</w:t>
      </w:r>
    </w:p>
    <w:p w14:paraId="0000046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strict.</w:t>
      </w:r>
    </w:p>
    <w:p w14:paraId="0000046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1" w:name="_w3dr2b6drycn" w:colFirst="0" w:colLast="0"/>
      <w:bookmarkEnd w:id="151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46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Strict = Nobody touches the data until the writer finishes.</w:t>
      </w:r>
    </w:p>
    <w:p w14:paraId="0000046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6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2" w:name="_25qnvrql04z4" w:colFirst="0" w:colLast="0"/>
      <w:bookmarkEnd w:id="152"/>
      <w:r>
        <w:rPr>
          <w:rFonts w:hint="default" w:ascii="Tw Cen MT" w:hAnsi="Tw Cen MT" w:cs="Tw Cen MT"/>
          <w:sz w:val="56"/>
          <w:szCs w:val="56"/>
          <w:rtl w:val="0"/>
        </w:rPr>
        <w:t>24. Relationship Between Recoverability Types</w:t>
      </w:r>
    </w:p>
    <w:p w14:paraId="000004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 this hierarchy:</w:t>
      </w:r>
    </w:p>
    <w:p w14:paraId="000004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Strict</w:t>
      </w:r>
    </w:p>
    <w:p w14:paraId="000004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↓</w:t>
      </w:r>
    </w:p>
    <w:p w14:paraId="000004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Cascadeless</w:t>
      </w:r>
    </w:p>
    <w:p w14:paraId="000004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↓</w:t>
      </w:r>
    </w:p>
    <w:p w14:paraId="0000046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Recoverable</w:t>
      </w:r>
    </w:p>
    <w:p w14:paraId="000004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4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3" w:name="_xgyrtwecum35" w:colFirst="0" w:colLast="0"/>
      <w:bookmarkEnd w:id="153"/>
      <w:r>
        <w:rPr>
          <w:rFonts w:hint="default" w:ascii="Tw Cen MT" w:hAnsi="Tw Cen MT" w:cs="Tw Cen MT"/>
          <w:sz w:val="36"/>
          <w:szCs w:val="36"/>
          <w:rtl w:val="0"/>
        </w:rPr>
        <w:t>Strict ⟹ Cascadeless ⟹ Recoverable</w:t>
      </w:r>
    </w:p>
    <w:p w14:paraId="000004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reverse is not necessarily true.</w:t>
      </w:r>
    </w:p>
    <w:p w14:paraId="0000047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7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4" w:name="_u13v85pj530r" w:colFirst="0" w:colLast="0"/>
      <w:bookmarkEnd w:id="154"/>
      <w:r>
        <w:rPr>
          <w:rFonts w:hint="default" w:ascii="Tw Cen MT" w:hAnsi="Tw Cen MT" w:cs="Tw Cen MT"/>
          <w:sz w:val="56"/>
          <w:szCs w:val="56"/>
          <w:rtl w:val="0"/>
        </w:rPr>
        <w:t>25. Important Comparison</w:t>
      </w:r>
    </w:p>
    <w:tbl>
      <w:tblPr>
        <w:tblStyle w:val="42"/>
        <w:tblW w:w="80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5"/>
        <w:gridCol w:w="5720"/>
      </w:tblGrid>
      <w:tr w14:paraId="5D1C92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Idea</w:t>
            </w:r>
          </w:p>
        </w:tc>
      </w:tr>
      <w:tr w14:paraId="13C57F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Serial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Transactions execute one after another</w:t>
            </w:r>
          </w:p>
        </w:tc>
      </w:tr>
      <w:tr w14:paraId="2EFF0F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Non-serial schedule behaves like a serial schedule</w:t>
            </w:r>
          </w:p>
        </w:tc>
      </w:tr>
      <w:tr w14:paraId="509488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Conflict 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Can be converted based on non-conflicting operations</w:t>
            </w:r>
          </w:p>
        </w:tc>
      </w:tr>
      <w:tr w14:paraId="24C203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View Serializable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Same read/write relationships and final writes</w:t>
            </w:r>
          </w:p>
        </w:tc>
      </w:tr>
      <w:tr w14:paraId="0B606D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Recoverable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Reader commits after writer commits</w:t>
            </w:r>
          </w:p>
        </w:tc>
      </w:tr>
      <w:tr w14:paraId="303301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8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Cascadeless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8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Don't read uncommitted data</w:t>
            </w:r>
          </w:p>
        </w:tc>
      </w:tr>
      <w:tr w14:paraId="262CC4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8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Strict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8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Don't read/write data written by uncommitted transaction</w:t>
            </w:r>
          </w:p>
        </w:tc>
      </w:tr>
    </w:tbl>
    <w:p w14:paraId="0000048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8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55" w:name="_4ttg60c8gop9" w:colFirst="0" w:colLast="0"/>
      <w:bookmarkEnd w:id="155"/>
      <w:r>
        <w:rPr>
          <w:rFonts w:hint="default" w:ascii="Tw Cen MT" w:hAnsi="Tw Cen MT" w:cs="Tw Cen MT"/>
          <w:sz w:val="56"/>
          <w:szCs w:val="56"/>
          <w:rtl w:val="0"/>
        </w:rPr>
        <w:t>26. How to Solve a Conflict Serializability Question</w:t>
      </w:r>
    </w:p>
    <w:p w14:paraId="000004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your exam gives:</w:t>
      </w:r>
    </w:p>
    <w:p w14:paraId="0000048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 = R1(A), W1(A), R2(A), W2(A)</w:t>
      </w:r>
    </w:p>
    <w:p w14:paraId="000004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Follow these steps:</w:t>
      </w:r>
    </w:p>
    <w:p w14:paraId="0000048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6" w:name="_2v1og3fxs6p1" w:colFirst="0" w:colLast="0"/>
      <w:bookmarkEnd w:id="156"/>
      <w:r>
        <w:rPr>
          <w:rFonts w:hint="default" w:ascii="Tw Cen MT" w:hAnsi="Tw Cen MT" w:cs="Tw Cen MT"/>
          <w:sz w:val="36"/>
          <w:szCs w:val="36"/>
          <w:rtl w:val="0"/>
        </w:rPr>
        <w:t>Step 1: Identify conflicting operations</w:t>
      </w:r>
    </w:p>
    <w:p w14:paraId="000004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Remember:</w:t>
      </w:r>
    </w:p>
    <w:p w14:paraId="000004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R-R ❌</w:t>
      </w:r>
    </w:p>
    <w:p w14:paraId="000004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R-W ✅</w:t>
      </w:r>
    </w:p>
    <w:p w14:paraId="000004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W-R ✅</w:t>
      </w:r>
    </w:p>
    <w:p w14:paraId="000004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W-W ✅</w:t>
      </w:r>
    </w:p>
    <w:p w14:paraId="0000048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7" w:name="_yhx0snb1t92c" w:colFirst="0" w:colLast="0"/>
      <w:bookmarkEnd w:id="157"/>
      <w:r>
        <w:rPr>
          <w:rFonts w:hint="default" w:ascii="Tw Cen MT" w:hAnsi="Tw Cen MT" w:cs="Tw Cen MT"/>
          <w:sz w:val="36"/>
          <w:szCs w:val="36"/>
          <w:rtl w:val="0"/>
        </w:rPr>
        <w:t>Step 2: Draw transactions as nodes</w:t>
      </w:r>
    </w:p>
    <w:p w14:paraId="0000049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T1     T2</w:t>
      </w:r>
    </w:p>
    <w:p w14:paraId="0000049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8" w:name="_yaiq0c4giyv9" w:colFirst="0" w:colLast="0"/>
      <w:bookmarkEnd w:id="158"/>
      <w:r>
        <w:rPr>
          <w:rFonts w:hint="default" w:ascii="Tw Cen MT" w:hAnsi="Tw Cen MT" w:cs="Tw Cen MT"/>
          <w:sz w:val="36"/>
          <w:szCs w:val="36"/>
          <w:rtl w:val="0"/>
        </w:rPr>
        <w:t>Step 3: Add arrows</w:t>
      </w:r>
    </w:p>
    <w:p w14:paraId="000004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a conflicting operation of T1 comes before T2:</w:t>
      </w:r>
    </w:p>
    <w:p w14:paraId="000004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T1 → T2</w:t>
      </w:r>
    </w:p>
    <w:p w14:paraId="0000049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59" w:name="_muuhoyqd2jaj" w:colFirst="0" w:colLast="0"/>
      <w:bookmarkEnd w:id="159"/>
      <w:r>
        <w:rPr>
          <w:rFonts w:hint="default" w:ascii="Tw Cen MT" w:hAnsi="Tw Cen MT" w:cs="Tw Cen MT"/>
          <w:sz w:val="36"/>
          <w:szCs w:val="36"/>
          <w:rtl w:val="0"/>
        </w:rPr>
        <w:t>Step 4: Check cycle</w:t>
      </w:r>
    </w:p>
    <w:p w14:paraId="000004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 → Conflict Serializable ✅</w:t>
      </w:r>
    </w:p>
    <w:p w14:paraId="000004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Cycle → Not Conflict Serializable ❌</w:t>
      </w:r>
    </w:p>
    <w:p w14:paraId="0000049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0" w:name="_youqstuvsgs3" w:colFirst="0" w:colLast="0"/>
      <w:bookmarkEnd w:id="160"/>
      <w:r>
        <w:rPr>
          <w:rFonts w:hint="default" w:ascii="Tw Cen MT" w:hAnsi="Tw Cen MT" w:cs="Tw Cen MT"/>
          <w:sz w:val="36"/>
          <w:szCs w:val="36"/>
          <w:rtl w:val="0"/>
        </w:rPr>
        <w:t>Step 5: Topological order</w:t>
      </w:r>
    </w:p>
    <w:p w14:paraId="000004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there is no cycle, the graph's ordering gives you the equivalent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 schedule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9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9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61" w:name="_48kn452hhtkn" w:colFirst="0" w:colLast="0"/>
      <w:bookmarkEnd w:id="161"/>
      <w:r>
        <w:rPr>
          <w:rFonts w:hint="default" w:ascii="Tw Cen MT" w:hAnsi="Tw Cen MT" w:cs="Tw Cen MT"/>
          <w:sz w:val="56"/>
          <w:szCs w:val="56"/>
          <w:rtl w:val="0"/>
        </w:rPr>
        <w:t>🧠 Final Exam Cheat Sheet</w:t>
      </w:r>
    </w:p>
    <w:p w14:paraId="0000049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2" w:name="_dgxd5n2u7jig" w:colFirst="0" w:colLast="0"/>
      <w:bookmarkEnd w:id="162"/>
      <w:r>
        <w:rPr>
          <w:rFonts w:hint="default" w:ascii="Tw Cen MT" w:hAnsi="Tw Cen MT" w:cs="Tw Cen MT"/>
          <w:sz w:val="36"/>
          <w:szCs w:val="36"/>
          <w:rtl w:val="0"/>
        </w:rPr>
        <w:t>Serializability</w:t>
      </w:r>
    </w:p>
    <w:p w14:paraId="0000049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Serializable = Same result as some serial schedule.</w:t>
      </w:r>
    </w:p>
    <w:p w14:paraId="0000049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3" w:name="_7ofxsq8495vx" w:colFirst="0" w:colLast="0"/>
      <w:bookmarkEnd w:id="163"/>
      <w:r>
        <w:rPr>
          <w:rFonts w:hint="default" w:ascii="Tw Cen MT" w:hAnsi="Tw Cen MT" w:cs="Tw Cen MT"/>
          <w:sz w:val="36"/>
          <w:szCs w:val="36"/>
          <w:rtl w:val="0"/>
        </w:rPr>
        <w:t>Conflict</w:t>
      </w:r>
    </w:p>
    <w:p w14:paraId="000004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Two operations conflict if:</w:t>
      </w:r>
    </w:p>
    <w:p w14:paraId="0000049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Different transactions + same data + at least one WRITE</w:t>
      </w:r>
    </w:p>
    <w:p w14:paraId="000004A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4" w:name="_gdgiqqu7exfl" w:colFirst="0" w:colLast="0"/>
      <w:bookmarkEnd w:id="164"/>
      <w:r>
        <w:rPr>
          <w:rFonts w:hint="default" w:ascii="Tw Cen MT" w:hAnsi="Tw Cen MT" w:cs="Tw Cen MT"/>
          <w:sz w:val="36"/>
          <w:szCs w:val="36"/>
          <w:rtl w:val="0"/>
        </w:rPr>
        <w:t>Conflict Serializability</w:t>
      </w:r>
    </w:p>
    <w:p w14:paraId="000004A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Build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precedence graph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cycle → Serializable</w:t>
      </w:r>
    </w:p>
    <w:p w14:paraId="000004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Cycle → Not Serializable</w:t>
      </w:r>
    </w:p>
    <w:p w14:paraId="000004A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5" w:name="_tinivrod1xuj" w:colFirst="0" w:colLast="0"/>
      <w:bookmarkEnd w:id="165"/>
      <w:r>
        <w:rPr>
          <w:rFonts w:hint="default" w:ascii="Tw Cen MT" w:hAnsi="Tw Cen MT" w:cs="Tw Cen MT"/>
          <w:sz w:val="36"/>
          <w:szCs w:val="36"/>
          <w:rtl w:val="0"/>
        </w:rPr>
        <w:t>View Serializability</w:t>
      </w:r>
    </w:p>
    <w:p w14:paraId="000004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Check:</w:t>
      </w:r>
    </w:p>
    <w:p w14:paraId="000004A6">
      <w:pPr>
        <w:numPr>
          <w:ilvl w:val="0"/>
          <w:numId w:val="1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initial reads</w:t>
      </w:r>
    </w:p>
    <w:p w14:paraId="000004A7">
      <w:pPr>
        <w:numPr>
          <w:ilvl w:val="0"/>
          <w:numId w:val="1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read-from relationships</w:t>
      </w:r>
    </w:p>
    <w:p w14:paraId="000004A8">
      <w:pPr>
        <w:numPr>
          <w:ilvl w:val="0"/>
          <w:numId w:val="1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final writes</w:t>
      </w:r>
    </w:p>
    <w:p w14:paraId="000004A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6" w:name="_bs82hafpnqv2" w:colFirst="0" w:colLast="0"/>
      <w:bookmarkEnd w:id="166"/>
      <w:r>
        <w:rPr>
          <w:rFonts w:hint="default" w:ascii="Tw Cen MT" w:hAnsi="Tw Cen MT" w:cs="Tw Cen MT"/>
          <w:sz w:val="36"/>
          <w:szCs w:val="36"/>
          <w:rtl w:val="0"/>
        </w:rPr>
        <w:t>Recoverability</w:t>
      </w:r>
    </w:p>
    <w:p w14:paraId="000004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Reader commits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after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the writer commits.</w:t>
      </w:r>
    </w:p>
    <w:p w14:paraId="000004A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7" w:name="_73f08uclwhgm" w:colFirst="0" w:colLast="0"/>
      <w:bookmarkEnd w:id="167"/>
      <w:r>
        <w:rPr>
          <w:rFonts w:hint="default" w:ascii="Tw Cen MT" w:hAnsi="Tw Cen MT" w:cs="Tw Cen MT"/>
          <w:sz w:val="36"/>
          <w:szCs w:val="36"/>
          <w:rtl w:val="0"/>
        </w:rPr>
        <w:t>Cascadeless</w:t>
      </w:r>
    </w:p>
    <w:p w14:paraId="000004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Never read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data.</w:t>
      </w:r>
    </w:p>
    <w:p w14:paraId="000004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8" w:name="_z9ywnbo0a717" w:colFirst="0" w:colLast="0"/>
      <w:bookmarkEnd w:id="168"/>
      <w:r>
        <w:rPr>
          <w:rFonts w:hint="default" w:ascii="Tw Cen MT" w:hAnsi="Tw Cen MT" w:cs="Tw Cen MT"/>
          <w:sz w:val="36"/>
          <w:szCs w:val="36"/>
          <w:rtl w:val="0"/>
        </w:rPr>
        <w:t>Strict</w:t>
      </w:r>
    </w:p>
    <w:p w14:paraId="000004A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Don't read/write data written by an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uncommitted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transaction.</w:t>
      </w:r>
    </w:p>
    <w:p w14:paraId="000004A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69" w:name="_hjv7qq7yvkaq" w:colFirst="0" w:colLast="0"/>
      <w:bookmarkEnd w:id="169"/>
      <w:r>
        <w:rPr>
          <w:rFonts w:hint="default" w:ascii="Tw Cen MT" w:hAnsi="Tw Cen MT" w:cs="Tw Cen MT"/>
          <w:sz w:val="36"/>
          <w:szCs w:val="36"/>
          <w:rtl w:val="0"/>
        </w:rPr>
        <w:t>⭐ Remember the two chains</w:t>
      </w:r>
    </w:p>
    <w:p w14:paraId="000004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Serializability:</w:t>
      </w:r>
    </w:p>
    <w:p w14:paraId="000004B1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Cardo" w:cs="Tw Cen MT"/>
          <w:color w:val="188038"/>
          <w:sz w:val="32"/>
          <w:szCs w:val="32"/>
          <w:rtl w:val="0"/>
        </w:rPr>
        <w:t>Conflict Serializable ⟹ View Serializable</w:t>
      </w:r>
    </w:p>
    <w:p w14:paraId="000004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Recovery:</w:t>
      </w:r>
    </w:p>
    <w:p w14:paraId="000004B3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Cardo" w:cs="Tw Cen MT"/>
          <w:color w:val="188038"/>
          <w:sz w:val="32"/>
          <w:szCs w:val="32"/>
          <w:rtl w:val="0"/>
        </w:rPr>
        <w:t>Strict ⟹ Cascadeless ⟹ Recoverable</w:t>
      </w:r>
    </w:p>
    <w:p w14:paraId="000004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These two chains are especially useful to memorize for DBMS exams.</w:t>
      </w:r>
    </w:p>
    <w:p w14:paraId="000004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4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4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4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Absolutely! Let’s make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Tuple Relational Calculus (TRC)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Domain Relational Calculus (DRC)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very easy.</w:t>
      </w:r>
    </w:p>
    <w:p w14:paraId="000004B9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70" w:name="_o94jckguokq3" w:colFirst="0" w:colLast="0"/>
      <w:bookmarkEnd w:id="170"/>
      <w:r>
        <w:rPr>
          <w:rFonts w:hint="default" w:ascii="Tw Cen MT" w:hAnsi="Tw Cen MT" w:cs="Tw Cen MT"/>
          <w:sz w:val="44"/>
          <w:szCs w:val="44"/>
          <w:rtl w:val="0"/>
        </w:rPr>
        <w:t>First: What is Relational Calculus?</w:t>
      </w:r>
    </w:p>
    <w:p w14:paraId="000004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Relational calculus is a way of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asking questions from a database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4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4B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“I want the names of students whose age is greater than 18.”</w:t>
      </w:r>
    </w:p>
    <w:p w14:paraId="000004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ways to write this question:</w:t>
      </w:r>
    </w:p>
    <w:p w14:paraId="000004BE">
      <w:pPr>
        <w:numPr>
          <w:ilvl w:val="0"/>
          <w:numId w:val="1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We talk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rows (tuples)</w:t>
      </w:r>
    </w:p>
    <w:p w14:paraId="000004BF">
      <w:pPr>
        <w:numPr>
          <w:ilvl w:val="0"/>
          <w:numId w:val="1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We talk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values (domains)</w:t>
      </w:r>
    </w:p>
    <w:p w14:paraId="000004C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C1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71" w:name="_8j0owvi58inl" w:colFirst="0" w:colLast="0"/>
      <w:bookmarkEnd w:id="171"/>
      <w:r>
        <w:rPr>
          <w:rFonts w:hint="default" w:ascii="Tw Cen MT" w:hAnsi="Tw Cen MT" w:cs="Tw Cen MT"/>
          <w:sz w:val="44"/>
          <w:szCs w:val="44"/>
          <w:rtl w:val="0"/>
        </w:rPr>
        <w:t>Example Table</w:t>
      </w:r>
    </w:p>
    <w:p w14:paraId="000004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Suppose we have a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table:</w:t>
      </w:r>
    </w:p>
    <w:tbl>
      <w:tblPr>
        <w:tblStyle w:val="43"/>
        <w:tblW w:w="34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635"/>
        <w:gridCol w:w="1040"/>
      </w:tblGrid>
      <w:tr w14:paraId="47734C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142699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9ACEB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44B41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C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45FEE2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Pune</w:t>
            </w:r>
          </w:p>
        </w:tc>
      </w:tr>
    </w:tbl>
    <w:p w14:paraId="000004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4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the names of students whose age is greater than 18.</w:t>
      </w:r>
    </w:p>
    <w:p w14:paraId="000004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Expected answer:</w:t>
      </w:r>
    </w:p>
    <w:tbl>
      <w:tblPr>
        <w:tblStyle w:val="44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35EE3C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184F95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658E6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1F4F10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D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4D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D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2" w:name="_ata4skve9izg" w:colFirst="0" w:colLast="0"/>
      <w:bookmarkEnd w:id="172"/>
      <w:r>
        <w:rPr>
          <w:rFonts w:hint="default" w:ascii="Tw Cen MT" w:hAnsi="Tw Cen MT" w:cs="Tw Cen MT"/>
          <w:sz w:val="56"/>
          <w:szCs w:val="56"/>
          <w:rtl w:val="0"/>
        </w:rPr>
        <w:t>1. Tuple Relational Calculus (TRC)</w:t>
      </w:r>
    </w:p>
    <w:p w14:paraId="000004E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3" w:name="_yst416u4tsyk" w:colFirst="0" w:colLast="0"/>
      <w:bookmarkEnd w:id="173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4E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works with complete rows/tuples.</w:t>
      </w:r>
    </w:p>
    <w:p w14:paraId="000004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pointing at a row and saying:</w:t>
      </w:r>
    </w:p>
    <w:p w14:paraId="000004E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“Take a student row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student's age is greater than 18, and give me the name.”</w:t>
      </w:r>
    </w:p>
    <w:p w14:paraId="000004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write:</w:t>
      </w:r>
    </w:p>
    <w:p w14:paraId="000004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AND S.Age &gt; 18 }</w:t>
      </w:r>
    </w:p>
    <w:p w14:paraId="000004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worry about the symbols yet.</w:t>
      </w:r>
    </w:p>
    <w:p w14:paraId="000004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break it down:</w:t>
      </w:r>
    </w:p>
    <w:p w14:paraId="000004E8">
      <w:pPr>
        <w:numPr>
          <w:ilvl w:val="0"/>
          <w:numId w:val="1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represents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complete row</w:t>
      </w:r>
    </w:p>
    <w:p w14:paraId="000004E9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STUDENT(S)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row from STUDENT</w:t>
      </w:r>
    </w:p>
    <w:p w14:paraId="000004EA">
      <w:pPr>
        <w:numPr>
          <w:ilvl w:val="0"/>
          <w:numId w:val="1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S.Age &gt; 18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check that row's age</w:t>
      </w:r>
    </w:p>
    <w:p w14:paraId="000004EB">
      <w:pPr>
        <w:numPr>
          <w:ilvl w:val="0"/>
          <w:numId w:val="1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give me the name</w:t>
      </w:r>
    </w:p>
    <w:p w14:paraId="000004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4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= Think about ROWS</w:t>
      </w:r>
    </w:p>
    <w:p w14:paraId="000004E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4" w:name="_qlwwg2en7ezu" w:colFirst="0" w:colLast="0"/>
      <w:bookmarkEnd w:id="174"/>
      <w:r>
        <w:rPr>
          <w:rFonts w:hint="default" w:ascii="Tw Cen MT" w:hAnsi="Tw Cen MT" w:cs="Tw Cen MT"/>
          <w:sz w:val="36"/>
          <w:szCs w:val="36"/>
          <w:rtl w:val="0"/>
        </w:rPr>
        <w:t>Easy memory trick:</w:t>
      </w:r>
    </w:p>
    <w:p w14:paraId="000004E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 in TRC = Tuple = whole Table Row</w:t>
      </w:r>
    </w:p>
    <w:p w14:paraId="000004F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F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5" w:name="_yytlvfnm4mfv" w:colFirst="0" w:colLast="0"/>
      <w:bookmarkEnd w:id="175"/>
      <w:r>
        <w:rPr>
          <w:rFonts w:hint="default" w:ascii="Tw Cen MT" w:hAnsi="Tw Cen MT" w:cs="Tw Cen MT"/>
          <w:sz w:val="56"/>
          <w:szCs w:val="56"/>
          <w:rtl w:val="0"/>
        </w:rPr>
        <w:t>2. Domain Relational Calculus (DRC)</w:t>
      </w:r>
    </w:p>
    <w:p w14:paraId="000004F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6" w:name="_tbcim6zhlblt" w:colFirst="0" w:colLast="0"/>
      <w:bookmarkEnd w:id="176"/>
      <w:r>
        <w:rPr>
          <w:rFonts w:hint="default" w:ascii="Tw Cen MT" w:hAnsi="Tw Cen MT" w:cs="Tw Cen MT"/>
          <w:sz w:val="36"/>
          <w:szCs w:val="36"/>
          <w:rtl w:val="0"/>
        </w:rPr>
        <w:t>Main idea:</w:t>
      </w:r>
    </w:p>
    <w:p w14:paraId="000004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works with individual values/columns, not the whole row.</w:t>
      </w:r>
    </w:p>
    <w:p w14:paraId="000004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our table, imagine:</w:t>
      </w:r>
    </w:p>
    <w:p w14:paraId="000004F5">
      <w:pPr>
        <w:numPr>
          <w:ilvl w:val="0"/>
          <w:numId w:val="2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RollNo</w:t>
      </w:r>
    </w:p>
    <w:p w14:paraId="000004F6">
      <w:pPr>
        <w:numPr>
          <w:ilvl w:val="0"/>
          <w:numId w:val="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Name</w:t>
      </w:r>
    </w:p>
    <w:p w14:paraId="000004F7">
      <w:pPr>
        <w:numPr>
          <w:ilvl w:val="0"/>
          <w:numId w:val="2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Age</w:t>
      </w:r>
    </w:p>
    <w:p w14:paraId="000004F8">
      <w:pPr>
        <w:numPr>
          <w:ilvl w:val="0"/>
          <w:numId w:val="2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City</w:t>
      </w:r>
    </w:p>
    <w:p w14:paraId="000004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write:</w:t>
      </w:r>
    </w:p>
    <w:p w14:paraId="000004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AND a &gt; 18) }</w:t>
      </w:r>
    </w:p>
    <w:p w14:paraId="000004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Again, don't be scared! 😄</w:t>
      </w:r>
    </w:p>
    <w:p w14:paraId="000004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means:</w:t>
      </w:r>
    </w:p>
    <w:p w14:paraId="000004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the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(name) where there exist a roll number, age and city, and the age is greater than 18.”</w:t>
      </w:r>
    </w:p>
    <w:p w14:paraId="000004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result is:</w:t>
      </w:r>
    </w:p>
    <w:p w14:paraId="000004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Aman, Neha</w:t>
      </w:r>
    </w:p>
    <w:p w14:paraId="0000050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7" w:name="_dx5y9x51ucfd" w:colFirst="0" w:colLast="0"/>
      <w:bookmarkEnd w:id="177"/>
      <w:r>
        <w:rPr>
          <w:rFonts w:hint="default" w:ascii="Tw Cen MT" w:hAnsi="Tw Cen MT" w:cs="Tw Cen MT"/>
          <w:sz w:val="36"/>
          <w:szCs w:val="36"/>
          <w:rtl w:val="0"/>
        </w:rPr>
        <w:t>Easy memory trick:</w:t>
      </w:r>
    </w:p>
    <w:p w14:paraId="0000050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 in DRC = Domain = individual DATA VALUES</w:t>
      </w:r>
    </w:p>
    <w:p w14:paraId="0000050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0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78" w:name="_lfhd9r3baf1k" w:colFirst="0" w:colLast="0"/>
      <w:bookmarkEnd w:id="178"/>
      <w:r>
        <w:rPr>
          <w:rFonts w:hint="default" w:ascii="Tw Cen MT" w:hAnsi="Tw Cen MT" w:cs="Tw Cen MT"/>
          <w:sz w:val="56"/>
          <w:szCs w:val="56"/>
          <w:rtl w:val="0"/>
        </w:rPr>
        <w:t>TRC vs DRC — Super Easy</w:t>
      </w:r>
    </w:p>
    <w:p w14:paraId="000005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 this student row:</w:t>
      </w:r>
    </w:p>
    <w:tbl>
      <w:tblPr>
        <w:tblStyle w:val="45"/>
        <w:tblW w:w="24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"/>
        <w:gridCol w:w="860"/>
        <w:gridCol w:w="470"/>
        <w:gridCol w:w="770"/>
      </w:tblGrid>
      <w:tr w14:paraId="6D9B20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0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Delhi</w:t>
            </w:r>
          </w:p>
        </w:tc>
      </w:tr>
    </w:tbl>
    <w:p w14:paraId="0000050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79" w:name="_geouozm94sjw" w:colFirst="0" w:colLast="0"/>
      <w:bookmarkEnd w:id="179"/>
      <w:r>
        <w:rPr>
          <w:rFonts w:hint="default" w:ascii="Tw Cen MT" w:hAnsi="Tw Cen MT" w:cs="Tw Cen MT"/>
          <w:sz w:val="36"/>
          <w:szCs w:val="36"/>
          <w:rtl w:val="0"/>
        </w:rPr>
        <w:t>TRC says:</w:t>
      </w:r>
    </w:p>
    <w:p w14:paraId="0000050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row 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S.Age &gt; 18.”</w:t>
      </w:r>
    </w:p>
    <w:p w14:paraId="000005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thinking about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row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0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0" w:name="_hk3zn8pyj1w" w:colFirst="0" w:colLast="0"/>
      <w:bookmarkEnd w:id="180"/>
      <w:r>
        <w:rPr>
          <w:rFonts w:hint="default" w:ascii="Tw Cen MT" w:hAnsi="Tw Cen MT" w:cs="Tw Cen MT"/>
          <w:sz w:val="36"/>
          <w:szCs w:val="36"/>
          <w:rtl w:val="0"/>
        </w:rPr>
        <w:t>DRC says:</w:t>
      </w:r>
    </w:p>
    <w:p w14:paraId="0000050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“Give me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 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age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 &gt; 18</w:t>
      </w:r>
      <w:r>
        <w:rPr>
          <w:rFonts w:hint="default" w:ascii="Tw Cen MT" w:hAnsi="Tw Cen MT" w:cs="Tw Cen MT"/>
          <w:sz w:val="32"/>
          <w:szCs w:val="32"/>
          <w:rtl w:val="0"/>
        </w:rPr>
        <w:t>.”</w:t>
      </w:r>
    </w:p>
    <w:p w14:paraId="000005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You're thinking about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values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0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81" w:name="_q9s8lyjnotp" w:colFirst="0" w:colLast="0"/>
      <w:bookmarkEnd w:id="181"/>
      <w:r>
        <w:rPr>
          <w:rFonts w:hint="default" w:ascii="Tw Cen MT" w:hAnsi="Tw Cen MT" w:cs="Tw Cen MT"/>
          <w:sz w:val="44"/>
          <w:szCs w:val="44"/>
          <w:rtl w:val="0"/>
        </w:rPr>
        <w:t>One more simple example</w:t>
      </w:r>
    </w:p>
    <w:p w14:paraId="000005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Question:</w:t>
      </w:r>
    </w:p>
    <w:p w14:paraId="0000051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students who live in Delhi.</w:t>
      </w:r>
    </w:p>
    <w:p w14:paraId="0000051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2" w:name="_cedrc31rfb7b" w:colFirst="0" w:colLast="0"/>
      <w:bookmarkEnd w:id="182"/>
      <w:r>
        <w:rPr>
          <w:rFonts w:hint="default" w:ascii="Tw Cen MT" w:hAnsi="Tw Cen MT" w:cs="Tw Cen MT"/>
          <w:sz w:val="36"/>
          <w:szCs w:val="36"/>
          <w:rtl w:val="0"/>
        </w:rPr>
        <w:t>TRC</w:t>
      </w:r>
    </w:p>
    <w:p w14:paraId="000005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use a variable representing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whole tuple/row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S.Name | STUDENT(S) AND S.City = 'Delhi' }</w:t>
      </w:r>
    </w:p>
    <w:p w14:paraId="000005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5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Take each student row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. If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S.City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Delhi, return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S.Name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5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</w:t>
      </w:r>
    </w:p>
    <w:p w14:paraId="0000051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1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3" w:name="_lzsa6bu7i2tf" w:colFirst="0" w:colLast="0"/>
      <w:bookmarkEnd w:id="183"/>
      <w:r>
        <w:rPr>
          <w:rFonts w:hint="default" w:ascii="Tw Cen MT" w:hAnsi="Tw Cen MT" w:cs="Tw Cen MT"/>
          <w:sz w:val="36"/>
          <w:szCs w:val="36"/>
          <w:rtl w:val="0"/>
        </w:rPr>
        <w:t>DRC</w:t>
      </w:r>
    </w:p>
    <w:p w14:paraId="000005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We use variables representing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individual column values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 n | ∃r ∃a ∃c (STUDENT(r,n,a,c) AND c = 'Delhi') }</w:t>
      </w:r>
    </w:p>
    <w:p w14:paraId="000005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51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the name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where the city value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Delhi.</w:t>
      </w:r>
    </w:p>
    <w:p w14:paraId="000005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Answer:</w:t>
      </w:r>
    </w:p>
    <w:p w14:paraId="000005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Rahul, Aman</w:t>
      </w:r>
    </w:p>
    <w:p w14:paraId="0000052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2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4" w:name="_kxxatsrv81bf" w:colFirst="0" w:colLast="0"/>
      <w:bookmarkEnd w:id="184"/>
      <w:r>
        <w:rPr>
          <w:rFonts w:hint="default" w:ascii="Tw Cen MT" w:hAnsi="Tw Cen MT" w:cs="Tw Cen MT"/>
          <w:sz w:val="56"/>
          <w:szCs w:val="56"/>
          <w:rtl w:val="0"/>
        </w:rPr>
        <w:t>The most important difference</w:t>
      </w:r>
    </w:p>
    <w:tbl>
      <w:tblPr>
        <w:tblStyle w:val="46"/>
        <w:tblW w:w="81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50"/>
        <w:gridCol w:w="4835"/>
      </w:tblGrid>
      <w:tr w14:paraId="6B6991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DRC</w:t>
            </w:r>
          </w:p>
        </w:tc>
      </w:tr>
      <w:tr w14:paraId="37877F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Works with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tuples (rows)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Works with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domain values (individual values)</w:t>
            </w:r>
          </w:p>
        </w:tc>
      </w:tr>
      <w:tr w14:paraId="6889C3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 represents a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whole row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Variables represent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 values</w:t>
            </w:r>
          </w:p>
        </w:tc>
      </w:tr>
      <w:tr w14:paraId="40FCD0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S.Name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S.Age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Example: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n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a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c</w:t>
            </w:r>
          </w:p>
        </w:tc>
      </w:tr>
      <w:tr w14:paraId="14C444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Think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VALUE</w:t>
            </w:r>
          </w:p>
        </w:tc>
      </w:tr>
    </w:tbl>
    <w:p w14:paraId="0000052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5" w:name="_yogx8cnenek7" w:colFirst="0" w:colLast="0"/>
      <w:bookmarkEnd w:id="185"/>
      <w:r>
        <w:rPr>
          <w:rFonts w:hint="default" w:ascii="Tw Cen MT" w:hAnsi="Tw Cen MT" w:cs="Tw Cen MT"/>
          <w:sz w:val="36"/>
          <w:szCs w:val="36"/>
          <w:rtl w:val="0"/>
        </w:rPr>
        <w:t>🧠 Remember this for exams:</w:t>
      </w:r>
    </w:p>
    <w:p w14:paraId="000005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TRC → Tuple → Row</w:t>
      </w:r>
    </w:p>
    <w:p w14:paraId="000005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DRC → Domain → Value</w:t>
      </w:r>
    </w:p>
    <w:p w14:paraId="000005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Both can produce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same answer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. The difference is mainly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how we describe the data we are looking for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5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Sure! Let's understand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Relational Algebra in DBMS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the easiest way possible.</w:t>
      </w:r>
    </w:p>
    <w:p w14:paraId="00000537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86" w:name="_ind0xviooxzv" w:colFirst="0" w:colLast="0"/>
      <w:bookmarkEnd w:id="186"/>
      <w:r>
        <w:rPr>
          <w:rFonts w:hint="default" w:ascii="Tw Cen MT" w:hAnsi="Tw Cen MT" w:cs="Tw Cen MT"/>
          <w:sz w:val="44"/>
          <w:szCs w:val="44"/>
          <w:rtl w:val="0"/>
        </w:rPr>
        <w:t>What is Relational Algebra?</w:t>
      </w:r>
    </w:p>
    <w:p w14:paraId="000005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Relational Algebra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procedural query language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used to perform operations on tables.</w:t>
      </w:r>
    </w:p>
    <w:p w14:paraId="000005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53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“I have tables, and I want to select, filter, combine, or modify the data.”</w:t>
      </w:r>
    </w:p>
    <w:p w14:paraId="0000053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two groups of operations:</w:t>
      </w:r>
    </w:p>
    <w:p w14:paraId="0000053C">
      <w:pPr>
        <w:numPr>
          <w:ilvl w:val="0"/>
          <w:numId w:val="2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Fundamental (Basic) Operations</w:t>
      </w:r>
    </w:p>
    <w:p w14:paraId="0000053D">
      <w:pPr>
        <w:numPr>
          <w:ilvl w:val="0"/>
          <w:numId w:val="2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Additional (Derived) Operations</w:t>
      </w:r>
    </w:p>
    <w:p w14:paraId="0000053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3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87" w:name="_10wrchw0bsy" w:colFirst="0" w:colLast="0"/>
      <w:bookmarkEnd w:id="187"/>
      <w:r>
        <w:rPr>
          <w:rFonts w:hint="default" w:ascii="Tw Cen MT" w:hAnsi="Tw Cen MT" w:cs="Tw Cen MT"/>
          <w:sz w:val="56"/>
          <w:szCs w:val="56"/>
          <w:rtl w:val="0"/>
        </w:rPr>
        <w:t>1. Fundamental Operations</w:t>
      </w:r>
    </w:p>
    <w:p w14:paraId="000005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 fundamental operations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you should remember:</w:t>
      </w:r>
    </w:p>
    <w:p w14:paraId="0000054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8" w:name="_bwv7x3x9njpl" w:colFirst="0" w:colLast="0"/>
      <w:bookmarkEnd w:id="188"/>
      <w:r>
        <w:rPr>
          <w:rFonts w:hint="default" w:ascii="Tw Cen MT" w:hAnsi="Tw Cen MT" w:cs="Tw Cen MT"/>
          <w:sz w:val="36"/>
          <w:szCs w:val="36"/>
          <w:rtl w:val="0"/>
        </w:rPr>
        <w:t>🧠 Memory trick: S S P C D</w:t>
      </w:r>
    </w:p>
    <w:p w14:paraId="00000542">
      <w:pPr>
        <w:numPr>
          <w:ilvl w:val="0"/>
          <w:numId w:val="2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Selection</w:t>
      </w:r>
    </w:p>
    <w:p w14:paraId="00000543">
      <w:pPr>
        <w:numPr>
          <w:ilvl w:val="0"/>
          <w:numId w:val="2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Projection</w:t>
      </w:r>
    </w:p>
    <w:p w14:paraId="00000544">
      <w:pPr>
        <w:numPr>
          <w:ilvl w:val="0"/>
          <w:numId w:val="2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Union</w:t>
      </w:r>
    </w:p>
    <w:p w14:paraId="00000545">
      <w:pPr>
        <w:numPr>
          <w:ilvl w:val="0"/>
          <w:numId w:val="2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Set Difference</w:t>
      </w:r>
    </w:p>
    <w:p w14:paraId="00000546">
      <w:pPr>
        <w:numPr>
          <w:ilvl w:val="0"/>
          <w:numId w:val="2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→ Cartesian Product</w:t>
      </w:r>
    </w:p>
    <w:p w14:paraId="000005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Let's understand each with a simple example.</w:t>
      </w:r>
    </w:p>
    <w:p w14:paraId="000005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54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89" w:name="_5i2j79wyeg8y" w:colFirst="0" w:colLast="0"/>
      <w:bookmarkEnd w:id="189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47"/>
        <w:tblW w:w="31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0"/>
        <w:gridCol w:w="830"/>
        <w:gridCol w:w="635"/>
        <w:gridCol w:w="1040"/>
      </w:tblGrid>
      <w:tr w14:paraId="754EFD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4C619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23A0ED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Mumbai</w:t>
            </w:r>
          </w:p>
        </w:tc>
      </w:tr>
      <w:tr w14:paraId="55D4EE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55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5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190" w:name="_kn7kligdqxqq" w:colFirst="0" w:colLast="0"/>
      <w:bookmarkEnd w:id="190"/>
      <w:r>
        <w:rPr>
          <w:rFonts w:hint="default" w:ascii="Tw Cen MT" w:hAnsi="Tw Cen MT" w:cs="Tw Cen MT"/>
          <w:sz w:val="44"/>
          <w:szCs w:val="44"/>
          <w:rtl w:val="0"/>
        </w:rPr>
        <w:t>1. Selection (σ)</w:t>
      </w:r>
    </w:p>
    <w:p w14:paraId="000005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= Select rows</w:t>
      </w:r>
    </w:p>
    <w:p w14:paraId="000005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want:</w:t>
      </w:r>
    </w:p>
    <w:p w14:paraId="0000055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Students whose age is greater than 18.</w:t>
      </w:r>
    </w:p>
    <w:p w14:paraId="0000055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use:</w:t>
      </w:r>
    </w:p>
    <w:p w14:paraId="0000056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Age &gt; 18 (STUDENT)</w:t>
      </w:r>
    </w:p>
    <w:p w14:paraId="000005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48"/>
        <w:tblW w:w="28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0"/>
        <w:gridCol w:w="830"/>
        <w:gridCol w:w="635"/>
        <w:gridCol w:w="770"/>
      </w:tblGrid>
      <w:tr w14:paraId="4BE585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City</w:t>
            </w:r>
          </w:p>
        </w:tc>
      </w:tr>
      <w:tr w14:paraId="7E9617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  <w:tr w14:paraId="682531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6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Delhi</w:t>
            </w:r>
          </w:p>
        </w:tc>
      </w:tr>
    </w:tbl>
    <w:p w14:paraId="0000056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1" w:name="_irs2cxf2g25q" w:colFirst="0" w:colLast="0"/>
      <w:bookmarkEnd w:id="191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→ Rows</w:t>
      </w:r>
    </w:p>
    <w:p w14:paraId="0000057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Think: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“Which rows do I want?”</w:t>
      </w:r>
    </w:p>
    <w:p w14:paraId="0000057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7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2" w:name="_k03t51xgn2of" w:colFirst="0" w:colLast="0"/>
      <w:bookmarkEnd w:id="192"/>
      <w:r>
        <w:rPr>
          <w:rFonts w:hint="default" w:ascii="Tw Cen MT" w:hAnsi="Tw Cen MT" w:cs="Tw Cen MT"/>
          <w:sz w:val="56"/>
          <w:szCs w:val="56"/>
          <w:rtl w:val="0"/>
        </w:rPr>
        <w:t>2. Projection (π)</w:t>
      </w:r>
    </w:p>
    <w:p w14:paraId="000005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= Select columns</w:t>
      </w:r>
    </w:p>
    <w:p w14:paraId="000005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want only student names.</w:t>
      </w:r>
    </w:p>
    <w:p w14:paraId="000005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Name (STUDENT)</w:t>
      </w:r>
    </w:p>
    <w:p w14:paraId="000005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49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3086D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7050AC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2B808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3786F6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7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7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3" w:name="_bgul3tmatd3n" w:colFirst="0" w:colLast="0"/>
      <w:bookmarkEnd w:id="19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7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→ Columns</w:t>
      </w:r>
    </w:p>
    <w:p w14:paraId="000005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Think: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“Which columns do I want?”</w:t>
      </w:r>
    </w:p>
    <w:p w14:paraId="0000057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4" w:name="_jgknvcl3jckn" w:colFirst="0" w:colLast="0"/>
      <w:bookmarkEnd w:id="194"/>
      <w:r>
        <w:rPr>
          <w:rFonts w:hint="default" w:ascii="Tw Cen MT" w:hAnsi="Tw Cen MT" w:cs="Tw Cen MT"/>
          <w:sz w:val="36"/>
          <w:szCs w:val="36"/>
          <w:rtl w:val="0"/>
        </w:rPr>
        <w:t>⭐ Very important:</w:t>
      </w:r>
    </w:p>
    <w:p w14:paraId="000005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Selection = rows</w:t>
      </w:r>
    </w:p>
    <w:p w14:paraId="000005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Projection = columns</w:t>
      </w:r>
    </w:p>
    <w:p w14:paraId="0000058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8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5" w:name="_sdx8n6ayyy7j" w:colFirst="0" w:colLast="0"/>
      <w:bookmarkEnd w:id="195"/>
      <w:r>
        <w:rPr>
          <w:rFonts w:hint="default" w:ascii="Tw Cen MT" w:hAnsi="Tw Cen MT" w:cs="Tw Cen MT"/>
          <w:sz w:val="56"/>
          <w:szCs w:val="56"/>
          <w:rtl w:val="0"/>
        </w:rPr>
        <w:t>3. Union (∪)</w:t>
      </w:r>
    </w:p>
    <w:p w14:paraId="000005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Combine rows from two tables</w:t>
      </w:r>
    </w:p>
    <w:p w14:paraId="000005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58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6" w:name="_cfromuhedbga" w:colFirst="0" w:colLast="0"/>
      <w:bookmarkEnd w:id="196"/>
      <w:r>
        <w:rPr>
          <w:rFonts w:hint="default" w:ascii="Tw Cen MT" w:hAnsi="Tw Cen MT" w:cs="Tw Cen MT"/>
          <w:sz w:val="36"/>
          <w:szCs w:val="36"/>
          <w:rtl w:val="0"/>
        </w:rPr>
        <w:t>A</w:t>
      </w:r>
    </w:p>
    <w:tbl>
      <w:tblPr>
        <w:tblStyle w:val="50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1E36E2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33C8C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86770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8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7" w:name="_bftatwsk1oou" w:colFirst="0" w:colLast="0"/>
      <w:bookmarkEnd w:id="197"/>
      <w:r>
        <w:rPr>
          <w:rFonts w:hint="default" w:ascii="Tw Cen MT" w:hAnsi="Tw Cen MT" w:cs="Tw Cen MT"/>
          <w:sz w:val="36"/>
          <w:szCs w:val="36"/>
          <w:rtl w:val="0"/>
        </w:rPr>
        <w:t>B</w:t>
      </w:r>
    </w:p>
    <w:tbl>
      <w:tblPr>
        <w:tblStyle w:val="51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18414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222F0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5CB5B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∪ B:</w:t>
      </w:r>
    </w:p>
    <w:tbl>
      <w:tblPr>
        <w:tblStyle w:val="52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31E8F6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44A8E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35B00E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6183BA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Duplicate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Aman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removed.</w:t>
      </w:r>
    </w:p>
    <w:p w14:paraId="0000059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198" w:name="_iksrf43mc0in" w:colFirst="0" w:colLast="0"/>
      <w:bookmarkEnd w:id="198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9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Union = Put two sets together</w:t>
      </w:r>
    </w:p>
    <w:p w14:paraId="000005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⚠️ Both tables must have compatible columns.</w:t>
      </w:r>
    </w:p>
    <w:p w14:paraId="0000059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9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199" w:name="_qlb4jdv5211x" w:colFirst="0" w:colLast="0"/>
      <w:bookmarkEnd w:id="199"/>
      <w:r>
        <w:rPr>
          <w:rFonts w:hint="default" w:ascii="Tw Cen MT" w:hAnsi="Tw Cen MT" w:cs="Tw Cen MT"/>
          <w:sz w:val="56"/>
          <w:szCs w:val="56"/>
          <w:rtl w:val="0"/>
        </w:rPr>
        <w:t>4. Set Difference (−)</w:t>
      </w:r>
    </w:p>
    <w:p w14:paraId="000005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Difference = Find what is in one table but NOT in the other.</w:t>
      </w:r>
    </w:p>
    <w:p w14:paraId="000005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A:</w:t>
      </w:r>
    </w:p>
    <w:tbl>
      <w:tblPr>
        <w:tblStyle w:val="53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2D4729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8D5B3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1A24C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65D2A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B:</w:t>
      </w:r>
    </w:p>
    <w:tbl>
      <w:tblPr>
        <w:tblStyle w:val="54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7B8BBD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9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29109B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9BA39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</w:t>
      </w:r>
    </w:p>
    <w:p w14:paraId="000005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55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3C8710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065463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5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0" w:name="_zfjrtjlrn3t8" w:colFirst="0" w:colLast="0"/>
      <w:bookmarkEnd w:id="20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A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− B = A's data that B doesn't have</w:t>
      </w:r>
    </w:p>
    <w:p w14:paraId="000005A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A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01" w:name="_ezy8gdtexw0p" w:colFirst="0" w:colLast="0"/>
      <w:bookmarkEnd w:id="201"/>
      <w:r>
        <w:rPr>
          <w:rFonts w:hint="default" w:ascii="Tw Cen MT" w:hAnsi="Tw Cen MT" w:cs="Tw Cen MT"/>
          <w:sz w:val="56"/>
          <w:szCs w:val="56"/>
          <w:rtl w:val="0"/>
        </w:rPr>
        <w:t>5. Cartesian Product (×)</w:t>
      </w:r>
    </w:p>
    <w:p w14:paraId="000005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one is a little different.</w:t>
      </w:r>
    </w:p>
    <w:p w14:paraId="000005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combines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row of Table A with every row of Table B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5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2" w:name="_ypnxduk7pgoy" w:colFirst="0" w:colLast="0"/>
      <w:bookmarkEnd w:id="202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56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71A25A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6D5357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A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35A80E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</w:tbl>
    <w:p w14:paraId="000005B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3" w:name="_7a9besa5kdqj" w:colFirst="0" w:colLast="0"/>
      <w:bookmarkEnd w:id="203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57"/>
        <w:tblW w:w="9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5"/>
      </w:tblGrid>
      <w:tr w14:paraId="67FA84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D3155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7420C7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</w:tbl>
    <w:p w14:paraId="000005B5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 × COURSE</w:t>
      </w:r>
    </w:p>
    <w:p w14:paraId="000005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58"/>
        <w:tblW w:w="17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  <w:gridCol w:w="965"/>
      </w:tblGrid>
      <w:tr w14:paraId="5F09AF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0BCA4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31204F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  <w:tr w14:paraId="078431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7FC52A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Java</w:t>
            </w:r>
          </w:p>
        </w:tc>
      </w:tr>
    </w:tbl>
    <w:p w14:paraId="000005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student is paired with every course.</w:t>
      </w:r>
    </w:p>
    <w:p w14:paraId="000005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4" w:name="_vjp60aq9iqqo" w:colFirst="0" w:colLast="0"/>
      <w:bookmarkEnd w:id="20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C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Cartesian Product = Every possible combination</w:t>
      </w:r>
    </w:p>
    <w:p w14:paraId="000005C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C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05" w:name="_oa8vx1v7dexe" w:colFirst="0" w:colLast="0"/>
      <w:bookmarkEnd w:id="205"/>
      <w:r>
        <w:rPr>
          <w:rFonts w:hint="default" w:ascii="Tw Cen MT" w:hAnsi="Tw Cen MT" w:cs="Tw Cen MT"/>
          <w:sz w:val="56"/>
          <w:szCs w:val="56"/>
          <w:rtl w:val="0"/>
        </w:rPr>
        <w:t>2. Additional Operations</w:t>
      </w:r>
    </w:p>
    <w:p w14:paraId="000005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Additional operations are generally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derived from the fundamental operations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Common additional operations include:</w:t>
      </w:r>
    </w:p>
    <w:p w14:paraId="000005C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6" w:name="_c0ivlyc7knls" w:colFirst="0" w:colLast="0"/>
      <w:bookmarkEnd w:id="206"/>
      <w:r>
        <w:rPr>
          <w:rFonts w:hint="default" w:ascii="Tw Cen MT" w:hAnsi="Tw Cen MT" w:cs="Tw Cen MT"/>
          <w:sz w:val="36"/>
          <w:szCs w:val="36"/>
          <w:rtl w:val="0"/>
        </w:rPr>
        <w:t>1. Intersection (∩)</w:t>
      </w:r>
    </w:p>
    <w:p w14:paraId="000005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rows that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common to both tables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A:</w:t>
      </w:r>
    </w:p>
    <w:tbl>
      <w:tblPr>
        <w:tblStyle w:val="59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6E8EE2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B813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569511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4CCE52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C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B:</w:t>
      </w:r>
    </w:p>
    <w:tbl>
      <w:tblPr>
        <w:tblStyle w:val="60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21CAE8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4BF636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38444C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  <w:tr w14:paraId="4769F8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Neha</w:t>
            </w:r>
          </w:p>
        </w:tc>
      </w:tr>
    </w:tbl>
    <w:p w14:paraId="000005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∩ B</w:t>
      </w:r>
    </w:p>
    <w:p w14:paraId="000005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61"/>
        <w:tblW w:w="8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30"/>
      </w:tblGrid>
      <w:tr w14:paraId="2B4DB4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7429A0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</w:tr>
      <w:tr w14:paraId="18EBFF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D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5D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7" w:name="_bmq0zaciuvlf" w:colFirst="0" w:colLast="0"/>
      <w:bookmarkEnd w:id="207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5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Intersection = Common data</w:t>
      </w:r>
    </w:p>
    <w:p w14:paraId="000005D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5D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08" w:name="_c1j3vrfb7bhz" w:colFirst="0" w:colLast="0"/>
      <w:bookmarkEnd w:id="208"/>
      <w:r>
        <w:rPr>
          <w:rFonts w:hint="default" w:ascii="Tw Cen MT" w:hAnsi="Tw Cen MT" w:cs="Tw Cen MT"/>
          <w:sz w:val="44"/>
          <w:szCs w:val="44"/>
          <w:rtl w:val="0"/>
        </w:rPr>
        <w:t>2. Join (⋈)</w:t>
      </w:r>
    </w:p>
    <w:p w14:paraId="000005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Join is used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combine related tables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5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5D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09" w:name="_kypvm9exbs83" w:colFirst="0" w:colLast="0"/>
      <w:bookmarkEnd w:id="209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62"/>
        <w:tblW w:w="24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0"/>
        <w:gridCol w:w="830"/>
        <w:gridCol w:w="995"/>
      </w:tblGrid>
      <w:tr w14:paraId="1D8C6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43AC43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</w:tr>
      <w:tr w14:paraId="277F8C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</w:tbl>
    <w:p w14:paraId="000005E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0" w:name="_3tb8kslqsfrg" w:colFirst="0" w:colLast="0"/>
      <w:bookmarkEnd w:id="210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63"/>
        <w:tblW w:w="2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</w:tblGrid>
      <w:tr w14:paraId="0DB2F8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5FDC84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14A3BC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E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5F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Join using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5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 ⋈ DEPARTMENT</w:t>
      </w:r>
    </w:p>
    <w:p w14:paraId="000005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Result:</w:t>
      </w:r>
    </w:p>
    <w:tbl>
      <w:tblPr>
        <w:tblStyle w:val="64"/>
        <w:tblW w:w="3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0"/>
        <w:gridCol w:w="830"/>
        <w:gridCol w:w="995"/>
        <w:gridCol w:w="1325"/>
      </w:tblGrid>
      <w:tr w14:paraId="3D2029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44B121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6E3FCA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F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5F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1" w:name="_ky7uenlhs7xe" w:colFirst="0" w:colLast="0"/>
      <w:bookmarkEnd w:id="211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60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= Combine related tables</w:t>
      </w:r>
    </w:p>
    <w:p w14:paraId="0000060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12" w:name="_j8m31n4zq717" w:colFirst="0" w:colLast="0"/>
      <w:bookmarkEnd w:id="212"/>
      <w:r>
        <w:rPr>
          <w:rFonts w:hint="default" w:ascii="Tw Cen MT" w:hAnsi="Tw Cen MT" w:cs="Tw Cen MT"/>
          <w:sz w:val="44"/>
          <w:szCs w:val="44"/>
          <w:rtl w:val="0"/>
        </w:rPr>
        <w:t>3. Division (÷)</w:t>
      </w:r>
    </w:p>
    <w:p w14:paraId="000006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Division is used for questions involving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“all”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60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“Find students who have completed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required courses.”</w:t>
      </w:r>
    </w:p>
    <w:p w14:paraId="000006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more advanced, so just remember:</w:t>
      </w:r>
    </w:p>
    <w:p w14:paraId="0000060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Division → “For ALL” type questions</w:t>
      </w:r>
    </w:p>
    <w:p w14:paraId="0000060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0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13" w:name="_nz9tojno9wzw" w:colFirst="0" w:colLast="0"/>
      <w:bookmarkEnd w:id="213"/>
      <w:r>
        <w:rPr>
          <w:rFonts w:hint="default" w:ascii="Tw Cen MT" w:hAnsi="Tw Cen MT" w:cs="Tw Cen MT"/>
          <w:sz w:val="56"/>
          <w:szCs w:val="56"/>
          <w:rtl w:val="0"/>
        </w:rPr>
        <w:t>Fundamental vs Additional Operations</w:t>
      </w:r>
    </w:p>
    <w:tbl>
      <w:tblPr>
        <w:tblStyle w:val="65"/>
        <w:tblW w:w="41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0"/>
        <w:gridCol w:w="1835"/>
      </w:tblGrid>
      <w:tr w14:paraId="7E8E4F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Fundamental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Additional</w:t>
            </w:r>
          </w:p>
        </w:tc>
      </w:tr>
      <w:tr w14:paraId="0E44B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Selection (σ)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Intersection (∩)</w:t>
            </w:r>
          </w:p>
        </w:tc>
      </w:tr>
      <w:tr w14:paraId="015FB6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Projection (π)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(⋈)</w:t>
            </w:r>
          </w:p>
        </w:tc>
      </w:tr>
      <w:tr w14:paraId="4DF7B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Union (∪)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Division (÷)</w:t>
            </w:r>
          </w:p>
        </w:tc>
      </w:tr>
      <w:tr w14:paraId="08AF73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Set Difference (−)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Outer Join</w:t>
            </w:r>
          </w:p>
        </w:tc>
      </w:tr>
      <w:tr w14:paraId="134CB0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Cartesian Product (×)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Assignment, etc.</w:t>
            </w:r>
          </w:p>
        </w:tc>
      </w:tr>
    </w:tbl>
    <w:p w14:paraId="0000061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17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14" w:name="_l8ywtfjx7n7d" w:colFirst="0" w:colLast="0"/>
      <w:bookmarkEnd w:id="214"/>
      <w:r>
        <w:rPr>
          <w:rFonts w:hint="default" w:ascii="Tw Cen MT" w:hAnsi="Tw Cen MT" w:cs="Tw Cen MT"/>
          <w:sz w:val="44"/>
          <w:szCs w:val="44"/>
          <w:rtl w:val="0"/>
        </w:rPr>
        <w:t>🔥 Most important for exams</w:t>
      </w:r>
    </w:p>
    <w:p w14:paraId="000006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 these meanings:</w:t>
      </w:r>
    </w:p>
    <w:tbl>
      <w:tblPr>
        <w:tblStyle w:val="66"/>
        <w:tblW w:w="47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5"/>
        <w:gridCol w:w="2450"/>
      </w:tblGrid>
      <w:tr w14:paraId="73096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Operation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Easy meaning</w:t>
            </w:r>
          </w:p>
        </w:tc>
      </w:tr>
      <w:tr w14:paraId="09361C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Selection 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Select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rows</w:t>
            </w:r>
          </w:p>
        </w:tc>
      </w:tr>
      <w:tr w14:paraId="7D8A29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Projection 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Select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columns</w:t>
            </w:r>
          </w:p>
        </w:tc>
      </w:tr>
      <w:tr w14:paraId="3C0E2D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Union ∪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Combine</w:t>
            </w:r>
          </w:p>
        </w:tc>
      </w:tr>
      <w:tr w14:paraId="78F764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Difference 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 but not B</w:t>
            </w:r>
          </w:p>
        </w:tc>
      </w:tr>
      <w:tr w14:paraId="71056D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Cartesian Product 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Every combination</w:t>
            </w:r>
          </w:p>
        </w:tc>
      </w:tr>
      <w:tr w14:paraId="3E2C57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Intersection 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Common rows</w:t>
            </w:r>
          </w:p>
        </w:tc>
      </w:tr>
      <w:tr w14:paraId="5B623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Join 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Combine related tables</w:t>
            </w:r>
          </w:p>
        </w:tc>
      </w:tr>
      <w:tr w14:paraId="1C0E3F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Division 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“For all”</w:t>
            </w:r>
          </w:p>
        </w:tc>
      </w:tr>
    </w:tbl>
    <w:p w14:paraId="0000062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5" w:name="_wrm7xn47tfxe" w:colFirst="0" w:colLast="0"/>
      <w:bookmarkEnd w:id="215"/>
      <w:r>
        <w:rPr>
          <w:rFonts w:hint="default" w:ascii="Tw Cen MT" w:hAnsi="Tw Cen MT" w:cs="Tw Cen MT"/>
          <w:sz w:val="36"/>
          <w:szCs w:val="36"/>
          <w:rtl w:val="0"/>
        </w:rPr>
        <w:t>One-line trick 🧠</w:t>
      </w:r>
    </w:p>
    <w:p w14:paraId="000006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σ = Rows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π = Columns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∪ = Together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− = Remove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× = Everything with everything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∩ = Common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⋈ = Related tables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÷ = ALL</w:t>
      </w:r>
    </w:p>
    <w:p w14:paraId="000006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6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6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6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6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Let’s cover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Dependency (FD)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the important concepts connected to it in a very easy, exam-friendly way.</w:t>
      </w:r>
    </w:p>
    <w:p w14:paraId="0000063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16" w:name="_2fdcmxmmm5o" w:colFirst="0" w:colLast="0"/>
      <w:bookmarkEnd w:id="216"/>
      <w:r>
        <w:rPr>
          <w:rFonts w:hint="default" w:ascii="Tw Cen MT" w:hAnsi="Tw Cen MT" w:cs="Tw Cen MT"/>
          <w:sz w:val="56"/>
          <w:szCs w:val="56"/>
          <w:rtl w:val="0"/>
        </w:rPr>
        <w:t>1. What is Functional Dependency?</w:t>
      </w:r>
    </w:p>
    <w:p w14:paraId="000006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Functional Dependency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relationship between two attributes (columns)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in a table.</w:t>
      </w:r>
    </w:p>
    <w:p w14:paraId="000006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means:</w:t>
      </w:r>
    </w:p>
    <w:p w14:paraId="000006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If I know the value of one attribute, I can uniquely determine the value of another attribute.</w:t>
      </w:r>
    </w:p>
    <w:p w14:paraId="000006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6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 it as:</w:t>
      </w:r>
    </w:p>
    <w:p w14:paraId="0000063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“X determines Y.”</w:t>
      </w:r>
    </w:p>
    <w:p w14:paraId="0000063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17" w:name="_6ih8qk9avba" w:colFirst="0" w:colLast="0"/>
      <w:bookmarkEnd w:id="217"/>
      <w:r>
        <w:rPr>
          <w:rFonts w:hint="default" w:ascii="Tw Cen MT" w:hAnsi="Tw Cen MT" w:cs="Tw Cen MT"/>
          <w:sz w:val="36"/>
          <w:szCs w:val="36"/>
          <w:rtl w:val="0"/>
        </w:rPr>
        <w:t>Very easy example</w:t>
      </w:r>
    </w:p>
    <w:tbl>
      <w:tblPr>
        <w:tblStyle w:val="67"/>
        <w:tblW w:w="24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635"/>
      </w:tblGrid>
      <w:tr w14:paraId="792D59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Age</w:t>
            </w:r>
          </w:p>
        </w:tc>
      </w:tr>
      <w:tr w14:paraId="21F511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3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20</w:t>
            </w:r>
          </w:p>
        </w:tc>
      </w:tr>
      <w:tr w14:paraId="5F85BC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19</w:t>
            </w:r>
          </w:p>
        </w:tc>
      </w:tr>
      <w:tr w14:paraId="0F2F2C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4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21</w:t>
            </w:r>
          </w:p>
        </w:tc>
      </w:tr>
    </w:tbl>
    <w:p w14:paraId="000006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Here:</w:t>
      </w:r>
    </w:p>
    <w:p w14:paraId="000006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Why?</w:t>
      </w:r>
    </w:p>
    <w:p w14:paraId="000006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I tell you:</w:t>
      </w:r>
    </w:p>
    <w:p w14:paraId="0000064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= 101</w:t>
      </w:r>
    </w:p>
    <w:p w14:paraId="000006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You can determine:</w:t>
      </w:r>
    </w:p>
    <w:p w14:paraId="0000064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 = Rahul</w:t>
      </w:r>
    </w:p>
    <w:p w14:paraId="0000064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Similarly:</w:t>
      </w:r>
    </w:p>
    <w:p w14:paraId="0000064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65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RollNo uniquely determines Age.</w:t>
      </w:r>
    </w:p>
    <w:p w14:paraId="0000065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5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18" w:name="_p88vm2l64ql" w:colFirst="0" w:colLast="0"/>
      <w:bookmarkEnd w:id="218"/>
      <w:r>
        <w:rPr>
          <w:rFonts w:hint="default" w:ascii="Tw Cen MT" w:hAnsi="Tw Cen MT" w:cs="Tw Cen MT"/>
          <w:sz w:val="56"/>
          <w:szCs w:val="56"/>
          <w:rtl w:val="0"/>
        </w:rPr>
        <w:t>2. Important point about FD</w:t>
      </w:r>
    </w:p>
    <w:p w14:paraId="0000065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does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necessarily mean:</w:t>
      </w:r>
    </w:p>
    <w:p w14:paraId="000006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→ X</w:t>
      </w:r>
    </w:p>
    <w:p w14:paraId="000006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example:</w:t>
      </w:r>
    </w:p>
    <w:p w14:paraId="000006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65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Name → RollNo</w:t>
      </w:r>
    </w:p>
    <w:p w14:paraId="000006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may not be true because two students could have the same name.</w:t>
      </w:r>
    </w:p>
    <w:p w14:paraId="000006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tbl>
      <w:tblPr>
        <w:tblStyle w:val="68"/>
        <w:tblW w:w="17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</w:tblGrid>
      <w:tr w14:paraId="59CF2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5F999C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2894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</w:tbl>
    <w:p w14:paraId="000006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Knowing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 = Rahul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tell us which RollNo.</w:t>
      </w:r>
    </w:p>
    <w:p w14:paraId="0000066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6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19" w:name="_nzd0b1v82515" w:colFirst="0" w:colLast="0"/>
      <w:bookmarkEnd w:id="219"/>
      <w:r>
        <w:rPr>
          <w:rFonts w:hint="default" w:ascii="Tw Cen MT" w:hAnsi="Tw Cen MT" w:cs="Tw Cen MT"/>
          <w:sz w:val="56"/>
          <w:szCs w:val="56"/>
          <w:rtl w:val="0"/>
        </w:rPr>
        <w:t>3. Determinant and Dependent</w:t>
      </w:r>
    </w:p>
    <w:p w14:paraId="000006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In:</w:t>
      </w:r>
    </w:p>
    <w:p w14:paraId="000006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68">
      <w:pPr>
        <w:numPr>
          <w:ilvl w:val="0"/>
          <w:numId w:val="2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= Determinant</w:t>
      </w:r>
    </w:p>
    <w:p w14:paraId="00000669">
      <w:pPr>
        <w:numPr>
          <w:ilvl w:val="0"/>
          <w:numId w:val="2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= Dependent attribute</w:t>
      </w:r>
    </w:p>
    <w:p w14:paraId="000006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determinant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= dependent</w:t>
      </w:r>
    </w:p>
    <w:p w14:paraId="000006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66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Left side determines the right side.</w:t>
      </w:r>
    </w:p>
    <w:p w14:paraId="0000066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7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0" w:name="_nbmfwfuostr5" w:colFirst="0" w:colLast="0"/>
      <w:bookmarkEnd w:id="220"/>
      <w:r>
        <w:rPr>
          <w:rFonts w:hint="default" w:ascii="Tw Cen MT" w:hAnsi="Tw Cen MT" w:cs="Tw Cen MT"/>
          <w:sz w:val="56"/>
          <w:szCs w:val="56"/>
          <w:rtl w:val="0"/>
        </w:rPr>
        <w:t>4. Types of Functional Dependency</w:t>
      </w:r>
    </w:p>
    <w:p w14:paraId="000006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 for exams.</w:t>
      </w:r>
    </w:p>
    <w:p w14:paraId="0000067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21" w:name="_1wdqbaabuekx" w:colFirst="0" w:colLast="0"/>
      <w:bookmarkEnd w:id="221"/>
      <w:r>
        <w:rPr>
          <w:rFonts w:hint="default" w:ascii="Tw Cen MT" w:hAnsi="Tw Cen MT" w:cs="Tw Cen MT"/>
          <w:sz w:val="44"/>
          <w:szCs w:val="44"/>
          <w:rtl w:val="0"/>
        </w:rPr>
        <w:t>A. Trivial Functional Dependency</w:t>
      </w:r>
    </w:p>
    <w:p w14:paraId="000006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An FD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trivial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the right side is already part of the left side.</w:t>
      </w:r>
    </w:p>
    <w:p w14:paraId="000006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Name</w:t>
      </w:r>
    </w:p>
    <w:p w14:paraId="000006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Name is already present on the left.</w:t>
      </w:r>
    </w:p>
    <w:p w14:paraId="000006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Another example:</w:t>
      </w:r>
    </w:p>
    <w:p w14:paraId="000006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RollNo</w:t>
      </w:r>
    </w:p>
    <w:p w14:paraId="0000067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2" w:name="_lxziibuij5ox" w:colFirst="0" w:colLast="0"/>
      <w:bookmarkEnd w:id="222"/>
      <w:r>
        <w:rPr>
          <w:rFonts w:hint="default" w:ascii="Tw Cen MT" w:hAnsi="Tw Cen MT" w:cs="Tw Cen MT"/>
          <w:sz w:val="36"/>
          <w:szCs w:val="36"/>
          <w:rtl w:val="0"/>
        </w:rPr>
        <w:t>Easy trick:</w:t>
      </w:r>
    </w:p>
    <w:p w14:paraId="0000067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Right side is already inside left side → Trivial</w:t>
      </w:r>
    </w:p>
    <w:p w14:paraId="0000067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7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23" w:name="_qsjqao3w6ib9" w:colFirst="0" w:colLast="0"/>
      <w:bookmarkEnd w:id="223"/>
      <w:r>
        <w:rPr>
          <w:rFonts w:hint="default" w:ascii="Tw Cen MT" w:hAnsi="Tw Cen MT" w:cs="Tw Cen MT"/>
          <w:sz w:val="44"/>
          <w:szCs w:val="44"/>
          <w:rtl w:val="0"/>
        </w:rPr>
        <w:t>B. Non-Trivial Functional Dependency</w:t>
      </w:r>
    </w:p>
    <w:p w14:paraId="000006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the right side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part of the left side.</w:t>
      </w:r>
    </w:p>
    <w:p w14:paraId="000006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not present on the left.</w:t>
      </w:r>
    </w:p>
    <w:p w14:paraId="000006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Therefore, it is non-trivial.</w:t>
      </w:r>
    </w:p>
    <w:p w14:paraId="0000068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4" w:name="_lg1c0nxlhcqj" w:colFirst="0" w:colLast="0"/>
      <w:bookmarkEnd w:id="224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6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Trivial → Y is already in X</w:t>
      </w:r>
    </w:p>
    <w:p w14:paraId="000006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Non-trivial → Y is not in X</w:t>
      </w:r>
    </w:p>
    <w:p w14:paraId="0000068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8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5" w:name="_3aok7j45drtv" w:colFirst="0" w:colLast="0"/>
      <w:bookmarkEnd w:id="225"/>
      <w:r>
        <w:rPr>
          <w:rFonts w:hint="default" w:ascii="Tw Cen MT" w:hAnsi="Tw Cen MT" w:cs="Tw Cen MT"/>
          <w:sz w:val="56"/>
          <w:szCs w:val="56"/>
          <w:rtl w:val="0"/>
        </w:rPr>
        <w:t>5. Full Functional Dependency</w:t>
      </w:r>
    </w:p>
    <w:p w14:paraId="000006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Marks</w:t>
      </w:r>
    </w:p>
    <w:p w14:paraId="000006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 both RollNo and CourseID are required to determine Marks.</w:t>
      </w:r>
    </w:p>
    <w:p w14:paraId="000006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Neither one alone is enough.</w:t>
      </w:r>
    </w:p>
    <w:p w14:paraId="0000068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tbl>
      <w:tblPr>
        <w:tblStyle w:val="69"/>
        <w:tblW w:w="30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1235"/>
        <w:gridCol w:w="905"/>
      </w:tblGrid>
      <w:tr w14:paraId="290852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3963F8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475579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942CA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9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6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You need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both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699">
      <w:pPr>
        <w:numPr>
          <w:ilvl w:val="0"/>
          <w:numId w:val="2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</w:t>
      </w:r>
    </w:p>
    <w:p w14:paraId="0000069A">
      <w:pPr>
        <w:numPr>
          <w:ilvl w:val="0"/>
          <w:numId w:val="2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CourseID</w:t>
      </w:r>
    </w:p>
    <w:p w14:paraId="000006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 determine Marks.</w:t>
      </w:r>
    </w:p>
    <w:p w14:paraId="0000069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69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Marks</w:t>
      </w:r>
    </w:p>
    <w:p w14:paraId="0000069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Full Functional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9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A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6" w:name="_ytg7wkf2zebi" w:colFirst="0" w:colLast="0"/>
      <w:bookmarkEnd w:id="226"/>
      <w:r>
        <w:rPr>
          <w:rFonts w:hint="default" w:ascii="Tw Cen MT" w:hAnsi="Tw Cen MT" w:cs="Tw Cen MT"/>
          <w:sz w:val="56"/>
          <w:szCs w:val="56"/>
          <w:rtl w:val="0"/>
        </w:rPr>
        <w:t>6. Partial Functional Dependency</w:t>
      </w:r>
    </w:p>
    <w:p w14:paraId="000006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happens when a non-key attribute depends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part of a 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CourseID} → StudentName</w:t>
      </w:r>
    </w:p>
    <w:p w14:paraId="000006A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A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StudentName</w:t>
      </w:r>
    </w:p>
    <w:p w14:paraId="000006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already works.</w:t>
      </w:r>
    </w:p>
    <w:p w14:paraId="000006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Then we don't need the complete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{RollNo, CourseID}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it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7" w:name="_ww91q4fyx95s" w:colFirst="0" w:colLast="0"/>
      <w:bookmarkEnd w:id="227"/>
      <w:r>
        <w:rPr>
          <w:rFonts w:hint="default" w:ascii="Tw Cen MT" w:hAnsi="Tw Cen MT" w:cs="Tw Cen MT"/>
          <w:sz w:val="36"/>
          <w:szCs w:val="36"/>
          <w:rtl w:val="0"/>
        </w:rPr>
        <w:t>Easy idea:</w:t>
      </w:r>
    </w:p>
    <w:p w14:paraId="000006A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key + dependency on only part of the key = Partial Dependency</w:t>
      </w:r>
    </w:p>
    <w:p w14:paraId="000006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especially important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A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A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28" w:name="_5najnb53zte1" w:colFirst="0" w:colLast="0"/>
      <w:bookmarkEnd w:id="228"/>
      <w:r>
        <w:rPr>
          <w:rFonts w:hint="default" w:ascii="Tw Cen MT" w:hAnsi="Tw Cen MT" w:cs="Tw Cen MT"/>
          <w:sz w:val="56"/>
          <w:szCs w:val="56"/>
          <w:rtl w:val="0"/>
        </w:rPr>
        <w:t>7. Transitive Functional Dependency</w:t>
      </w:r>
    </w:p>
    <w:p w14:paraId="000006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a very important concept.</w:t>
      </w:r>
    </w:p>
    <w:p w14:paraId="000006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6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6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6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6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B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6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called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B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29" w:name="_62ibbzjpfohw" w:colFirst="0" w:colLast="0"/>
      <w:bookmarkEnd w:id="229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tbl>
      <w:tblPr>
        <w:tblStyle w:val="70"/>
        <w:tblW w:w="36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995"/>
        <w:gridCol w:w="1325"/>
      </w:tblGrid>
      <w:tr w14:paraId="3FB3CA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45ABE5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1C37D7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6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6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have:</w:t>
      </w:r>
    </w:p>
    <w:p w14:paraId="000006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DeptID</w:t>
      </w:r>
    </w:p>
    <w:p w14:paraId="000006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6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6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6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C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0" w:name="_lfqt4szbjzmc" w:colFirst="0" w:colLast="0"/>
      <w:bookmarkEnd w:id="230"/>
      <w:r>
        <w:rPr>
          <w:rFonts w:hint="default" w:ascii="Tw Cen MT" w:hAnsi="Tw Cen MT" w:cs="Tw Cen MT"/>
          <w:sz w:val="36"/>
          <w:szCs w:val="36"/>
          <w:rtl w:val="0"/>
        </w:rPr>
        <w:t>Easy way to remember:</w:t>
      </w:r>
    </w:p>
    <w:p w14:paraId="000006C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 → C</w:t>
      </w:r>
    </w:p>
    <w:p w14:paraId="000006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6C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6C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C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1" w:name="_yn8m7yscfs1i" w:colFirst="0" w:colLast="0"/>
      <w:bookmarkEnd w:id="231"/>
      <w:r>
        <w:rPr>
          <w:rFonts w:hint="default" w:ascii="Tw Cen MT" w:hAnsi="Tw Cen MT" w:cs="Tw Cen MT"/>
          <w:sz w:val="56"/>
          <w:szCs w:val="56"/>
          <w:rtl w:val="0"/>
        </w:rPr>
        <w:t>8. Armstrong's Axioms</w:t>
      </w:r>
    </w:p>
    <w:p w14:paraId="000006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These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rules used to derive functional dependencies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6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 are 3 basic rules.</w:t>
      </w:r>
    </w:p>
    <w:p w14:paraId="000006C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2" w:name="_668cgjsf2yl6" w:colFirst="0" w:colLast="0"/>
      <w:bookmarkEnd w:id="232"/>
      <w:r>
        <w:rPr>
          <w:rFonts w:hint="default" w:ascii="Tw Cen MT" w:hAnsi="Tw Cen MT" w:cs="Tw Cen MT"/>
          <w:sz w:val="36"/>
          <w:szCs w:val="36"/>
          <w:rtl w:val="0"/>
        </w:rPr>
        <w:t>1. Reflexivity</w:t>
      </w:r>
    </w:p>
    <w:p w14:paraId="000006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is a subset of X</w:t>
      </w:r>
      <w:r>
        <w:rPr>
          <w:rFonts w:hint="default" w:ascii="Tw Cen MT" w:hAnsi="Tw Cen MT" w:cs="Tw Cen MT"/>
          <w:sz w:val="32"/>
          <w:szCs w:val="32"/>
          <w:rtl w:val="0"/>
        </w:rPr>
        <w:t>, then:</w:t>
      </w:r>
    </w:p>
    <w:p w14:paraId="000006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RollNo</w:t>
      </w:r>
    </w:p>
    <w:p w14:paraId="000006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RollNo is already inside the set.</w:t>
      </w:r>
    </w:p>
    <w:p w14:paraId="000006D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D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3" w:name="_f8gir9ndxt0o" w:colFirst="0" w:colLast="0"/>
      <w:bookmarkEnd w:id="233"/>
      <w:r>
        <w:rPr>
          <w:rFonts w:hint="default" w:ascii="Tw Cen MT" w:hAnsi="Tw Cen MT" w:cs="Tw Cen MT"/>
          <w:sz w:val="36"/>
          <w:szCs w:val="36"/>
          <w:rtl w:val="0"/>
        </w:rPr>
        <w:t>2. Augmentation</w:t>
      </w:r>
    </w:p>
    <w:p w14:paraId="000006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XZ → YZ</w:t>
      </w:r>
    </w:p>
    <w:p w14:paraId="000006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D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we can add another attribute:</w:t>
      </w:r>
    </w:p>
    <w:p w14:paraId="000006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Age} → {Name, Age}</w:t>
      </w:r>
    </w:p>
    <w:p w14:paraId="000006E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E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34" w:name="_uorrdqwucqsp" w:colFirst="0" w:colLast="0"/>
      <w:bookmarkEnd w:id="234"/>
      <w:r>
        <w:rPr>
          <w:rFonts w:hint="default" w:ascii="Tw Cen MT" w:hAnsi="Tw Cen MT" w:cs="Tw Cen MT"/>
          <w:sz w:val="36"/>
          <w:szCs w:val="36"/>
          <w:rtl w:val="0"/>
        </w:rPr>
        <w:t>3. Transitivity</w:t>
      </w:r>
    </w:p>
    <w:p w14:paraId="000006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6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 → Z</w:t>
      </w:r>
    </w:p>
    <w:p w14:paraId="000006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6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DeptID</w:t>
      </w:r>
    </w:p>
    <w:p w14:paraId="000006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6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E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DeptName</w:t>
      </w:r>
    </w:p>
    <w:p w14:paraId="000006E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E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5" w:name="_nai8zs3nehz" w:colFirst="0" w:colLast="0"/>
      <w:bookmarkEnd w:id="235"/>
      <w:r>
        <w:rPr>
          <w:rFonts w:hint="default" w:ascii="Tw Cen MT" w:hAnsi="Tw Cen MT" w:cs="Tw Cen MT"/>
          <w:sz w:val="56"/>
          <w:szCs w:val="56"/>
          <w:rtl w:val="0"/>
        </w:rPr>
        <w:t>9. Derived Rules of Armstrong's Axioms</w:t>
      </w:r>
    </w:p>
    <w:p w14:paraId="000006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From the three basic rules, we can derive some useful rules.</w:t>
      </w:r>
    </w:p>
    <w:p w14:paraId="000006F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36" w:name="_fuic6yogalte" w:colFirst="0" w:colLast="0"/>
      <w:bookmarkEnd w:id="236"/>
      <w:r>
        <w:rPr>
          <w:rFonts w:hint="default" w:ascii="Tw Cen MT" w:hAnsi="Tw Cen MT" w:cs="Tw Cen MT"/>
          <w:sz w:val="44"/>
          <w:szCs w:val="44"/>
          <w:rtl w:val="0"/>
        </w:rPr>
        <w:t>A. Union Rule</w:t>
      </w:r>
    </w:p>
    <w:p w14:paraId="000006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6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6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6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6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YZ</w:t>
      </w:r>
    </w:p>
    <w:p w14:paraId="000006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6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6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6F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6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Name, Age</w:t>
      </w:r>
    </w:p>
    <w:p w14:paraId="000006F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6FD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37" w:name="_5z5ik7z9umda" w:colFirst="0" w:colLast="0"/>
      <w:bookmarkEnd w:id="237"/>
      <w:r>
        <w:rPr>
          <w:rFonts w:hint="default" w:ascii="Tw Cen MT" w:hAnsi="Tw Cen MT" w:cs="Tw Cen MT"/>
          <w:sz w:val="44"/>
          <w:szCs w:val="44"/>
          <w:rtl w:val="0"/>
        </w:rPr>
        <w:t>B. Decomposition Rule</w:t>
      </w:r>
    </w:p>
    <w:p w14:paraId="000006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6F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YZ</w:t>
      </w:r>
    </w:p>
    <w:p w14:paraId="000007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7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Z</w:t>
      </w:r>
    </w:p>
    <w:p w14:paraId="000007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7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Name, Age</w:t>
      </w:r>
    </w:p>
    <w:p w14:paraId="000007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7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Age</w:t>
      </w:r>
    </w:p>
    <w:p w14:paraId="0000070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0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38" w:name="_4rb1xwyvxomg" w:colFirst="0" w:colLast="0"/>
      <w:bookmarkEnd w:id="238"/>
      <w:r>
        <w:rPr>
          <w:rFonts w:hint="default" w:ascii="Tw Cen MT" w:hAnsi="Tw Cen MT" w:cs="Tw Cen MT"/>
          <w:sz w:val="44"/>
          <w:szCs w:val="44"/>
          <w:rtl w:val="0"/>
        </w:rPr>
        <w:t>C. Pseudotransitivity</w:t>
      </w:r>
    </w:p>
    <w:p w14:paraId="000007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7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7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WY → Z</w:t>
      </w:r>
    </w:p>
    <w:p w14:paraId="000007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WX → Z</w:t>
      </w:r>
    </w:p>
    <w:p w14:paraId="000007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one is usually less important for beginners, but remember the name for exams.</w:t>
      </w:r>
    </w:p>
    <w:p w14:paraId="0000071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1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39" w:name="_j27vi64nycn" w:colFirst="0" w:colLast="0"/>
      <w:bookmarkEnd w:id="239"/>
      <w:r>
        <w:rPr>
          <w:rFonts w:hint="default" w:ascii="Tw Cen MT" w:hAnsi="Tw Cen MT" w:cs="Tw Cen MT"/>
          <w:sz w:val="56"/>
          <w:szCs w:val="56"/>
          <w:rtl w:val="0"/>
        </w:rPr>
        <w:t>10. Attribute Closure</w:t>
      </w:r>
    </w:p>
    <w:p w14:paraId="000007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very important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when finding candidate keys.</w:t>
      </w:r>
    </w:p>
    <w:p w14:paraId="000007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Attribute closure means:</w:t>
      </w:r>
    </w:p>
    <w:p w14:paraId="0000071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 that can be determined using a given set of attributes.</w:t>
      </w:r>
    </w:p>
    <w:p w14:paraId="000007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7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X⁺</w:t>
      </w:r>
    </w:p>
    <w:p w14:paraId="000007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Read:</w:t>
      </w:r>
    </w:p>
    <w:p w14:paraId="0000071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“X closure.”</w:t>
      </w:r>
    </w:p>
    <w:p w14:paraId="0000071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0" w:name="_lirt42c4symf" w:colFirst="0" w:colLast="0"/>
      <w:bookmarkEnd w:id="24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71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7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 = { A → B, B → C, C → D }</w:t>
      </w:r>
    </w:p>
    <w:p w14:paraId="000007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Start:</w:t>
      </w:r>
    </w:p>
    <w:p w14:paraId="000007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{A}</w:t>
      </w:r>
    </w:p>
    <w:p w14:paraId="000007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Using:</w:t>
      </w:r>
    </w:p>
    <w:p w14:paraId="000007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7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Add B:</w:t>
      </w:r>
    </w:p>
    <w:p w14:paraId="000007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B}</w:t>
      </w:r>
    </w:p>
    <w:p w14:paraId="000007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Using:</w:t>
      </w:r>
    </w:p>
    <w:p w14:paraId="000007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7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Add C:</w:t>
      </w:r>
    </w:p>
    <w:p w14:paraId="000007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C}</w:t>
      </w:r>
    </w:p>
    <w:p w14:paraId="000007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Using:</w:t>
      </w:r>
    </w:p>
    <w:p w14:paraId="000007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 → D</w:t>
      </w:r>
    </w:p>
    <w:p w14:paraId="000007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Add D:</w:t>
      </w:r>
    </w:p>
    <w:p w14:paraId="000007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C, D}</w:t>
      </w:r>
    </w:p>
    <w:p w14:paraId="000007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C, D}</w:t>
      </w:r>
    </w:p>
    <w:p w14:paraId="0000073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3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1" w:name="_z5ircxd1kq6k" w:colFirst="0" w:colLast="0"/>
      <w:bookmarkEnd w:id="241"/>
      <w:r>
        <w:rPr>
          <w:rFonts w:hint="default" w:ascii="Tw Cen MT" w:hAnsi="Tw Cen MT" w:cs="Tw Cen MT"/>
          <w:sz w:val="56"/>
          <w:szCs w:val="56"/>
          <w:rtl w:val="0"/>
        </w:rPr>
        <w:t>11. Candidate Key and Functional Dependency</w:t>
      </w:r>
    </w:p>
    <w:p w14:paraId="000007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Functional dependencies help us 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a table has:</w:t>
      </w:r>
    </w:p>
    <w:p w14:paraId="000007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Student(RollNo, Name, Age, City)</w:t>
      </w:r>
    </w:p>
    <w:p w14:paraId="000007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7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Name, Age, City</w:t>
      </w:r>
    </w:p>
    <w:p w14:paraId="0000073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RollNo⁺ = {RollNo, Name, Age, City}</w:t>
      </w:r>
    </w:p>
    <w:p w14:paraId="000007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Since RollNo can determine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RollNo can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3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2" w:name="_7k5v4onw1wyc" w:colFirst="0" w:colLast="0"/>
      <w:bookmarkEnd w:id="242"/>
      <w:r>
        <w:rPr>
          <w:rFonts w:hint="default" w:ascii="Tw Cen MT" w:hAnsi="Tw Cen MT" w:cs="Tw Cen MT"/>
          <w:sz w:val="36"/>
          <w:szCs w:val="36"/>
          <w:rtl w:val="0"/>
        </w:rPr>
        <w:t>Easy definition:</w:t>
      </w:r>
    </w:p>
    <w:p w14:paraId="0000073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Minimal attribute(s) that can determine all attributes of the table.</w:t>
      </w:r>
    </w:p>
    <w:p w14:paraId="0000073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3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3" w:name="_rh6kfo9fys0x" w:colFirst="0" w:colLast="0"/>
      <w:bookmarkEnd w:id="243"/>
      <w:r>
        <w:rPr>
          <w:rFonts w:hint="default" w:ascii="Tw Cen MT" w:hAnsi="Tw Cen MT" w:cs="Tw Cen MT"/>
          <w:sz w:val="56"/>
          <w:szCs w:val="56"/>
          <w:rtl w:val="0"/>
        </w:rPr>
        <w:t>12. Super Key vs Candidate Key</w:t>
      </w:r>
    </w:p>
    <w:p w14:paraId="0000073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4" w:name="_ew38melufec7" w:colFirst="0" w:colLast="0"/>
      <w:bookmarkEnd w:id="244"/>
      <w:r>
        <w:rPr>
          <w:rFonts w:hint="default" w:ascii="Tw Cen MT" w:hAnsi="Tw Cen MT" w:cs="Tw Cen MT"/>
          <w:sz w:val="36"/>
          <w:szCs w:val="36"/>
          <w:rtl w:val="0"/>
        </w:rPr>
        <w:t>Super Key</w:t>
      </w:r>
    </w:p>
    <w:p w14:paraId="000007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Any attribute/set of attributes that uniquely identifies a row.</w:t>
      </w:r>
    </w:p>
    <w:p w14:paraId="000007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741">
      <w:pPr>
        <w:numPr>
          <w:ilvl w:val="0"/>
          <w:numId w:val="2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</w:t>
      </w:r>
    </w:p>
    <w:p w14:paraId="00000742">
      <w:pPr>
        <w:numPr>
          <w:ilvl w:val="0"/>
          <w:numId w:val="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+ Name</w:t>
      </w:r>
    </w:p>
    <w:p w14:paraId="00000743">
      <w:pPr>
        <w:numPr>
          <w:ilvl w:val="0"/>
          <w:numId w:val="25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+ Age</w:t>
      </w:r>
    </w:p>
    <w:p w14:paraId="00000744">
      <w:pPr>
        <w:numPr>
          <w:ilvl w:val="0"/>
          <w:numId w:val="2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+ Name + Age</w:t>
      </w:r>
    </w:p>
    <w:p w14:paraId="000007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All can potentially be super keys if they uniquely identify rows.</w:t>
      </w:r>
    </w:p>
    <w:p w14:paraId="0000074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5" w:name="_xc3xvhe25cgp" w:colFirst="0" w:colLast="0"/>
      <w:bookmarkEnd w:id="245"/>
      <w:r>
        <w:rPr>
          <w:rFonts w:hint="default" w:ascii="Tw Cen MT" w:hAnsi="Tw Cen MT" w:cs="Tw Cen MT"/>
          <w:sz w:val="36"/>
          <w:szCs w:val="36"/>
          <w:rtl w:val="0"/>
        </w:rPr>
        <w:t>Candidate Key</w:t>
      </w:r>
    </w:p>
    <w:p w14:paraId="000007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minimal 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if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RollNo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is enough:</w:t>
      </w:r>
    </w:p>
    <w:p w14:paraId="000007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all attributes</w:t>
      </w:r>
    </w:p>
    <w:p w14:paraId="000007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74B">
      <w:pPr>
        <w:numPr>
          <w:ilvl w:val="0"/>
          <w:numId w:val="2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RollNo = Candidate Key</w:t>
      </w:r>
    </w:p>
    <w:p w14:paraId="0000074C">
      <w:pPr>
        <w:numPr>
          <w:ilvl w:val="0"/>
          <w:numId w:val="2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RollNo + Name = Super Key, but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 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because it isn't minimal.</w:t>
      </w:r>
    </w:p>
    <w:p w14:paraId="0000074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6" w:name="_lubf9a2emwh5" w:colFirst="0" w:colLast="0"/>
      <w:bookmarkEnd w:id="246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74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 = Minimum Super Key</w:t>
      </w:r>
    </w:p>
    <w:p w14:paraId="0000074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5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7" w:name="_up4y25wkgu2s" w:colFirst="0" w:colLast="0"/>
      <w:bookmarkEnd w:id="247"/>
      <w:r>
        <w:rPr>
          <w:rFonts w:hint="default" w:ascii="Tw Cen MT" w:hAnsi="Tw Cen MT" w:cs="Tw Cen MT"/>
          <w:sz w:val="56"/>
          <w:szCs w:val="56"/>
          <w:rtl w:val="0"/>
        </w:rPr>
        <w:t>13. Functional Dependency and Normalization</w:t>
      </w:r>
    </w:p>
    <w:p w14:paraId="0000075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FDs are extremely important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Normalization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5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help us identify problems such as:</w:t>
      </w:r>
    </w:p>
    <w:p w14:paraId="00000753">
      <w:pPr>
        <w:numPr>
          <w:ilvl w:val="0"/>
          <w:numId w:val="2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Data redundancy</w:t>
      </w:r>
    </w:p>
    <w:p w14:paraId="00000754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Update anomaly</w:t>
      </w:r>
    </w:p>
    <w:p w14:paraId="00000755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Insert anomaly</w:t>
      </w:r>
    </w:p>
    <w:p w14:paraId="00000756">
      <w:pPr>
        <w:numPr>
          <w:ilvl w:val="0"/>
          <w:numId w:val="2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Delete anomaly</w:t>
      </w:r>
    </w:p>
    <w:p w14:paraId="0000075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 they are used when converting tables into:</w:t>
      </w:r>
    </w:p>
    <w:p w14:paraId="00000758">
      <w:pPr>
        <w:numPr>
          <w:ilvl w:val="0"/>
          <w:numId w:val="2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</w:t>
      </w:r>
    </w:p>
    <w:p w14:paraId="00000759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75A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</w:t>
      </w:r>
    </w:p>
    <w:p w14:paraId="0000075B">
      <w:pPr>
        <w:numPr>
          <w:ilvl w:val="0"/>
          <w:numId w:val="2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</w:t>
      </w:r>
    </w:p>
    <w:p w14:paraId="0000075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48" w:name="_9c5czro14vqk" w:colFirst="0" w:colLast="0"/>
      <w:bookmarkEnd w:id="248"/>
      <w:r>
        <w:rPr>
          <w:rFonts w:hint="default" w:ascii="Tw Cen MT" w:hAnsi="Tw Cen MT" w:cs="Tw Cen MT"/>
          <w:sz w:val="36"/>
          <w:szCs w:val="36"/>
          <w:rtl w:val="0"/>
        </w:rPr>
        <w:t>Connection:</w:t>
      </w:r>
    </w:p>
    <w:p w14:paraId="0000075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Dependency → Keys → Normalization</w:t>
      </w:r>
    </w:p>
    <w:p w14:paraId="0000075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5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49" w:name="_gygsz28ozv4d" w:colFirst="0" w:colLast="0"/>
      <w:bookmarkEnd w:id="249"/>
      <w:r>
        <w:rPr>
          <w:rFonts w:hint="default" w:ascii="Tw Cen MT" w:hAnsi="Tw Cen MT" w:cs="Tw Cen MT"/>
          <w:sz w:val="56"/>
          <w:szCs w:val="56"/>
          <w:rtl w:val="0"/>
        </w:rPr>
        <w:t>14. 1NF, 2NF, 3NF connection</w:t>
      </w:r>
    </w:p>
    <w:p w14:paraId="0000076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50" w:name="_evstqnzfiwz5" w:colFirst="0" w:colLast="0"/>
      <w:bookmarkEnd w:id="250"/>
      <w:r>
        <w:rPr>
          <w:rFonts w:hint="default" w:ascii="Tw Cen MT" w:hAnsi="Tw Cen MT" w:cs="Tw Cen MT"/>
          <w:sz w:val="44"/>
          <w:szCs w:val="44"/>
          <w:rtl w:val="0"/>
        </w:rPr>
        <w:t>1NF</w:t>
      </w:r>
    </w:p>
    <w:p w14:paraId="000007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table should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 values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6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 multiple values inside one cell.</w:t>
      </w:r>
    </w:p>
    <w:p w14:paraId="0000076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</w:t>
      </w:r>
    </w:p>
    <w:tbl>
      <w:tblPr>
        <w:tblStyle w:val="71"/>
        <w:tblW w:w="23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310"/>
      </w:tblGrid>
      <w:tr w14:paraId="114322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121DBF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7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Better:</w:t>
      </w:r>
    </w:p>
    <w:tbl>
      <w:tblPr>
        <w:tblStyle w:val="72"/>
        <w:tblW w:w="1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875"/>
      </w:tblGrid>
      <w:tr w14:paraId="5B2A4A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7CFD95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479FFA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6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76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70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51" w:name="_pwdj1ri6ruit" w:colFirst="0" w:colLast="0"/>
      <w:bookmarkEnd w:id="251"/>
      <w:r>
        <w:rPr>
          <w:rFonts w:hint="default" w:ascii="Tw Cen MT" w:hAnsi="Tw Cen MT" w:cs="Tw Cen MT"/>
          <w:sz w:val="44"/>
          <w:szCs w:val="44"/>
          <w:rtl w:val="0"/>
        </w:rPr>
        <w:t>2NF</w:t>
      </w:r>
    </w:p>
    <w:p w14:paraId="000007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Table must 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have:</w:t>
      </w:r>
    </w:p>
    <w:p w14:paraId="0000077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Partial Dependency</w:t>
      </w:r>
    </w:p>
    <w:p w14:paraId="000007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Mainly relevant when there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composite candidate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7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75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52" w:name="_qpabpbncepwu" w:colFirst="0" w:colLast="0"/>
      <w:bookmarkEnd w:id="252"/>
      <w:r>
        <w:rPr>
          <w:rFonts w:hint="default" w:ascii="Tw Cen MT" w:hAnsi="Tw Cen MT" w:cs="Tw Cen MT"/>
          <w:sz w:val="44"/>
          <w:szCs w:val="44"/>
          <w:rtl w:val="0"/>
        </w:rPr>
        <w:t>3NF</w:t>
      </w:r>
    </w:p>
    <w:p w14:paraId="000007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Table must 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have:</w:t>
      </w:r>
    </w:p>
    <w:p w14:paraId="0000077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non-key attributes on a key.</w:t>
      </w:r>
    </w:p>
    <w:p w14:paraId="000007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Remember:</w:t>
      </w:r>
    </w:p>
    <w:p w14:paraId="000007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→ Remove Partial Dependency</w:t>
      </w:r>
    </w:p>
    <w:p w14:paraId="000007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→ Remove Transitive Dependency</w:t>
      </w:r>
    </w:p>
    <w:p w14:paraId="0000077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7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3" w:name="_qmbgtqepvg06" w:colFirst="0" w:colLast="0"/>
      <w:bookmarkEnd w:id="253"/>
      <w:r>
        <w:rPr>
          <w:rFonts w:hint="default" w:ascii="Tw Cen MT" w:hAnsi="Tw Cen MT" w:cs="Tw Cen MT"/>
          <w:sz w:val="56"/>
          <w:szCs w:val="56"/>
          <w:rtl w:val="0"/>
        </w:rPr>
        <w:t>15. BCNF</w:t>
      </w:r>
    </w:p>
    <w:p w14:paraId="000007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BCNF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Boyce-Codd Normal Form</w:t>
      </w:r>
    </w:p>
    <w:p w14:paraId="000007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a stronger version of 3NF.</w:t>
      </w:r>
    </w:p>
    <w:p w14:paraId="000007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main rule is:</w:t>
      </w:r>
    </w:p>
    <w:p w14:paraId="0000078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FD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X must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simple words:</w:t>
      </w:r>
    </w:p>
    <w:p w14:paraId="00000782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determinant should be a super key.</w:t>
      </w:r>
    </w:p>
    <w:p w14:paraId="0000078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8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4" w:name="_7dpop3euowpe" w:colFirst="0" w:colLast="0"/>
      <w:bookmarkEnd w:id="254"/>
      <w:r>
        <w:rPr>
          <w:rFonts w:hint="default" w:ascii="Tw Cen MT" w:hAnsi="Tw Cen MT" w:cs="Tw Cen MT"/>
          <w:sz w:val="56"/>
          <w:szCs w:val="56"/>
          <w:rtl w:val="0"/>
        </w:rPr>
        <w:t>16. Lossless Decomposition</w:t>
      </w:r>
    </w:p>
    <w:p w14:paraId="000007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When we split a table during normalization, we want to make sure that we can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the smaller tables back without losing information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called:</w:t>
      </w:r>
    </w:p>
    <w:p w14:paraId="0000078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decomposition</w:t>
      </w:r>
    </w:p>
    <w:p w14:paraId="000007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7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Big Table → Split → Smaller Tables → Join → Original information</w:t>
      </w:r>
    </w:p>
    <w:p w14:paraId="0000078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information is lost, the decomposition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8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8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5" w:name="_bvrh1abchien" w:colFirst="0" w:colLast="0"/>
      <w:bookmarkEnd w:id="255"/>
      <w:r>
        <w:rPr>
          <w:rFonts w:hint="default" w:ascii="Tw Cen MT" w:hAnsi="Tw Cen MT" w:cs="Tw Cen MT"/>
          <w:sz w:val="56"/>
          <w:szCs w:val="56"/>
          <w:rtl w:val="0"/>
        </w:rPr>
        <w:t>17. Dependency Preservation</w:t>
      </w:r>
    </w:p>
    <w:p w14:paraId="000007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After decomposition, we want the original functional dependencies to still be enforceable using the smaller tables.</w:t>
      </w:r>
    </w:p>
    <w:p w14:paraId="000007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called:</w:t>
      </w:r>
    </w:p>
    <w:p w14:paraId="0000078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Preservation</w:t>
      </w:r>
    </w:p>
    <w:p w14:paraId="0000079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9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6" w:name="_v9ehg4caw98x" w:colFirst="0" w:colLast="0"/>
      <w:bookmarkEnd w:id="256"/>
      <w:r>
        <w:rPr>
          <w:rFonts w:hint="default" w:ascii="Tw Cen MT" w:hAnsi="Tw Cen MT" w:cs="Tw Cen MT"/>
          <w:sz w:val="56"/>
          <w:szCs w:val="56"/>
          <w:rtl w:val="0"/>
        </w:rPr>
        <w:t>⭐ Complete Revision Chart</w:t>
      </w:r>
    </w:p>
    <w:tbl>
      <w:tblPr>
        <w:tblStyle w:val="73"/>
        <w:tblW w:w="73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40"/>
        <w:gridCol w:w="4475"/>
      </w:tblGrid>
      <w:tr w14:paraId="7A837B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Concept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Very easy meaning</w:t>
            </w:r>
          </w:p>
        </w:tc>
      </w:tr>
      <w:tr w14:paraId="60BFAB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Functional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One attribute determines another</w:t>
            </w:r>
          </w:p>
        </w:tc>
      </w:tr>
      <w:tr w14:paraId="36D4B1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X → 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X determines Y</w:t>
            </w:r>
          </w:p>
        </w:tc>
      </w:tr>
      <w:tr w14:paraId="2240C7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Determinant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Left side of FD</w:t>
            </w:r>
          </w:p>
        </w:tc>
      </w:tr>
      <w:tr w14:paraId="09D654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Right side of FD</w:t>
            </w:r>
          </w:p>
        </w:tc>
      </w:tr>
      <w:tr w14:paraId="197548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Trivial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RHS already exists in LHS</w:t>
            </w:r>
          </w:p>
        </w:tc>
      </w:tr>
      <w:tr w14:paraId="3B457A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Non-trivial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9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RHS not in LHS</w:t>
            </w:r>
          </w:p>
        </w:tc>
      </w:tr>
      <w:tr w14:paraId="6EB2AF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Full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Depends on the complete key</w:t>
            </w:r>
          </w:p>
        </w:tc>
      </w:tr>
      <w:tr w14:paraId="3E29EB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Partial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Depends on only part of composite key</w:t>
            </w:r>
          </w:p>
        </w:tc>
      </w:tr>
      <w:tr w14:paraId="78EEB3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Transitive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 → B → C</w:t>
            </w:r>
          </w:p>
        </w:tc>
      </w:tr>
      <w:tr w14:paraId="54EE35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Armstrong's Axioms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Rules for deriving FDs</w:t>
            </w:r>
          </w:p>
        </w:tc>
      </w:tr>
      <w:tr w14:paraId="1F2B36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Closure X⁺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All attributes determined by X</w:t>
            </w:r>
          </w:p>
        </w:tc>
      </w:tr>
      <w:tr w14:paraId="06BE7E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Candidate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Minimal attribute(s) determining everything</w:t>
            </w:r>
          </w:p>
        </w:tc>
      </w:tr>
      <w:tr w14:paraId="4B8806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Any attribute(s) uniquely identifying rows</w:t>
            </w:r>
          </w:p>
        </w:tc>
      </w:tr>
      <w:tr w14:paraId="0102AB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A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partial dependency</w:t>
            </w:r>
          </w:p>
        </w:tc>
      </w:tr>
      <w:tr w14:paraId="7E3E4B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transitive dependency</w:t>
            </w:r>
          </w:p>
        </w:tc>
      </w:tr>
      <w:tr w14:paraId="2B4869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Every determinant is a super key</w:t>
            </w:r>
          </w:p>
        </w:tc>
      </w:tr>
      <w:tr w14:paraId="458BAE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 Decomposition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 information lost after splitting</w:t>
            </w:r>
          </w:p>
        </w:tc>
      </w:tr>
      <w:tr w14:paraId="466FE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Dependency Preservation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B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FDs remain enforceable after splitting</w:t>
            </w:r>
          </w:p>
        </w:tc>
      </w:tr>
    </w:tbl>
    <w:p w14:paraId="000007B8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57" w:name="_3mbukwimt8b3" w:colFirst="0" w:colLast="0"/>
      <w:bookmarkEnd w:id="257"/>
      <w:r>
        <w:rPr>
          <w:rFonts w:hint="default" w:ascii="Tw Cen MT" w:hAnsi="Tw Cen MT" w:cs="Tw Cen MT"/>
          <w:sz w:val="44"/>
          <w:szCs w:val="44"/>
          <w:rtl w:val="0"/>
        </w:rPr>
        <w:t>🧠 The easiest way to remember the whole topic</w:t>
      </w:r>
    </w:p>
    <w:p w14:paraId="000007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 of this chain:</w:t>
      </w:r>
    </w:p>
    <w:p w14:paraId="000007B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Candidate Keys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Partial / Transitive Dependencies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Normalization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→ Remove Partial Dependency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→ Remove Transitive Dependency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sz w:val="32"/>
          <w:szCs w:val="32"/>
          <w:rtl w:val="0"/>
        </w:rPr>
        <w:t>↓</w:t>
      </w:r>
      <w:r>
        <w:rPr>
          <w:rFonts w:hint="default" w:ascii="Tw Cen MT" w:hAnsi="Tw Cen MT" w:cs="Tw Cen MT"/>
          <w:sz w:val="32"/>
          <w:szCs w:val="32"/>
          <w:rtl w:val="0"/>
        </w:rPr>
        <w:br w:type="textWrapping"/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→ Every determinant must be a Super Key</w:t>
      </w:r>
    </w:p>
    <w:p w14:paraId="000007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you're studying this for an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exam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the most important things to practice next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finding candidate keys using attribute closure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solving normalization problems (1NF → 2NF → 3NF → BCNF)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7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7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7B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These topics are all connected, so I'll explain them as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one story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with a single easy example.</w:t>
      </w:r>
    </w:p>
    <w:p w14:paraId="000007C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58" w:name="_iodznkhozlh9" w:colFirst="0" w:colLast="0"/>
      <w:bookmarkEnd w:id="258"/>
      <w:r>
        <w:rPr>
          <w:rFonts w:hint="default" w:ascii="Tw Cen MT" w:hAnsi="Tw Cen MT" w:cs="Tw Cen MT"/>
          <w:sz w:val="56"/>
          <w:szCs w:val="56"/>
          <w:rtl w:val="0"/>
        </w:rPr>
        <w:t>1. Attribute Closure</w:t>
      </w:r>
    </w:p>
    <w:p w14:paraId="000007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First, understand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closure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because it is used to 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59" w:name="_t0y6hbt4agqr" w:colFirst="0" w:colLast="0"/>
      <w:bookmarkEnd w:id="259"/>
      <w:r>
        <w:rPr>
          <w:rFonts w:hint="default" w:ascii="Tw Cen MT" w:hAnsi="Tw Cen MT" w:cs="Tw Cen MT"/>
          <w:sz w:val="36"/>
          <w:szCs w:val="36"/>
          <w:rtl w:val="0"/>
        </w:rPr>
        <w:t>What is closure?</w:t>
      </w:r>
    </w:p>
    <w:p w14:paraId="000007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closure of an attribute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X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means:</w:t>
      </w:r>
    </w:p>
    <w:p w14:paraId="000007C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 that can be determined from X using the given functional dependencies.</w:t>
      </w:r>
    </w:p>
    <w:p w14:paraId="000007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7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X⁺</w:t>
      </w:r>
    </w:p>
    <w:p w14:paraId="000007C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C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0" w:name="_6e5r4rnjvfcw" w:colFirst="0" w:colLast="0"/>
      <w:bookmarkEnd w:id="26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7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relation:</w:t>
      </w:r>
    </w:p>
    <w:p w14:paraId="000007C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C, D)</w:t>
      </w:r>
    </w:p>
    <w:p w14:paraId="000007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7CC">
      <w:pPr>
        <w:numPr>
          <w:ilvl w:val="0"/>
          <w:numId w:val="2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CD">
      <w:pPr>
        <w:numPr>
          <w:ilvl w:val="0"/>
          <w:numId w:val="29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CE">
      <w:pPr>
        <w:numPr>
          <w:ilvl w:val="0"/>
          <w:numId w:val="2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 → D</w:t>
      </w:r>
    </w:p>
    <w:p w14:paraId="000007C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Find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Start:</w:t>
      </w:r>
    </w:p>
    <w:p w14:paraId="000007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{A}</w:t>
      </w:r>
    </w:p>
    <w:p w14:paraId="000007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B}</w:t>
      </w:r>
    </w:p>
    <w:p w14:paraId="000007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C}</w:t>
      </w:r>
    </w:p>
    <w:p w14:paraId="000007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Using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 → 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C, D}</w:t>
      </w:r>
    </w:p>
    <w:p w14:paraId="000007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7D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1" w:name="_tmu47ses46qe" w:colFirst="0" w:colLast="0"/>
      <w:bookmarkEnd w:id="261"/>
      <w:r>
        <w:rPr>
          <w:rFonts w:hint="default" w:ascii="Tw Cen MT" w:hAnsi="Tw Cen MT" w:cs="Tw Cen MT"/>
          <w:sz w:val="36"/>
          <w:szCs w:val="36"/>
          <w:rtl w:val="0"/>
        </w:rPr>
        <w:t>A⁺ = {A, B, C, D}</w:t>
      </w:r>
    </w:p>
    <w:p w14:paraId="000007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Because A can determine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attributes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A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candidate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if it is minimal.</w:t>
      </w:r>
    </w:p>
    <w:p w14:paraId="000007D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D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2" w:name="_e85kg8kxvq34" w:colFirst="0" w:colLast="0"/>
      <w:bookmarkEnd w:id="262"/>
      <w:r>
        <w:rPr>
          <w:rFonts w:hint="default" w:ascii="Tw Cen MT" w:hAnsi="Tw Cen MT" w:cs="Tw Cen MT"/>
          <w:sz w:val="56"/>
          <w:szCs w:val="56"/>
          <w:rtl w:val="0"/>
        </w:rPr>
        <w:t>2. How to Find Candidate Key Using Closure</w:t>
      </w:r>
    </w:p>
    <w:p w14:paraId="000007D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7D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C, D, E)</w:t>
      </w:r>
    </w:p>
    <w:p w14:paraId="000007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7E0">
      <w:pPr>
        <w:numPr>
          <w:ilvl w:val="0"/>
          <w:numId w:val="3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E1">
      <w:pPr>
        <w:numPr>
          <w:ilvl w:val="0"/>
          <w:numId w:val="30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E2">
      <w:pPr>
        <w:numPr>
          <w:ilvl w:val="0"/>
          <w:numId w:val="3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CD → E</w:t>
      </w:r>
    </w:p>
    <w:p w14:paraId="000007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candidate key.</w:t>
      </w:r>
    </w:p>
    <w:p w14:paraId="000007E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Try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A⁺ = {A, B, C}</w:t>
      </w:r>
    </w:p>
    <w:p w14:paraId="000007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Can't get D or E.</w:t>
      </w:r>
    </w:p>
    <w:p w14:paraId="000007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A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not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 key.</w:t>
      </w:r>
    </w:p>
    <w:p w14:paraId="000007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Try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AD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7E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Start:</w:t>
      </w:r>
    </w:p>
    <w:p w14:paraId="000007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(AD)⁺ = {A, D}</w:t>
      </w:r>
    </w:p>
    <w:p w14:paraId="000007EB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7EC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D}</w:t>
      </w:r>
    </w:p>
    <w:p w14:paraId="000007ED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7EE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C, D}</w:t>
      </w:r>
    </w:p>
    <w:p w14:paraId="000007E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CD → E</w:t>
      </w:r>
    </w:p>
    <w:p w14:paraId="000007F0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→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{A, B, C, D, E}</w:t>
      </w:r>
    </w:p>
    <w:p w14:paraId="000007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F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3" w:name="_gj4ycnl94ib3" w:colFirst="0" w:colLast="0"/>
      <w:bookmarkEnd w:id="263"/>
      <w:r>
        <w:rPr>
          <w:rFonts w:hint="default" w:ascii="Tw Cen MT" w:hAnsi="Tw Cen MT" w:cs="Tw Cen MT"/>
          <w:sz w:val="36"/>
          <w:szCs w:val="36"/>
          <w:rtl w:val="0"/>
        </w:rPr>
        <w:t>(AD)⁺ = {A,B,C,D,E}</w:t>
      </w:r>
    </w:p>
    <w:p w14:paraId="000007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AD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7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 we remove A?</w:t>
      </w:r>
    </w:p>
    <w:p w14:paraId="000007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Andika" w:cs="Tw Cen MT"/>
          <w:color w:val="188038"/>
          <w:sz w:val="32"/>
          <w:szCs w:val="32"/>
          <w:rtl w:val="0"/>
        </w:rPr>
        <w:t>D⁺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give everything.</w:t>
      </w:r>
    </w:p>
    <w:p w14:paraId="000007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 we remove D?</w:t>
      </w:r>
    </w:p>
    <w:p w14:paraId="000007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Andika" w:cs="Tw Cen MT"/>
          <w:color w:val="188038"/>
          <w:sz w:val="32"/>
          <w:szCs w:val="32"/>
          <w:rtl w:val="0"/>
        </w:rPr>
        <w:t>A⁺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doesn't give everything.</w:t>
      </w:r>
    </w:p>
    <w:p w14:paraId="000007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7F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4" w:name="_btvl6vbrspms" w:colFirst="0" w:colLast="0"/>
      <w:bookmarkEnd w:id="264"/>
      <w:r>
        <w:rPr>
          <w:rFonts w:hint="default" w:ascii="Tw Cen MT" w:hAnsi="Tw Cen MT" w:cs="Tw Cen MT"/>
          <w:sz w:val="36"/>
          <w:szCs w:val="36"/>
          <w:rtl w:val="0"/>
        </w:rPr>
        <w:t>AD = Candidate Key</w:t>
      </w:r>
    </w:p>
    <w:p w14:paraId="000007F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7F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5" w:name="_v1a76yf47pqa" w:colFirst="0" w:colLast="0"/>
      <w:bookmarkEnd w:id="265"/>
      <w:r>
        <w:rPr>
          <w:rFonts w:hint="default" w:ascii="Tw Cen MT" w:hAnsi="Tw Cen MT" w:cs="Tw Cen MT"/>
          <w:sz w:val="56"/>
          <w:szCs w:val="56"/>
          <w:rtl w:val="0"/>
        </w:rPr>
        <w:t>3. What is Normalization?</w:t>
      </w:r>
    </w:p>
    <w:p w14:paraId="000007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means:</w:t>
      </w:r>
    </w:p>
    <w:p w14:paraId="000007F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Organizing a database to reduce duplicate data and avoid data problems.</w:t>
      </w:r>
    </w:p>
    <w:p w14:paraId="000007F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 this bad table:</w:t>
      </w:r>
    </w:p>
    <w:tbl>
      <w:tblPr>
        <w:tblStyle w:val="74"/>
        <w:tblW w:w="66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965"/>
        <w:gridCol w:w="1055"/>
        <w:gridCol w:w="1685"/>
      </w:tblGrid>
      <w:tr w14:paraId="13F752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7F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TeacherPhone</w:t>
            </w:r>
          </w:p>
        </w:tc>
      </w:tr>
      <w:tr w14:paraId="338FE8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72F72F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  <w:tr w14:paraId="331113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</w:tbl>
    <w:p w14:paraId="0000081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Notice:</w:t>
      </w:r>
    </w:p>
    <w:p w14:paraId="0000081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Sharma's phone number 9999 is repeated.</w:t>
      </w:r>
    </w:p>
    <w:p w14:paraId="000008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creates problems.</w:t>
      </w:r>
    </w:p>
    <w:p w14:paraId="0000081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6" w:name="_7171pmussy4b" w:colFirst="0" w:colLast="0"/>
      <w:bookmarkEnd w:id="266"/>
      <w:r>
        <w:rPr>
          <w:rFonts w:hint="default" w:ascii="Tw Cen MT" w:hAnsi="Tw Cen MT" w:cs="Tw Cen MT"/>
          <w:sz w:val="36"/>
          <w:szCs w:val="36"/>
          <w:rtl w:val="0"/>
        </w:rPr>
        <w:t>Update anomaly</w:t>
      </w:r>
    </w:p>
    <w:p w14:paraId="000008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Sharma changes his phone number, we need to update multiple rows.</w:t>
      </w:r>
    </w:p>
    <w:p w14:paraId="0000081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7" w:name="_oko7a7oqph7b" w:colFirst="0" w:colLast="0"/>
      <w:bookmarkEnd w:id="267"/>
      <w:r>
        <w:rPr>
          <w:rFonts w:hint="default" w:ascii="Tw Cen MT" w:hAnsi="Tw Cen MT" w:cs="Tw Cen MT"/>
          <w:sz w:val="36"/>
          <w:szCs w:val="36"/>
          <w:rtl w:val="0"/>
        </w:rPr>
        <w:t>Insert anomaly</w:t>
      </w:r>
    </w:p>
    <w:p w14:paraId="000008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cannot store a teacher's information unless a student takes that course.</w:t>
      </w:r>
    </w:p>
    <w:p w14:paraId="0000081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68" w:name="_j2ojuhnmnw2v" w:colFirst="0" w:colLast="0"/>
      <w:bookmarkEnd w:id="268"/>
      <w:r>
        <w:rPr>
          <w:rFonts w:hint="default" w:ascii="Tw Cen MT" w:hAnsi="Tw Cen MT" w:cs="Tw Cen MT"/>
          <w:sz w:val="36"/>
          <w:szCs w:val="36"/>
          <w:rtl w:val="0"/>
        </w:rPr>
        <w:t>Delete anomaly</w:t>
      </w:r>
    </w:p>
    <w:p w14:paraId="000008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 last student taking a course is deleted, we might accidentally lose teacher information.</w:t>
      </w:r>
    </w:p>
    <w:p w14:paraId="0000081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helps solve these problems.</w:t>
      </w:r>
    </w:p>
    <w:p w14:paraId="0000081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1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69" w:name="_r2fu8xwngrik" w:colFirst="0" w:colLast="0"/>
      <w:bookmarkEnd w:id="269"/>
      <w:r>
        <w:rPr>
          <w:rFonts w:hint="default" w:ascii="Tw Cen MT" w:hAnsi="Tw Cen MT" w:cs="Tw Cen MT"/>
          <w:sz w:val="56"/>
          <w:szCs w:val="56"/>
          <w:rtl w:val="0"/>
        </w:rPr>
        <w:t>4. Normal Forms</w:t>
      </w:r>
    </w:p>
    <w:p w14:paraId="000008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main normal forms you should know are:</w:t>
      </w:r>
    </w:p>
    <w:p w14:paraId="000008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→ 2NF → 3NF → BCNF → 4NF → 5NF</w:t>
      </w:r>
    </w:p>
    <w:p w14:paraId="000008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most DBMS exams,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1NF, 2NF, 3NF and BCNF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are especially important.</w:t>
      </w:r>
    </w:p>
    <w:p w14:paraId="0000082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2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0" w:name="_v6g1iu3yd31v" w:colFirst="0" w:colLast="0"/>
      <w:bookmarkEnd w:id="270"/>
      <w:r>
        <w:rPr>
          <w:rFonts w:hint="default" w:ascii="Tw Cen MT" w:hAnsi="Tw Cen MT" w:cs="Tw Cen MT"/>
          <w:sz w:val="56"/>
          <w:szCs w:val="56"/>
          <w:rtl w:val="0"/>
        </w:rPr>
        <w:t>5. First Normal Form (1NF)</w:t>
      </w:r>
    </w:p>
    <w:p w14:paraId="0000082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1" w:name="_rnonyk56l111" w:colFirst="0" w:colLast="0"/>
      <w:bookmarkEnd w:id="271"/>
      <w:r>
        <w:rPr>
          <w:rFonts w:hint="default" w:ascii="Tw Cen MT" w:hAnsi="Tw Cen MT" w:cs="Tw Cen MT"/>
          <w:sz w:val="36"/>
          <w:szCs w:val="36"/>
          <w:rtl w:val="0"/>
        </w:rPr>
        <w:t>Rule:</w:t>
      </w:r>
    </w:p>
    <w:p w14:paraId="0000082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cell must contain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atomic/single values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1NF:</w:t>
      </w:r>
    </w:p>
    <w:tbl>
      <w:tblPr>
        <w:tblStyle w:val="75"/>
        <w:tblW w:w="23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310"/>
      </w:tblGrid>
      <w:tr w14:paraId="6598FC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466EA0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8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cell contains two phone numbers.</w:t>
      </w:r>
    </w:p>
    <w:p w14:paraId="0000082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2" w:name="_or8qsu4pqdh6" w:colFirst="0" w:colLast="0"/>
      <w:bookmarkEnd w:id="272"/>
      <w:r>
        <w:rPr>
          <w:rFonts w:hint="default" w:ascii="Tw Cen MT" w:hAnsi="Tw Cen MT" w:cs="Tw Cen MT"/>
          <w:sz w:val="36"/>
          <w:szCs w:val="36"/>
          <w:rtl w:val="0"/>
        </w:rPr>
        <w:t>Convert to 1NF:</w:t>
      </w:r>
    </w:p>
    <w:tbl>
      <w:tblPr>
        <w:tblStyle w:val="76"/>
        <w:tblW w:w="1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875"/>
      </w:tblGrid>
      <w:tr w14:paraId="488048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1A3547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2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6EC45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3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8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every cell has one value.</w:t>
      </w:r>
    </w:p>
    <w:p w14:paraId="0000083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3" w:name="_1u6s8bxshod1" w:colFirst="0" w:colLast="0"/>
      <w:bookmarkEnd w:id="27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3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= No multiple values in one cell</w:t>
      </w:r>
    </w:p>
    <w:p w14:paraId="0000083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3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4" w:name="_3piy0nt57hjp" w:colFirst="0" w:colLast="0"/>
      <w:bookmarkEnd w:id="274"/>
      <w:r>
        <w:rPr>
          <w:rFonts w:hint="default" w:ascii="Tw Cen MT" w:hAnsi="Tw Cen MT" w:cs="Tw Cen MT"/>
          <w:sz w:val="56"/>
          <w:szCs w:val="56"/>
          <w:rtl w:val="0"/>
        </w:rPr>
        <w:t>6. Second Normal Form (2NF)</w:t>
      </w:r>
    </w:p>
    <w:p w14:paraId="000008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table must:</w:t>
      </w:r>
    </w:p>
    <w:p w14:paraId="00000839">
      <w:pPr>
        <w:numPr>
          <w:ilvl w:val="0"/>
          <w:numId w:val="3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</w:t>
      </w:r>
    </w:p>
    <w:p w14:paraId="0000083A">
      <w:pPr>
        <w:numPr>
          <w:ilvl w:val="0"/>
          <w:numId w:val="3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partial dependency</w:t>
      </w:r>
    </w:p>
    <w:p w14:paraId="0000083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5" w:name="_dlngnpe1db1q" w:colFirst="0" w:colLast="0"/>
      <w:bookmarkEnd w:id="275"/>
      <w:r>
        <w:rPr>
          <w:rFonts w:hint="default" w:ascii="Tw Cen MT" w:hAnsi="Tw Cen MT" w:cs="Tw Cen MT"/>
          <w:sz w:val="36"/>
          <w:szCs w:val="36"/>
          <w:rtl w:val="0"/>
        </w:rPr>
        <w:t>What is partial dependency?</w:t>
      </w:r>
    </w:p>
    <w:p w14:paraId="0000083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occurs when a non-key attribute depends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only part of a composite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3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3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ENROLLMENT(StudentID, CourseID, StudentName, CourseName, Marks)</w:t>
      </w:r>
    </w:p>
    <w:p w14:paraId="000008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candidate key is:</w:t>
      </w:r>
    </w:p>
    <w:p w14:paraId="000008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</w:t>
      </w:r>
    </w:p>
    <w:p w14:paraId="000008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842">
      <w:pPr>
        <w:numPr>
          <w:ilvl w:val="0"/>
          <w:numId w:val="3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843">
      <w:pPr>
        <w:numPr>
          <w:ilvl w:val="0"/>
          <w:numId w:val="3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</w:t>
      </w:r>
    </w:p>
    <w:p w14:paraId="00000844">
      <w:pPr>
        <w:numPr>
          <w:ilvl w:val="0"/>
          <w:numId w:val="3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{StudentID, CourseID} → Marks</w:t>
      </w:r>
    </w:p>
    <w:p w14:paraId="000008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Look carefully.</w:t>
      </w:r>
    </w:p>
    <w:p w14:paraId="0000084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key contains:</w:t>
      </w:r>
    </w:p>
    <w:p w14:paraId="000008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+ CourseID</w:t>
      </w:r>
    </w:p>
    <w:p w14:paraId="000008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these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dependencies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4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6" w:name="_icpsa9bk6dwg" w:colFirst="0" w:colLast="0"/>
      <w:bookmarkEnd w:id="276"/>
      <w:r>
        <w:rPr>
          <w:rFonts w:hint="default" w:ascii="Tw Cen MT" w:hAnsi="Tw Cen MT" w:cs="Tw Cen MT"/>
          <w:sz w:val="36"/>
          <w:szCs w:val="36"/>
          <w:rtl w:val="0"/>
        </w:rPr>
        <w:t>Solution</w:t>
      </w:r>
    </w:p>
    <w:p w14:paraId="0000084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 the table:</w:t>
      </w:r>
    </w:p>
    <w:p w14:paraId="000008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77"/>
        <w:tblW w:w="29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</w:tblGrid>
      <w:tr w14:paraId="41A608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4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4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</w:tr>
      <w:tr w14:paraId="2BA5C9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756AEB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85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tbl>
      <w:tblPr>
        <w:tblStyle w:val="78"/>
        <w:tblW w:w="2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5"/>
        <w:gridCol w:w="1565"/>
      </w:tblGrid>
      <w:tr w14:paraId="565033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3EA91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1A0340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85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tbl>
      <w:tblPr>
        <w:tblStyle w:val="79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141ECC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551424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2467F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004FB0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6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86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partial dependencies are removed.</w:t>
      </w:r>
    </w:p>
    <w:p w14:paraId="0000086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7" w:name="_9wcxh41n5sdd" w:colFirst="0" w:colLast="0"/>
      <w:bookmarkEnd w:id="277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6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= 1NF + No Partial Dependency</w:t>
      </w:r>
    </w:p>
    <w:p w14:paraId="0000086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6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78" w:name="_kluhsdx5pwog" w:colFirst="0" w:colLast="0"/>
      <w:bookmarkEnd w:id="278"/>
      <w:r>
        <w:rPr>
          <w:rFonts w:hint="default" w:ascii="Tw Cen MT" w:hAnsi="Tw Cen MT" w:cs="Tw Cen MT"/>
          <w:sz w:val="56"/>
          <w:szCs w:val="56"/>
          <w:rtl w:val="0"/>
        </w:rPr>
        <w:t>7. Third Normal Form (3NF)</w:t>
      </w:r>
    </w:p>
    <w:p w14:paraId="000008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table must:</w:t>
      </w:r>
    </w:p>
    <w:p w14:paraId="0000086E">
      <w:pPr>
        <w:numPr>
          <w:ilvl w:val="0"/>
          <w:numId w:val="3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Be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86F">
      <w:pPr>
        <w:numPr>
          <w:ilvl w:val="0"/>
          <w:numId w:val="3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transitive dependency</w:t>
      </w:r>
    </w:p>
    <w:p w14:paraId="000008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79" w:name="_whgq9qj4z4wk" w:colFirst="0" w:colLast="0"/>
      <w:bookmarkEnd w:id="279"/>
      <w:r>
        <w:rPr>
          <w:rFonts w:hint="default" w:ascii="Tw Cen MT" w:hAnsi="Tw Cen MT" w:cs="Tw Cen MT"/>
          <w:sz w:val="36"/>
          <w:szCs w:val="36"/>
          <w:rtl w:val="0"/>
        </w:rPr>
        <w:t>What is transitive dependency?</w:t>
      </w:r>
    </w:p>
    <w:p w14:paraId="000008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8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8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8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87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8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transitive dependency.</w:t>
      </w:r>
    </w:p>
    <w:p w14:paraId="0000087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7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0" w:name="_z848t9n6vgp3" w:colFirst="0" w:colLast="0"/>
      <w:bookmarkEnd w:id="280"/>
      <w:r>
        <w:rPr>
          <w:rFonts w:hint="default" w:ascii="Tw Cen MT" w:hAnsi="Tw Cen MT" w:cs="Tw Cen MT"/>
          <w:sz w:val="36"/>
          <w:szCs w:val="36"/>
          <w:rtl w:val="0"/>
        </w:rPr>
        <w:t>Real example</w:t>
      </w:r>
    </w:p>
    <w:p w14:paraId="000008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DeptID, DeptName)</w:t>
      </w:r>
    </w:p>
    <w:tbl>
      <w:tblPr>
        <w:tblStyle w:val="80"/>
        <w:tblW w:w="52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995"/>
        <w:gridCol w:w="1325"/>
      </w:tblGrid>
      <w:tr w14:paraId="52E1DD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7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3A81E5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3DF56B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  <w:tr w14:paraId="1E9D7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</w:tbl>
    <w:p w14:paraId="000008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dependencies:</w:t>
      </w:r>
    </w:p>
    <w:p w14:paraId="000008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StudentName, DeptID</w:t>
      </w:r>
    </w:p>
    <w:p w14:paraId="0000088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8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89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89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89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transitive.</w:t>
      </w:r>
    </w:p>
    <w:p w14:paraId="0000089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department name depends on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DeptID</w:t>
      </w:r>
      <w:r>
        <w:rPr>
          <w:rFonts w:hint="default" w:ascii="Tw Cen MT" w:hAnsi="Tw Cen MT" w:cs="Tw Cen MT"/>
          <w:sz w:val="32"/>
          <w:szCs w:val="32"/>
          <w:rtl w:val="0"/>
        </w:rPr>
        <w:t>, not directly on StudentID.</w:t>
      </w:r>
    </w:p>
    <w:p w14:paraId="0000089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1" w:name="_fyftxlkuvbtd" w:colFirst="0" w:colLast="0"/>
      <w:bookmarkEnd w:id="281"/>
      <w:r>
        <w:rPr>
          <w:rFonts w:hint="default" w:ascii="Tw Cen MT" w:hAnsi="Tw Cen MT" w:cs="Tw Cen MT"/>
          <w:sz w:val="36"/>
          <w:szCs w:val="36"/>
          <w:rtl w:val="0"/>
        </w:rPr>
        <w:t>Solution</w:t>
      </w:r>
    </w:p>
    <w:p w14:paraId="0000089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Split:</w:t>
      </w:r>
    </w:p>
    <w:p w14:paraId="0000089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81"/>
        <w:tblW w:w="39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995"/>
      </w:tblGrid>
      <w:tr w14:paraId="048681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37A681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419B0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9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  <w:tr w14:paraId="4E295C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</w:tbl>
    <w:p w14:paraId="000008A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tbl>
      <w:tblPr>
        <w:tblStyle w:val="82"/>
        <w:tblW w:w="2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</w:tblGrid>
      <w:tr w14:paraId="0B8CCA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1C89FC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316954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A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8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 transitive dependency is removed.</w:t>
      </w:r>
    </w:p>
    <w:p w14:paraId="000008A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2" w:name="_2wkqvfwxu97j" w:colFirst="0" w:colLast="0"/>
      <w:bookmarkEnd w:id="282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8A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= 2NF + No Transitive Dependency</w:t>
      </w:r>
    </w:p>
    <w:p w14:paraId="000008A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A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3" w:name="_f2u9ftxnx7ig" w:colFirst="0" w:colLast="0"/>
      <w:bookmarkEnd w:id="283"/>
      <w:r>
        <w:rPr>
          <w:rFonts w:hint="default" w:ascii="Tw Cen MT" w:hAnsi="Tw Cen MT" w:cs="Tw Cen MT"/>
          <w:sz w:val="56"/>
          <w:szCs w:val="56"/>
          <w:rtl w:val="0"/>
        </w:rPr>
        <w:t>8. BCNF — Boyce-Codd Normal Form</w:t>
      </w:r>
    </w:p>
    <w:p w14:paraId="000008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BCNF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stronger version of 3NF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rule is:</w:t>
      </w:r>
    </w:p>
    <w:p w14:paraId="000008B1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functional dependency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X must be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very simple language:</w:t>
      </w:r>
    </w:p>
    <w:p w14:paraId="000008B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4" w:name="_z21r1ijy6n6z" w:colFirst="0" w:colLast="0"/>
      <w:bookmarkEnd w:id="284"/>
      <w:r>
        <w:rPr>
          <w:rFonts w:hint="default" w:ascii="Tw Cen MT" w:hAnsi="Tw Cen MT" w:cs="Tw Cen MT"/>
          <w:sz w:val="36"/>
          <w:szCs w:val="36"/>
          <w:rtl w:val="0"/>
        </w:rPr>
        <w:t>Every determinant must be a super key.</w:t>
      </w:r>
    </w:p>
    <w:p w14:paraId="000008B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B5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85" w:name="_2xg3aohqocop" w:colFirst="0" w:colLast="0"/>
      <w:bookmarkEnd w:id="285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8B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8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TEACH(Student, Course, Teacher)</w:t>
      </w:r>
    </w:p>
    <w:p w14:paraId="000008B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8B9">
      <w:pPr>
        <w:numPr>
          <w:ilvl w:val="0"/>
          <w:numId w:val="3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teacher teaches only one course.</w:t>
      </w:r>
    </w:p>
    <w:p w14:paraId="000008BA">
      <w:pPr>
        <w:numPr>
          <w:ilvl w:val="0"/>
          <w:numId w:val="3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course can have multiple teachers.</w:t>
      </w:r>
    </w:p>
    <w:p w14:paraId="000008B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FD:</w:t>
      </w:r>
    </w:p>
    <w:p w14:paraId="000008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Course</w:t>
      </w:r>
    </w:p>
    <w:p w14:paraId="000008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candidate keys are:</w:t>
      </w:r>
    </w:p>
    <w:p w14:paraId="000008BE">
      <w:pPr>
        <w:numPr>
          <w:ilvl w:val="0"/>
          <w:numId w:val="3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{Student, Course}</w:t>
      </w:r>
    </w:p>
    <w:p w14:paraId="000008BF">
      <w:pPr>
        <w:numPr>
          <w:ilvl w:val="0"/>
          <w:numId w:val="3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{Student, Teacher}</w:t>
      </w:r>
    </w:p>
    <w:p w14:paraId="000008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look at:</w:t>
      </w:r>
    </w:p>
    <w:p w14:paraId="000008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Course</w:t>
      </w:r>
    </w:p>
    <w:p w14:paraId="000008C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Is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Teacher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 super key?</w:t>
      </w:r>
    </w:p>
    <w:p w14:paraId="000008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No.</w:t>
      </w:r>
    </w:p>
    <w:p w14:paraId="000008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teacher does not uniquely identify a student.</w:t>
      </w:r>
    </w:p>
    <w:p w14:paraId="000008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 the relation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violates BCNF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8C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6" w:name="_wx7tlwmkv6sm" w:colFirst="0" w:colLast="0"/>
      <w:bookmarkEnd w:id="286"/>
      <w:r>
        <w:rPr>
          <w:rFonts w:hint="default" w:ascii="Tw Cen MT" w:hAnsi="Tw Cen MT" w:cs="Tw Cen MT"/>
          <w:sz w:val="36"/>
          <w:szCs w:val="36"/>
          <w:rtl w:val="0"/>
        </w:rPr>
        <w:t>Decompose it:</w:t>
      </w:r>
    </w:p>
    <w:p w14:paraId="000008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TEACHER_COURSE</w:t>
      </w:r>
    </w:p>
    <w:tbl>
      <w:tblPr>
        <w:tblStyle w:val="83"/>
        <w:tblW w:w="20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5"/>
        <w:gridCol w:w="965"/>
      </w:tblGrid>
      <w:tr w14:paraId="648F53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775E0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0A846E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8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STUDENT_TEACHER</w:t>
      </w:r>
    </w:p>
    <w:tbl>
      <w:tblPr>
        <w:tblStyle w:val="84"/>
        <w:tblW w:w="20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055"/>
      </w:tblGrid>
      <w:tr w14:paraId="2A9389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C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Teacher</w:t>
            </w:r>
          </w:p>
        </w:tc>
      </w:tr>
      <w:tr w14:paraId="275AC0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Sharma</w:t>
            </w:r>
          </w:p>
        </w:tc>
      </w:tr>
      <w:tr w14:paraId="600871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Kumar</w:t>
            </w:r>
          </w:p>
        </w:tc>
      </w:tr>
    </w:tbl>
    <w:p w14:paraId="000008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 problematic dependency is separated.</w:t>
      </w:r>
    </w:p>
    <w:p w14:paraId="000008D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D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7" w:name="_fuks3at9aa4g" w:colFirst="0" w:colLast="0"/>
      <w:bookmarkEnd w:id="287"/>
      <w:r>
        <w:rPr>
          <w:rFonts w:hint="default" w:ascii="Tw Cen MT" w:hAnsi="Tw Cen MT" w:cs="Tw Cen MT"/>
          <w:sz w:val="56"/>
          <w:szCs w:val="56"/>
          <w:rtl w:val="0"/>
        </w:rPr>
        <w:t>9. 3NF vs BCNF</w:t>
      </w:r>
    </w:p>
    <w:p w14:paraId="000008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an important exam question.</w:t>
      </w:r>
    </w:p>
    <w:tbl>
      <w:tblPr>
        <w:tblStyle w:val="85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25"/>
        <w:gridCol w:w="3695"/>
      </w:tblGrid>
      <w:tr w14:paraId="1EDB7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</w:tr>
      <w:tr w14:paraId="3231AD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Less strict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More strict</w:t>
            </w:r>
          </w:p>
        </w:tc>
      </w:tr>
      <w:tr w14:paraId="348C47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Allows some dependencies where determinant isn't a 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Determinant must always be a super key</w:t>
            </w:r>
          </w:p>
        </w:tc>
      </w:tr>
      <w:tr w14:paraId="1A8094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D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Easier to achieve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Stronger condition</w:t>
            </w:r>
          </w:p>
        </w:tc>
      </w:tr>
      <w:tr w14:paraId="01BECB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Dependency preservation is often possible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8E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May not always preserve dependencies</w:t>
            </w:r>
          </w:p>
        </w:tc>
      </w:tr>
    </w:tbl>
    <w:p w14:paraId="000008E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88" w:name="_1wb2x56qhehu" w:colFirst="0" w:colLast="0"/>
      <w:bookmarkEnd w:id="288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8E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= 3NF but stricter</w:t>
      </w:r>
    </w:p>
    <w:p w14:paraId="000008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8E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condition:</w:t>
      </w:r>
    </w:p>
    <w:p w14:paraId="000008E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FD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X → A</w:t>
      </w:r>
      <w:r>
        <w:rPr>
          <w:rFonts w:hint="default" w:ascii="Tw Cen MT" w:hAnsi="Tw Cen MT" w:cs="Tw Cen MT"/>
          <w:sz w:val="32"/>
          <w:szCs w:val="32"/>
          <w:rtl w:val="0"/>
        </w:rPr>
        <w:t>, either:</w:t>
      </w:r>
    </w:p>
    <w:p w14:paraId="000008E8">
      <w:pPr>
        <w:numPr>
          <w:ilvl w:val="0"/>
          <w:numId w:val="3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X is a super key,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</w:t>
      </w:r>
    </w:p>
    <w:p w14:paraId="000008E9">
      <w:pPr>
        <w:numPr>
          <w:ilvl w:val="0"/>
          <w:numId w:val="3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is a prime attribute.</w:t>
      </w:r>
    </w:p>
    <w:p w14:paraId="000008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condition:</w:t>
      </w:r>
    </w:p>
    <w:p w14:paraId="000008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FD </w:t>
      </w: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X → Y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8EC">
      <w:pPr>
        <w:numPr>
          <w:ilvl w:val="0"/>
          <w:numId w:val="37"/>
        </w:numPr>
        <w:spacing w:before="24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MUST be a super key.</w:t>
      </w:r>
    </w:p>
    <w:p w14:paraId="000008E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E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89" w:name="_keaurtbezqq" w:colFirst="0" w:colLast="0"/>
      <w:bookmarkEnd w:id="289"/>
      <w:r>
        <w:rPr>
          <w:rFonts w:hint="default" w:ascii="Tw Cen MT" w:hAnsi="Tw Cen MT" w:cs="Tw Cen MT"/>
          <w:sz w:val="56"/>
          <w:szCs w:val="56"/>
          <w:rtl w:val="0"/>
        </w:rPr>
        <w:t>10. Decomposition</w:t>
      </w:r>
    </w:p>
    <w:p w14:paraId="000008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Decomposition means:</w:t>
      </w:r>
    </w:p>
    <w:p w14:paraId="000008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Breaking one large relation/table into smaller relations.</w:t>
      </w:r>
    </w:p>
    <w:p w14:paraId="000008F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8F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Bad table:</w:t>
      </w:r>
    </w:p>
    <w:p w14:paraId="000008F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DeptID, DeptName)</w:t>
      </w:r>
    </w:p>
    <w:p w14:paraId="000008F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decompose it into:</w:t>
      </w:r>
    </w:p>
    <w:p w14:paraId="000008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DeptID)</w:t>
      </w:r>
    </w:p>
    <w:p w14:paraId="000008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8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DEPARTMENT(DeptID, DeptName)</w:t>
      </w:r>
    </w:p>
    <w:p w14:paraId="000008F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0" w:name="_s797pmungu31" w:colFirst="0" w:colLast="0"/>
      <w:bookmarkEnd w:id="290"/>
      <w:r>
        <w:rPr>
          <w:rFonts w:hint="default" w:ascii="Tw Cen MT" w:hAnsi="Tw Cen MT" w:cs="Tw Cen MT"/>
          <w:sz w:val="36"/>
          <w:szCs w:val="36"/>
          <w:rtl w:val="0"/>
        </w:rPr>
        <w:t>Why decompose?</w:t>
      </w:r>
    </w:p>
    <w:p w14:paraId="000008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To:</w:t>
      </w:r>
    </w:p>
    <w:p w14:paraId="000008FA">
      <w:pPr>
        <w:numPr>
          <w:ilvl w:val="0"/>
          <w:numId w:val="38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Reduce redundancy</w:t>
      </w:r>
    </w:p>
    <w:p w14:paraId="000008FB">
      <w:pPr>
        <w:numPr>
          <w:ilvl w:val="0"/>
          <w:numId w:val="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Remove anomalies</w:t>
      </w:r>
    </w:p>
    <w:p w14:paraId="000008FC">
      <w:pPr>
        <w:numPr>
          <w:ilvl w:val="0"/>
          <w:numId w:val="38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Achieve normalization</w:t>
      </w:r>
    </w:p>
    <w:p w14:paraId="000008FD">
      <w:pPr>
        <w:numPr>
          <w:ilvl w:val="0"/>
          <w:numId w:val="38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Make database easier to maintain</w:t>
      </w:r>
    </w:p>
    <w:p w14:paraId="000008FE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8FF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1" w:name="_ox1qb95kxn4y" w:colFirst="0" w:colLast="0"/>
      <w:bookmarkEnd w:id="291"/>
      <w:r>
        <w:rPr>
          <w:rFonts w:hint="default" w:ascii="Tw Cen MT" w:hAnsi="Tw Cen MT" w:cs="Tw Cen MT"/>
          <w:sz w:val="56"/>
          <w:szCs w:val="56"/>
          <w:rtl w:val="0"/>
        </w:rPr>
        <w:t>11. Lossless Decomposition</w:t>
      </w:r>
    </w:p>
    <w:p w14:paraId="0000090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VERY important.</w:t>
      </w:r>
    </w:p>
    <w:p w14:paraId="0000090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When we split a table, we want to be able to join the smaller tables and get back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information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called:</w:t>
      </w:r>
    </w:p>
    <w:p w14:paraId="0000090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decomposition</w:t>
      </w:r>
    </w:p>
    <w:p w14:paraId="000009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Think:</w:t>
      </w:r>
    </w:p>
    <w:p w14:paraId="000009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table</w:t>
      </w:r>
    </w:p>
    <w:p w14:paraId="000009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↓ split</w:t>
      </w:r>
    </w:p>
    <w:p w14:paraId="000009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1 + Table 2</w:t>
      </w:r>
    </w:p>
    <w:p w14:paraId="0000090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↓ join</w:t>
      </w:r>
    </w:p>
    <w:p w14:paraId="000009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Original information</w:t>
      </w:r>
    </w:p>
    <w:p w14:paraId="000009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nothing is incorrectly added or lost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</w:t>
      </w:r>
    </w:p>
    <w:p w14:paraId="0000090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0C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292" w:name="_3076dyhewr6y" w:colFirst="0" w:colLast="0"/>
      <w:bookmarkEnd w:id="292"/>
      <w:r>
        <w:rPr>
          <w:rFonts w:hint="default" w:ascii="Tw Cen MT" w:hAnsi="Tw Cen MT" w:cs="Tw Cen MT"/>
          <w:sz w:val="44"/>
          <w:szCs w:val="44"/>
          <w:rtl w:val="0"/>
        </w:rPr>
        <w:t>Easy example</w:t>
      </w:r>
    </w:p>
    <w:p w14:paraId="000009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p w14:paraId="0000090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86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  <w:gridCol w:w="995"/>
      </w:tblGrid>
      <w:tr w14:paraId="1EAFAA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0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1AA582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0C5C42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Decompose:</w:t>
      </w:r>
    </w:p>
    <w:p w14:paraId="000009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STUDENT1</w:t>
      </w:r>
    </w:p>
    <w:tbl>
      <w:tblPr>
        <w:tblStyle w:val="87"/>
        <w:tblW w:w="21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</w:tblGrid>
      <w:tr w14:paraId="388A32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A9240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405EE8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9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STUDENT2</w:t>
      </w:r>
    </w:p>
    <w:tbl>
      <w:tblPr>
        <w:tblStyle w:val="88"/>
        <w:tblW w:w="22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995"/>
      </w:tblGrid>
      <w:tr w14:paraId="2061DD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5B41A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18C0EF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Join using StudentID:</w:t>
      </w:r>
    </w:p>
    <w:tbl>
      <w:tblPr>
        <w:tblStyle w:val="89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  <w:gridCol w:w="995"/>
      </w:tblGrid>
      <w:tr w14:paraId="5EBB5F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77588B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6D64B4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2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9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got the original table back.</w:t>
      </w:r>
    </w:p>
    <w:p w14:paraId="000009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93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3" w:name="_3jyr1d2x43xj" w:colFirst="0" w:colLast="0"/>
      <w:bookmarkEnd w:id="293"/>
      <w:r>
        <w:rPr>
          <w:rFonts w:hint="default" w:ascii="Tw Cen MT" w:hAnsi="Tw Cen MT" w:cs="Tw Cen MT"/>
          <w:sz w:val="36"/>
          <w:szCs w:val="36"/>
          <w:rtl w:val="0"/>
        </w:rPr>
        <w:t>Lossless decomposition</w:t>
      </w:r>
    </w:p>
    <w:p w14:paraId="0000093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3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4" w:name="_94xh5x5rfve" w:colFirst="0" w:colLast="0"/>
      <w:bookmarkEnd w:id="294"/>
      <w:r>
        <w:rPr>
          <w:rFonts w:hint="default" w:ascii="Tw Cen MT" w:hAnsi="Tw Cen MT" w:cs="Tw Cen MT"/>
          <w:sz w:val="56"/>
          <w:szCs w:val="56"/>
          <w:rtl w:val="0"/>
        </w:rPr>
        <w:t>12. Lossy Decomposition</w:t>
      </w:r>
    </w:p>
    <w:p w14:paraId="0000093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Lossy means:</w:t>
      </w:r>
    </w:p>
    <w:p w14:paraId="0000093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After decomposition, joining the tables produces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incorrect/additional rows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or loses the original information.</w:t>
      </w:r>
    </w:p>
    <w:p w14:paraId="0000093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9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tbl>
      <w:tblPr>
        <w:tblStyle w:val="90"/>
        <w:tblW w:w="1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65"/>
      </w:tblGrid>
      <w:tr w14:paraId="1D4C6D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6EFDFF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190DC2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3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incorrectly split it into:</w:t>
      </w:r>
    </w:p>
    <w:p w14:paraId="000009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A</w:t>
      </w:r>
    </w:p>
    <w:tbl>
      <w:tblPr>
        <w:tblStyle w:val="91"/>
        <w:tblW w:w="1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</w:tblGrid>
      <w:tr w14:paraId="040BC2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</w:tr>
      <w:tr w14:paraId="1728C7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55A02F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9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TABLE B</w:t>
      </w:r>
    </w:p>
    <w:tbl>
      <w:tblPr>
        <w:tblStyle w:val="92"/>
        <w:tblW w:w="9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5"/>
      </w:tblGrid>
      <w:tr w14:paraId="0A492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2EC03B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35B836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4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join them.</w:t>
      </w:r>
    </w:p>
    <w:p w14:paraId="000009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can get:</w:t>
      </w:r>
    </w:p>
    <w:tbl>
      <w:tblPr>
        <w:tblStyle w:val="93"/>
        <w:tblW w:w="1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65"/>
      </w:tblGrid>
      <w:tr w14:paraId="339CAD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6CDD6C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2306E6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4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  <w:tr w14:paraId="251569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49CADF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9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 the original had only:</w:t>
      </w:r>
    </w:p>
    <w:p w14:paraId="00000956">
      <w:pPr>
        <w:numPr>
          <w:ilvl w:val="0"/>
          <w:numId w:val="39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Rahul → DBMS</w:t>
      </w:r>
    </w:p>
    <w:p w14:paraId="00000957">
      <w:pPr>
        <w:numPr>
          <w:ilvl w:val="0"/>
          <w:numId w:val="39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Priya → OS</w:t>
      </w:r>
    </w:p>
    <w:p w14:paraId="0000095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join created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false combinations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5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 this is:</w:t>
      </w:r>
    </w:p>
    <w:p w14:paraId="0000095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5" w:name="_5zaujg17ru7t" w:colFirst="0" w:colLast="0"/>
      <w:bookmarkEnd w:id="295"/>
      <w:r>
        <w:rPr>
          <w:rFonts w:hint="default" w:ascii="Tw Cen MT" w:hAnsi="Tw Cen MT" w:cs="Tw Cen MT"/>
          <w:sz w:val="36"/>
          <w:szCs w:val="36"/>
          <w:rtl w:val="0"/>
        </w:rPr>
        <w:t>Lossy decomposition</w:t>
      </w:r>
    </w:p>
    <w:p w14:paraId="0000095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5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6" w:name="_u5jksr9e8qh2" w:colFirst="0" w:colLast="0"/>
      <w:bookmarkEnd w:id="296"/>
      <w:r>
        <w:rPr>
          <w:rFonts w:hint="default" w:ascii="Tw Cen MT" w:hAnsi="Tw Cen MT" w:cs="Tw Cen MT"/>
          <w:sz w:val="56"/>
          <w:szCs w:val="56"/>
          <w:rtl w:val="0"/>
        </w:rPr>
        <w:t>13. Lossless vs Lossy</w:t>
      </w:r>
    </w:p>
    <w:tbl>
      <w:tblPr>
        <w:tblStyle w:val="94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85"/>
        <w:gridCol w:w="5135"/>
      </w:tblGrid>
      <w:tr w14:paraId="19218B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Lossy</w:t>
            </w:r>
          </w:p>
        </w:tc>
      </w:tr>
      <w:tr w14:paraId="71A291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 information is lost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Information/meaning is lost or incorrect combinations appear</w:t>
            </w:r>
          </w:p>
        </w:tc>
      </w:tr>
      <w:tr w14:paraId="09C98C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Joining decomposed tables gives original relation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Joining may produce extra/spurious tuples</w:t>
            </w:r>
          </w:p>
        </w:tc>
      </w:tr>
      <w:tr w14:paraId="60C469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Desired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Not desired</w:t>
            </w:r>
          </w:p>
        </w:tc>
      </w:tr>
    </w:tbl>
    <w:p w14:paraId="0000096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7" w:name="_czueo8kvu9cl" w:colFirst="0" w:colLast="0"/>
      <w:bookmarkEnd w:id="297"/>
      <w:r>
        <w:rPr>
          <w:rFonts w:hint="default" w:ascii="Tw Cen MT" w:hAnsi="Tw Cen MT" w:cs="Tw Cen MT"/>
          <w:sz w:val="36"/>
          <w:szCs w:val="36"/>
          <w:rtl w:val="0"/>
        </w:rPr>
        <w:t>Memory trick:</w:t>
      </w:r>
    </w:p>
    <w:p w14:paraId="000009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= Safe split</w:t>
      </w:r>
    </w:p>
    <w:p w14:paraId="000009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Lossy = Bad split</w:t>
      </w:r>
    </w:p>
    <w:p w14:paraId="0000096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6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298" w:name="_uaaxopeteozn" w:colFirst="0" w:colLast="0"/>
      <w:bookmarkEnd w:id="298"/>
      <w:r>
        <w:rPr>
          <w:rFonts w:hint="default" w:ascii="Tw Cen MT" w:hAnsi="Tw Cen MT" w:cs="Tw Cen MT"/>
          <w:sz w:val="56"/>
          <w:szCs w:val="56"/>
          <w:rtl w:val="0"/>
        </w:rPr>
        <w:t>14. Dependency Preserving Decomposition</w:t>
      </w:r>
    </w:p>
    <w:p w14:paraId="0000096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the original table has these FDs:</w:t>
      </w:r>
    </w:p>
    <w:p w14:paraId="000009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96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9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we decompose the table, we want to still be able to enforce these dependencies using the smaller tables.</w:t>
      </w:r>
    </w:p>
    <w:p w14:paraId="000009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 is:</w:t>
      </w:r>
    </w:p>
    <w:p w14:paraId="0000096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 decomposition</w:t>
      </w:r>
    </w:p>
    <w:p w14:paraId="0000097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7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299" w:name="_4rl745c9w67w" w:colFirst="0" w:colLast="0"/>
      <w:bookmarkEnd w:id="299"/>
      <w:r>
        <w:rPr>
          <w:rFonts w:hint="default" w:ascii="Tw Cen MT" w:hAnsi="Tw Cen MT" w:cs="Tw Cen MT"/>
          <w:sz w:val="36"/>
          <w:szCs w:val="36"/>
          <w:rtl w:val="0"/>
        </w:rPr>
        <w:t>Easy example</w:t>
      </w:r>
    </w:p>
    <w:p w14:paraId="0000097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 relation:</w:t>
      </w:r>
    </w:p>
    <w:p w14:paraId="000009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R(A, B, C)</w:t>
      </w:r>
    </w:p>
    <w:p w14:paraId="0000097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975">
      <w:pPr>
        <w:numPr>
          <w:ilvl w:val="0"/>
          <w:numId w:val="40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</w:p>
    <w:p w14:paraId="00000976">
      <w:pPr>
        <w:numPr>
          <w:ilvl w:val="0"/>
          <w:numId w:val="40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</w:p>
    <w:p w14:paraId="000009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Decompose into:</w:t>
      </w:r>
    </w:p>
    <w:p w14:paraId="000009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R1(A, B)</w:t>
      </w:r>
    </w:p>
    <w:p w14:paraId="000009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</w:t>
      </w:r>
    </w:p>
    <w:p w14:paraId="000009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R2(B, C)</w:t>
      </w:r>
    </w:p>
    <w:p w14:paraId="000009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Now:</w:t>
      </w:r>
    </w:p>
    <w:p w14:paraId="0000097C">
      <w:pPr>
        <w:numPr>
          <w:ilvl w:val="0"/>
          <w:numId w:val="41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A → B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checked in R1</w:t>
      </w:r>
    </w:p>
    <w:p w14:paraId="0000097D">
      <w:pPr>
        <w:numPr>
          <w:ilvl w:val="0"/>
          <w:numId w:val="41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B → C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can be checked in R2</w:t>
      </w:r>
    </w:p>
    <w:p w14:paraId="000009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the decomposition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7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00" w:name="_p0srddyehate" w:colFirst="0" w:colLast="0"/>
      <w:bookmarkEnd w:id="300"/>
      <w:r>
        <w:rPr>
          <w:rFonts w:hint="default" w:ascii="Tw Cen MT" w:hAnsi="Tw Cen MT" w:cs="Tw Cen MT"/>
          <w:sz w:val="56"/>
          <w:szCs w:val="56"/>
          <w:rtl w:val="0"/>
        </w:rPr>
        <w:t>15. Lossless vs Dependency Preserving</w:t>
      </w:r>
    </w:p>
    <w:p w14:paraId="000009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Don't confuse these two!</w:t>
      </w:r>
    </w:p>
    <w:p w14:paraId="0000098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1" w:name="_cs1fxdum4m4n" w:colFirst="0" w:colLast="0"/>
      <w:bookmarkEnd w:id="301"/>
      <w:r>
        <w:rPr>
          <w:rFonts w:hint="default" w:ascii="Tw Cen MT" w:hAnsi="Tw Cen MT" w:cs="Tw Cen MT"/>
          <w:sz w:val="36"/>
          <w:szCs w:val="36"/>
          <w:rtl w:val="0"/>
        </w:rPr>
        <w:t>Lossless asks:</w:t>
      </w:r>
    </w:p>
    <w:p w14:paraId="0000098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“Can I get my original table back correctly?”</w:t>
      </w:r>
    </w:p>
    <w:p w14:paraId="0000098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2" w:name="_ylmb355gfjps" w:colFirst="0" w:colLast="0"/>
      <w:bookmarkEnd w:id="302"/>
      <w:r>
        <w:rPr>
          <w:rFonts w:hint="default" w:ascii="Tw Cen MT" w:hAnsi="Tw Cen MT" w:cs="Tw Cen MT"/>
          <w:sz w:val="36"/>
          <w:szCs w:val="36"/>
          <w:rtl w:val="0"/>
        </w:rPr>
        <w:t>Dependency preserving asks:</w:t>
      </w:r>
    </w:p>
    <w:p w14:paraId="0000098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“Can I still enforce all my functional dependencies?”</w:t>
      </w:r>
    </w:p>
    <w:p w14:paraId="000009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They are two different properties.</w:t>
      </w:r>
    </w:p>
    <w:p w14:paraId="0000098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good decomposition ideally has:</w:t>
      </w:r>
    </w:p>
    <w:p w14:paraId="000009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✅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</w:t>
      </w:r>
    </w:p>
    <w:p w14:paraId="0000098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✅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</w:t>
      </w:r>
    </w:p>
    <w:p w14:paraId="0000098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8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03" w:name="_xrblb6gp1vax" w:colFirst="0" w:colLast="0"/>
      <w:bookmarkEnd w:id="303"/>
      <w:r>
        <w:rPr>
          <w:rFonts w:hint="default" w:ascii="Tw Cen MT" w:hAnsi="Tw Cen MT" w:cs="Tw Cen MT"/>
          <w:sz w:val="56"/>
          <w:szCs w:val="56"/>
          <w:rtl w:val="0"/>
        </w:rPr>
        <w:t>16. The Complete Picture</w:t>
      </w:r>
    </w:p>
    <w:p w14:paraId="0000098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Here's how all these topics connect:</w:t>
      </w:r>
    </w:p>
    <w:p w14:paraId="000009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Functional Dependencies</w:t>
      </w:r>
    </w:p>
    <w:p w14:paraId="000009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Find Attribute Closure</w:t>
      </w:r>
    </w:p>
    <w:p w14:paraId="000009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Find Candidate Key</w:t>
      </w:r>
    </w:p>
    <w:p w14:paraId="000009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Normalization</w:t>
      </w:r>
    </w:p>
    <w:p w14:paraId="000009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</w:t>
      </w:r>
    </w:p>
    <w:p w14:paraId="000009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┌────────┼─────────┐</w:t>
      </w:r>
    </w:p>
    <w:p w14:paraId="000009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↓        ↓         ↓</w:t>
      </w:r>
    </w:p>
    <w:p w14:paraId="000009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1NF      2NF       3NF</w:t>
      </w:r>
    </w:p>
    <w:p w14:paraId="000009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↓         ↓</w:t>
      </w:r>
    </w:p>
    <w:p w14:paraId="000009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Remove       Remove</w:t>
      </w:r>
    </w:p>
    <w:p w14:paraId="000009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Partial     Transitive</w:t>
      </w:r>
    </w:p>
    <w:p w14:paraId="000009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Dependency   Dependency</w:t>
      </w:r>
    </w:p>
    <w:p w14:paraId="000009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BCNF</w:t>
      </w:r>
    </w:p>
    <w:p w14:paraId="000009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Decomposition</w:t>
      </w:r>
    </w:p>
    <w:p w14:paraId="000009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↓</w:t>
      </w:r>
    </w:p>
    <w:p w14:paraId="000009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┌────────────┴────────────┐</w:t>
      </w:r>
    </w:p>
    <w:p w14:paraId="000009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↓                         ↓</w:t>
      </w:r>
    </w:p>
    <w:p w14:paraId="000009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Lossless?              Dependency</w:t>
      </w:r>
    </w:p>
    <w:p w14:paraId="000009A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    Preserving?</w:t>
      </w:r>
    </w:p>
    <w:p w14:paraId="000009A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04" w:name="_80pkoi43d19y" w:colFirst="0" w:colLast="0"/>
      <w:bookmarkEnd w:id="304"/>
      <w:r>
        <w:rPr>
          <w:rFonts w:hint="default" w:ascii="Tw Cen MT" w:hAnsi="Tw Cen MT" w:cs="Tw Cen MT"/>
          <w:sz w:val="56"/>
          <w:szCs w:val="56"/>
          <w:rtl w:val="0"/>
        </w:rPr>
        <w:t>⭐ Exam Revision — Learn These Lines</w:t>
      </w:r>
    </w:p>
    <w:p w14:paraId="000009A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5" w:name="_6awtjbaj7r9o" w:colFirst="0" w:colLast="0"/>
      <w:bookmarkEnd w:id="305"/>
      <w:r>
        <w:rPr>
          <w:rFonts w:hint="default" w:ascii="Tw Cen MT" w:hAnsi="Tw Cen MT" w:cs="Tw Cen MT"/>
          <w:sz w:val="36"/>
          <w:szCs w:val="36"/>
          <w:rtl w:val="0"/>
        </w:rPr>
        <w:t>Attribute Closure</w:t>
      </w:r>
    </w:p>
    <w:p w14:paraId="000009A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X⁺ = All attributes that can be determined by X.</w:t>
      </w:r>
    </w:p>
    <w:p w14:paraId="000009A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6" w:name="_o113aetemkhv" w:colFirst="0" w:colLast="0"/>
      <w:bookmarkEnd w:id="306"/>
      <w:r>
        <w:rPr>
          <w:rFonts w:hint="default" w:ascii="Tw Cen MT" w:hAnsi="Tw Cen MT" w:cs="Tw Cen MT"/>
          <w:sz w:val="36"/>
          <w:szCs w:val="36"/>
          <w:rtl w:val="0"/>
        </w:rPr>
        <w:t>Candidate Key</w:t>
      </w:r>
    </w:p>
    <w:p w14:paraId="000009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Minimal set of attributes that determines all attributes.</w:t>
      </w:r>
    </w:p>
    <w:p w14:paraId="000009A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7" w:name="_ofc75duwtvgt" w:colFirst="0" w:colLast="0"/>
      <w:bookmarkEnd w:id="307"/>
      <w:r>
        <w:rPr>
          <w:rFonts w:hint="default" w:ascii="Tw Cen MT" w:hAnsi="Tw Cen MT" w:cs="Tw Cen MT"/>
          <w:sz w:val="36"/>
          <w:szCs w:val="36"/>
          <w:rtl w:val="0"/>
        </w:rPr>
        <w:t>1NF</w:t>
      </w:r>
    </w:p>
    <w:p w14:paraId="000009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Atomic values; no multi-valued cells.</w:t>
      </w:r>
    </w:p>
    <w:p w14:paraId="000009A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8" w:name="_7ro7prin6s3z" w:colFirst="0" w:colLast="0"/>
      <w:bookmarkEnd w:id="308"/>
      <w:r>
        <w:rPr>
          <w:rFonts w:hint="default" w:ascii="Tw Cen MT" w:hAnsi="Tw Cen MT" w:cs="Tw Cen MT"/>
          <w:sz w:val="36"/>
          <w:szCs w:val="36"/>
          <w:rtl w:val="0"/>
        </w:rPr>
        <w:t>2NF</w:t>
      </w:r>
    </w:p>
    <w:p w14:paraId="000009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+ No partial dependency.</w:t>
      </w:r>
    </w:p>
    <w:p w14:paraId="000009A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09" w:name="_ilxg1n8bcdja" w:colFirst="0" w:colLast="0"/>
      <w:bookmarkEnd w:id="309"/>
      <w:r>
        <w:rPr>
          <w:rFonts w:hint="default" w:ascii="Tw Cen MT" w:hAnsi="Tw Cen MT" w:cs="Tw Cen MT"/>
          <w:sz w:val="36"/>
          <w:szCs w:val="36"/>
          <w:rtl w:val="0"/>
        </w:rPr>
        <w:t>3NF</w:t>
      </w:r>
    </w:p>
    <w:p w14:paraId="000009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+ No transitive dependency.</w:t>
      </w:r>
    </w:p>
    <w:p w14:paraId="000009B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0" w:name="_a1e2tzohj5v" w:colFirst="0" w:colLast="0"/>
      <w:bookmarkEnd w:id="310"/>
      <w:r>
        <w:rPr>
          <w:rFonts w:hint="default" w:ascii="Tw Cen MT" w:hAnsi="Tw Cen MT" w:cs="Tw Cen MT"/>
          <w:sz w:val="36"/>
          <w:szCs w:val="36"/>
          <w:rtl w:val="0"/>
        </w:rPr>
        <w:t>BCNF</w:t>
      </w:r>
    </w:p>
    <w:p w14:paraId="000009B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 every non-trivial FD X → Y, X must be a super key.</w:t>
      </w:r>
    </w:p>
    <w:p w14:paraId="000009B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1" w:name="_jjvemilq999i" w:colFirst="0" w:colLast="0"/>
      <w:bookmarkEnd w:id="311"/>
      <w:r>
        <w:rPr>
          <w:rFonts w:hint="default" w:ascii="Tw Cen MT" w:hAnsi="Tw Cen MT" w:cs="Tw Cen MT"/>
          <w:sz w:val="36"/>
          <w:szCs w:val="36"/>
          <w:rtl w:val="0"/>
        </w:rPr>
        <w:t>Decomposition</w:t>
      </w:r>
    </w:p>
    <w:p w14:paraId="000009B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Breaking one relation into smaller relations.</w:t>
      </w:r>
    </w:p>
    <w:p w14:paraId="000009B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2" w:name="_6jbhzn6s5ucx" w:colFirst="0" w:colLast="0"/>
      <w:bookmarkEnd w:id="312"/>
      <w:r>
        <w:rPr>
          <w:rFonts w:hint="default" w:ascii="Tw Cen MT" w:hAnsi="Tw Cen MT" w:cs="Tw Cen MT"/>
          <w:sz w:val="36"/>
          <w:szCs w:val="36"/>
          <w:rtl w:val="0"/>
        </w:rPr>
        <w:t>Lossless</w:t>
      </w:r>
    </w:p>
    <w:p w14:paraId="000009B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Joining decomposed relations gives the original relation without spurious information.</w:t>
      </w:r>
    </w:p>
    <w:p w14:paraId="000009B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3" w:name="_3i2f1spmdfmu" w:colFirst="0" w:colLast="0"/>
      <w:bookmarkEnd w:id="313"/>
      <w:r>
        <w:rPr>
          <w:rFonts w:hint="default" w:ascii="Tw Cen MT" w:hAnsi="Tw Cen MT" w:cs="Tw Cen MT"/>
          <w:sz w:val="36"/>
          <w:szCs w:val="36"/>
          <w:rtl w:val="0"/>
        </w:rPr>
        <w:t>Lossy</w:t>
      </w:r>
    </w:p>
    <w:p w14:paraId="000009B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Joining decomposed relations produces incorrect/spurious tuples.</w:t>
      </w:r>
    </w:p>
    <w:p w14:paraId="000009B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4" w:name="_eddkn7alnoz6" w:colFirst="0" w:colLast="0"/>
      <w:bookmarkEnd w:id="314"/>
      <w:r>
        <w:rPr>
          <w:rFonts w:hint="default" w:ascii="Tw Cen MT" w:hAnsi="Tw Cen MT" w:cs="Tw Cen MT"/>
          <w:sz w:val="36"/>
          <w:szCs w:val="36"/>
          <w:rtl w:val="0"/>
        </w:rPr>
        <w:t>Dependency Preserving</w:t>
      </w:r>
    </w:p>
    <w:p w14:paraId="000009B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All original functional dependencies can still be enforced after decomposition.</w:t>
      </w:r>
    </w:p>
    <w:p w14:paraId="000009B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BB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15" w:name="_oii9citi1nsj" w:colFirst="0" w:colLast="0"/>
      <w:bookmarkEnd w:id="315"/>
      <w:r>
        <w:rPr>
          <w:rFonts w:hint="default" w:ascii="Tw Cen MT" w:hAnsi="Tw Cen MT" w:cs="Tw Cen MT"/>
          <w:sz w:val="44"/>
          <w:szCs w:val="44"/>
          <w:rtl w:val="0"/>
        </w:rPr>
        <w:t>🔥 One example to remember everything</w:t>
      </w:r>
    </w:p>
    <w:p w14:paraId="000009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9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ENROLLMENT(StudentID, StudentName, CourseID, CourseName, Instructor)</w:t>
      </w:r>
    </w:p>
    <w:p w14:paraId="000009B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9BF">
      <w:pPr>
        <w:numPr>
          <w:ilvl w:val="0"/>
          <w:numId w:val="42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9C0">
      <w:pPr>
        <w:numPr>
          <w:ilvl w:val="0"/>
          <w:numId w:val="42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CourseName, Instructor</w:t>
      </w:r>
    </w:p>
    <w:p w14:paraId="000009C1">
      <w:pPr>
        <w:numPr>
          <w:ilvl w:val="0"/>
          <w:numId w:val="42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{StudentID, CourseID} → all enrollment information</w:t>
      </w:r>
    </w:p>
    <w:p w14:paraId="000009C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6" w:name="_fkotj3loal9u" w:colFirst="0" w:colLast="0"/>
      <w:bookmarkEnd w:id="316"/>
      <w:r>
        <w:rPr>
          <w:rFonts w:hint="default" w:ascii="Tw Cen MT" w:hAnsi="Tw Cen MT" w:cs="Tw Cen MT"/>
          <w:sz w:val="36"/>
          <w:szCs w:val="36"/>
          <w:rtl w:val="0"/>
        </w:rPr>
        <w:t>Step 1: Candidate Key</w:t>
      </w:r>
    </w:p>
    <w:p w14:paraId="000009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isn't enough because a student can take many courses.</w:t>
      </w:r>
    </w:p>
    <w:p w14:paraId="000009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alone isn't enough because a course can have many students.</w:t>
      </w:r>
    </w:p>
    <w:p w14:paraId="000009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9C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 = Candidate Key</w:t>
      </w:r>
    </w:p>
    <w:p w14:paraId="000009C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7" w:name="_nvrbfjg4tvw" w:colFirst="0" w:colLast="0"/>
      <w:bookmarkEnd w:id="317"/>
      <w:r>
        <w:rPr>
          <w:rFonts w:hint="default" w:ascii="Tw Cen MT" w:hAnsi="Tw Cen MT" w:cs="Tw Cen MT"/>
          <w:sz w:val="36"/>
          <w:szCs w:val="36"/>
          <w:rtl w:val="0"/>
        </w:rPr>
        <w:t>Step 2: Partial Dependency</w:t>
      </w:r>
    </w:p>
    <w:p w14:paraId="000009C8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StudentID → StudentName</w:t>
      </w:r>
    </w:p>
    <w:p w14:paraId="000009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Only part of the composite key determines StudentName.</w:t>
      </w:r>
    </w:p>
    <w:p w14:paraId="000009CA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CourseID → CourseName, Instructor</w:t>
      </w:r>
    </w:p>
    <w:p w14:paraId="000009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Only CourseID determines these.</w:t>
      </w:r>
    </w:p>
    <w:p w14:paraId="000009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Therefore,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dependencies exist → not 2NF.</w:t>
      </w:r>
    </w:p>
    <w:p w14:paraId="000009C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8" w:name="_1kubist4f73j" w:colFirst="0" w:colLast="0"/>
      <w:bookmarkEnd w:id="318"/>
      <w:r>
        <w:rPr>
          <w:rFonts w:hint="default" w:ascii="Tw Cen MT" w:hAnsi="Tw Cen MT" w:cs="Tw Cen MT"/>
          <w:sz w:val="36"/>
          <w:szCs w:val="36"/>
          <w:rtl w:val="0"/>
        </w:rPr>
        <w:t>Step 3: Decompose</w:t>
      </w:r>
    </w:p>
    <w:p w14:paraId="000009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p w14:paraId="000009CF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StudentID, StudentName</w:t>
      </w:r>
    </w:p>
    <w:p w14:paraId="000009D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p w14:paraId="000009D1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CourseID, CourseName, Instructor</w:t>
      </w:r>
    </w:p>
    <w:p w14:paraId="000009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p w14:paraId="000009D3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StudentID, CourseID</w:t>
      </w:r>
    </w:p>
    <w:p w14:paraId="000009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partial dependency is removed.</w:t>
      </w:r>
    </w:p>
    <w:p w14:paraId="000009D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19" w:name="_br667lbpy9vk" w:colFirst="0" w:colLast="0"/>
      <w:bookmarkEnd w:id="319"/>
      <w:r>
        <w:rPr>
          <w:rFonts w:hint="default" w:ascii="Tw Cen MT" w:hAnsi="Tw Cen MT" w:cs="Tw Cen MT"/>
          <w:sz w:val="36"/>
          <w:szCs w:val="36"/>
          <w:rtl w:val="0"/>
        </w:rPr>
        <w:t>Step 4: Check further</w:t>
      </w:r>
    </w:p>
    <w:p w14:paraId="000009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we had:</w:t>
      </w:r>
    </w:p>
    <w:p w14:paraId="000009D7">
      <w:pPr>
        <w:spacing w:before="240" w:after="240" w:line="276" w:lineRule="auto"/>
        <w:ind w:left="0" w:right="0" w:firstLine="0"/>
        <w:rPr>
          <w:rFonts w:hint="default" w:ascii="Tw Cen MT" w:hAnsi="Tw Cen MT" w:eastAsia="Roboto Mono" w:cs="Tw Cen MT"/>
          <w:color w:val="188038"/>
          <w:sz w:val="32"/>
          <w:szCs w:val="32"/>
        </w:rPr>
      </w:pPr>
      <w:r>
        <w:rPr>
          <w:rFonts w:hint="default" w:ascii="Tw Cen MT" w:hAnsi="Tw Cen MT" w:eastAsia="Nova Mono" w:cs="Tw Cen MT"/>
          <w:color w:val="188038"/>
          <w:sz w:val="32"/>
          <w:szCs w:val="32"/>
          <w:rtl w:val="0"/>
        </w:rPr>
        <w:t>Instructor → InstructorPhone</w:t>
      </w:r>
    </w:p>
    <w:p w14:paraId="000009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inside COURSE, then we'd potentially have:</w:t>
      </w:r>
    </w:p>
    <w:p w14:paraId="000009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 → Instructor → InstructorPhone</w:t>
      </w:r>
    </w:p>
    <w:p w14:paraId="000009D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, so we'd decompose further for 3NF.</w:t>
      </w:r>
    </w:p>
    <w:p w14:paraId="000009D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the basic thought process you should use in normalization problems:</w:t>
      </w:r>
    </w:p>
    <w:p w14:paraId="000009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Find FDs → Find candidate key → Find partial dependencies → 2NF → Find transitive dependencies → 3NF → Check BCNF → Check lossless + dependency preservation.</w:t>
      </w:r>
    </w:p>
    <w:p w14:paraId="000009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9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p w14:paraId="000009D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Absolutely. This is basically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complete Dependency + Normalization unit of DBMS</w:t>
      </w:r>
      <w:r>
        <w:rPr>
          <w:rFonts w:hint="default" w:ascii="Tw Cen MT" w:hAnsi="Tw Cen MT" w:cs="Tw Cen MT"/>
          <w:sz w:val="32"/>
          <w:szCs w:val="32"/>
          <w:rtl w:val="0"/>
        </w:rPr>
        <w:t>. I'll explain it from the beginning in very simple language, with examples, and show how all the topics connect.</w:t>
      </w:r>
    </w:p>
    <w:p w14:paraId="000009E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9E1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20" w:name="_ed1ng949ark6" w:colFirst="0" w:colLast="0"/>
      <w:bookmarkEnd w:id="320"/>
      <w:r>
        <w:rPr>
          <w:rFonts w:hint="default" w:ascii="Tw Cen MT" w:hAnsi="Tw Cen MT" w:cs="Tw Cen MT"/>
          <w:sz w:val="56"/>
          <w:szCs w:val="56"/>
          <w:rtl w:val="0"/>
        </w:rPr>
        <w:t>1. Functional Dependency (FD)</w:t>
      </w:r>
    </w:p>
    <w:p w14:paraId="000009E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Functional Dependency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describes a relationship between attributes.</w:t>
      </w:r>
    </w:p>
    <w:p w14:paraId="000009E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as:</w:t>
      </w:r>
    </w:p>
    <w:p w14:paraId="000009E4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321" w:name="_12qozw5lva4c" w:colFirst="0" w:colLast="0"/>
      <w:bookmarkEnd w:id="321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X → Y</w:t>
      </w:r>
    </w:p>
    <w:p w14:paraId="000009E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9E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If we know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we can uniquely determine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9E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22" w:name="_61y07rzc4pto" w:colFirst="0" w:colLast="0"/>
      <w:bookmarkEnd w:id="322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9E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tbl>
      <w:tblPr>
        <w:tblStyle w:val="95"/>
        <w:tblW w:w="25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50"/>
        <w:gridCol w:w="830"/>
        <w:gridCol w:w="725"/>
      </w:tblGrid>
      <w:tr w14:paraId="22382C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RollNo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</w:t>
            </w:r>
          </w:p>
        </w:tc>
      </w:tr>
      <w:tr w14:paraId="6DCD1A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CSE</w:t>
            </w:r>
          </w:p>
        </w:tc>
      </w:tr>
      <w:tr w14:paraId="332095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E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F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F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  <w:tr w14:paraId="2E0CBE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F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F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F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CSE</w:t>
            </w:r>
          </w:p>
        </w:tc>
      </w:tr>
    </w:tbl>
    <w:p w14:paraId="000009F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Here:</w:t>
      </w:r>
    </w:p>
    <w:p w14:paraId="000009F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9F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because knowing RollNo tells us exactly which Name belongs to it.</w:t>
      </w:r>
    </w:p>
    <w:p w14:paraId="000009F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Also:</w:t>
      </w:r>
    </w:p>
    <w:p w14:paraId="000009F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Dept</w:t>
      </w:r>
    </w:p>
    <w:p w14:paraId="000009F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23" w:name="_irz0t8rekkn" w:colFirst="0" w:colLast="0"/>
      <w:bookmarkEnd w:id="323"/>
      <w:r>
        <w:rPr>
          <w:rFonts w:hint="default" w:ascii="Tw Cen MT" w:hAnsi="Tw Cen MT" w:cs="Tw Cen MT"/>
          <w:sz w:val="36"/>
          <w:szCs w:val="36"/>
          <w:rtl w:val="0"/>
        </w:rPr>
        <w:t>Important terms</w:t>
      </w:r>
    </w:p>
    <w:p w14:paraId="000009F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In:</w:t>
      </w:r>
    </w:p>
    <w:p w14:paraId="000009F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9FD">
      <w:pPr>
        <w:numPr>
          <w:ilvl w:val="0"/>
          <w:numId w:val="43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X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Determinant</w:t>
      </w:r>
    </w:p>
    <w:p w14:paraId="000009FE">
      <w:pPr>
        <w:numPr>
          <w:ilvl w:val="0"/>
          <w:numId w:val="43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Y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Dependent</w:t>
      </w:r>
    </w:p>
    <w:p w14:paraId="000009F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00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24" w:name="_ecaoqaey8tgc" w:colFirst="0" w:colLast="0"/>
      <w:bookmarkEnd w:id="324"/>
      <w:r>
        <w:rPr>
          <w:rFonts w:hint="default" w:ascii="Tw Cen MT" w:hAnsi="Tw Cen MT" w:cs="Tw Cen MT"/>
          <w:sz w:val="56"/>
          <w:szCs w:val="56"/>
          <w:rtl w:val="0"/>
        </w:rPr>
        <w:t>2. Types of Functional Dependency</w:t>
      </w:r>
    </w:p>
    <w:p w14:paraId="00000A01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25" w:name="_2ewtbgrqdoc8" w:colFirst="0" w:colLast="0"/>
      <w:bookmarkEnd w:id="325"/>
      <w:r>
        <w:rPr>
          <w:rFonts w:hint="default" w:ascii="Tw Cen MT" w:hAnsi="Tw Cen MT" w:cs="Tw Cen MT"/>
          <w:sz w:val="44"/>
          <w:szCs w:val="44"/>
          <w:rtl w:val="0"/>
        </w:rPr>
        <w:t>Trivial FD</w:t>
      </w:r>
    </w:p>
    <w:p w14:paraId="00000A0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 right side is already contained in the left side.</w:t>
      </w:r>
    </w:p>
    <w:p w14:paraId="00000A0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A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{RollNo, Name} → Name</w:t>
      </w:r>
    </w:p>
    <w:p w14:paraId="00000A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already on the left.</w:t>
      </w:r>
    </w:p>
    <w:p w14:paraId="00000A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Therefore, trivial.</w:t>
      </w:r>
    </w:p>
    <w:p w14:paraId="00000A0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08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26" w:name="_238ce55uyqz5" w:colFirst="0" w:colLast="0"/>
      <w:bookmarkEnd w:id="326"/>
      <w:r>
        <w:rPr>
          <w:rFonts w:hint="default" w:ascii="Tw Cen MT" w:hAnsi="Tw Cen MT" w:cs="Tw Cen MT"/>
          <w:sz w:val="44"/>
          <w:szCs w:val="44"/>
          <w:rtl w:val="0"/>
        </w:rPr>
        <w:t>Non-Trivial FD</w:t>
      </w:r>
    </w:p>
    <w:p w14:paraId="00000A0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 right side is not contained in the left.</w:t>
      </w:r>
    </w:p>
    <w:p w14:paraId="00000A0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A0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RollNo → Name</w:t>
      </w:r>
    </w:p>
    <w:p w14:paraId="00000A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Therefore, non-trivial.</w:t>
      </w:r>
    </w:p>
    <w:p w14:paraId="00000A0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0E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27" w:name="_xhm5k4bap821" w:colFirst="0" w:colLast="0"/>
      <w:bookmarkEnd w:id="327"/>
      <w:r>
        <w:rPr>
          <w:rFonts w:hint="default" w:ascii="Tw Cen MT" w:hAnsi="Tw Cen MT" w:cs="Tw Cen MT"/>
          <w:sz w:val="44"/>
          <w:szCs w:val="44"/>
          <w:rtl w:val="0"/>
        </w:rPr>
        <w:t>Full Functional Dependency</w:t>
      </w:r>
    </w:p>
    <w:p w14:paraId="00000A0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whole key is required to determine the attribute.</w:t>
      </w:r>
    </w:p>
    <w:p w14:paraId="00000A1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A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 → Marks</w:t>
      </w:r>
    </w:p>
    <w:p w14:paraId="00000A1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Both StudentID and CourseID are needed.</w:t>
      </w:r>
    </w:p>
    <w:p w14:paraId="00000A1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4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28" w:name="_4ydke64odimh" w:colFirst="0" w:colLast="0"/>
      <w:bookmarkEnd w:id="328"/>
      <w:r>
        <w:rPr>
          <w:rFonts w:hint="default" w:ascii="Tw Cen MT" w:hAnsi="Tw Cen MT" w:cs="Tw Cen MT"/>
          <w:sz w:val="44"/>
          <w:szCs w:val="44"/>
          <w:rtl w:val="0"/>
        </w:rPr>
        <w:t>Partial Dependency</w:t>
      </w:r>
    </w:p>
    <w:p w14:paraId="00000A1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Only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 of a composite key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determines an attribute.</w:t>
      </w:r>
    </w:p>
    <w:p w14:paraId="00000A1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A1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 → StudentName</w:t>
      </w:r>
    </w:p>
    <w:p w14:paraId="00000A1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But:</w:t>
      </w:r>
    </w:p>
    <w:p w14:paraId="00000A1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StudentName</w:t>
      </w:r>
    </w:p>
    <w:p w14:paraId="00000A1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 StudentName depends only on part of the key.</w:t>
      </w:r>
    </w:p>
    <w:p w14:paraId="00000A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1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1D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29" w:name="_mrez5mb61lbj" w:colFirst="0" w:colLast="0"/>
      <w:bookmarkEnd w:id="329"/>
      <w:r>
        <w:rPr>
          <w:rFonts w:hint="default" w:ascii="Tw Cen MT" w:hAnsi="Tw Cen MT" w:cs="Tw Cen MT"/>
          <w:sz w:val="44"/>
          <w:szCs w:val="44"/>
          <w:rtl w:val="0"/>
        </w:rPr>
        <w:t>Transitive Dependency</w:t>
      </w:r>
    </w:p>
    <w:p w14:paraId="00000A1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If:</w:t>
      </w:r>
    </w:p>
    <w:p w14:paraId="00000A1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B</w:t>
      </w:r>
    </w:p>
    <w:p w14:paraId="00000A2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A2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 → C</w:t>
      </w:r>
    </w:p>
    <w:p w14:paraId="00000A2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A2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A → C</w:t>
      </w:r>
    </w:p>
    <w:p w14:paraId="00000A2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Example:</w:t>
      </w:r>
    </w:p>
    <w:p w14:paraId="00000A2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DeptID</w:t>
      </w:r>
    </w:p>
    <w:p w14:paraId="00000A2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A2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A2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A2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That's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2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2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30" w:name="_1bozwwyfn6la" w:colFirst="0" w:colLast="0"/>
      <w:bookmarkEnd w:id="330"/>
      <w:r>
        <w:rPr>
          <w:rFonts w:hint="default" w:ascii="Tw Cen MT" w:hAnsi="Tw Cen MT" w:cs="Tw Cen MT"/>
          <w:sz w:val="56"/>
          <w:szCs w:val="56"/>
          <w:rtl w:val="0"/>
        </w:rPr>
        <w:t>3. What is Normalization?</w:t>
      </w:r>
    </w:p>
    <w:p w14:paraId="00000A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means:</w:t>
      </w:r>
    </w:p>
    <w:p w14:paraId="00000A2D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Organizing tables to reduce redundancy and prevent data anomalies.</w:t>
      </w:r>
    </w:p>
    <w:p w14:paraId="00000A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Imagine:</w:t>
      </w:r>
    </w:p>
    <w:tbl>
      <w:tblPr>
        <w:tblStyle w:val="96"/>
        <w:tblW w:w="52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995"/>
        <w:gridCol w:w="1325"/>
      </w:tblGrid>
      <w:tr w14:paraId="798234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2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33EDC2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55CB2E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  <w:tr w14:paraId="56A96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Aman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</w:tbl>
    <w:p w14:paraId="00000A3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Computer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repeated.</w:t>
      </w:r>
    </w:p>
    <w:p w14:paraId="00000A4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the department name changes, we need to change it in many places.</w:t>
      </w:r>
    </w:p>
    <w:p w14:paraId="00000A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can cause:</w:t>
      </w:r>
    </w:p>
    <w:p w14:paraId="00000A4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1" w:name="_tt73mht9lw5h" w:colFirst="0" w:colLast="0"/>
      <w:bookmarkEnd w:id="331"/>
      <w:r>
        <w:rPr>
          <w:rFonts w:hint="default" w:ascii="Tw Cen MT" w:hAnsi="Tw Cen MT" w:cs="Tw Cen MT"/>
          <w:sz w:val="36"/>
          <w:szCs w:val="36"/>
          <w:rtl w:val="0"/>
        </w:rPr>
        <w:t>Update anomaly</w:t>
      </w:r>
    </w:p>
    <w:p w14:paraId="00000A4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Same information must be updated in multiple rows.</w:t>
      </w:r>
    </w:p>
    <w:p w14:paraId="00000A4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2" w:name="_9l9wmzdpyjgi" w:colFirst="0" w:colLast="0"/>
      <w:bookmarkEnd w:id="332"/>
      <w:r>
        <w:rPr>
          <w:rFonts w:hint="default" w:ascii="Tw Cen MT" w:hAnsi="Tw Cen MT" w:cs="Tw Cen MT"/>
          <w:sz w:val="36"/>
          <w:szCs w:val="36"/>
          <w:rtl w:val="0"/>
        </w:rPr>
        <w:t>Insert anomaly</w:t>
      </w:r>
    </w:p>
    <w:p w14:paraId="00000A4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Some information cannot be inserted without unrelated information.</w:t>
      </w:r>
    </w:p>
    <w:p w14:paraId="00000A4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3" w:name="_8yj57utnqxbv" w:colFirst="0" w:colLast="0"/>
      <w:bookmarkEnd w:id="333"/>
      <w:r>
        <w:rPr>
          <w:rFonts w:hint="default" w:ascii="Tw Cen MT" w:hAnsi="Tw Cen MT" w:cs="Tw Cen MT"/>
          <w:sz w:val="36"/>
          <w:szCs w:val="36"/>
          <w:rtl w:val="0"/>
        </w:rPr>
        <w:t>Delete anomaly</w:t>
      </w:r>
    </w:p>
    <w:p w14:paraId="00000A4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Deleting a row can accidentally delete useful information.</w:t>
      </w:r>
    </w:p>
    <w:p w14:paraId="00000A4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Normalization helps solve these problems.</w:t>
      </w:r>
    </w:p>
    <w:p w14:paraId="00000A4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4A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34" w:name="_c43jwq6z31is" w:colFirst="0" w:colLast="0"/>
      <w:bookmarkEnd w:id="334"/>
      <w:r>
        <w:rPr>
          <w:rFonts w:hint="default" w:ascii="Tw Cen MT" w:hAnsi="Tw Cen MT" w:cs="Tw Cen MT"/>
          <w:sz w:val="56"/>
          <w:szCs w:val="56"/>
          <w:rtl w:val="0"/>
        </w:rPr>
        <w:t>4. Normal Forms</w:t>
      </w:r>
    </w:p>
    <w:p w14:paraId="00000A4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basic sequence is:</w:t>
      </w:r>
    </w:p>
    <w:p w14:paraId="00000A4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5" w:name="_656nffoqcqgg" w:colFirst="0" w:colLast="0"/>
      <w:bookmarkEnd w:id="335"/>
      <w:r>
        <w:rPr>
          <w:rFonts w:hint="default" w:ascii="Tw Cen MT" w:hAnsi="Tw Cen MT" w:cs="Tw Cen MT"/>
          <w:sz w:val="36"/>
          <w:szCs w:val="36"/>
          <w:rtl w:val="0"/>
        </w:rPr>
        <w:t>1NF → 2NF → 3NF → BCNF → 4NF → 5NF</w:t>
      </w:r>
    </w:p>
    <w:p w14:paraId="00000A4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Each step removes a different type of problem.</w:t>
      </w:r>
    </w:p>
    <w:tbl>
      <w:tblPr>
        <w:tblStyle w:val="97"/>
        <w:tblW w:w="52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5"/>
        <w:gridCol w:w="3545"/>
      </w:tblGrid>
      <w:tr w14:paraId="1958FB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4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Normal Form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4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Main problem removed</w:t>
            </w:r>
          </w:p>
        </w:tc>
      </w:tr>
      <w:tr w14:paraId="7BBC19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Non-atomic values</w:t>
            </w:r>
          </w:p>
        </w:tc>
      </w:tr>
      <w:tr w14:paraId="59DE4A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Partial dependency</w:t>
            </w:r>
          </w:p>
        </w:tc>
      </w:tr>
      <w:tr w14:paraId="1C2E63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Transitive dependency</w:t>
            </w:r>
          </w:p>
        </w:tc>
      </w:tr>
      <w:tr w14:paraId="71CA82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Determinant not being a super key</w:t>
            </w:r>
          </w:p>
        </w:tc>
      </w:tr>
      <w:tr w14:paraId="7E48A5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Multivalued dependency</w:t>
            </w:r>
          </w:p>
        </w:tc>
      </w:tr>
      <w:tr w14:paraId="5A90B8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5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dependency</w:t>
            </w:r>
          </w:p>
        </w:tc>
      </w:tr>
    </w:tbl>
    <w:p w14:paraId="00000A5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table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extremely important for exams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5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5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36" w:name="_bgnx4ge17zg2" w:colFirst="0" w:colLast="0"/>
      <w:bookmarkEnd w:id="336"/>
      <w:r>
        <w:rPr>
          <w:rFonts w:hint="default" w:ascii="Tw Cen MT" w:hAnsi="Tw Cen MT" w:cs="Tw Cen MT"/>
          <w:sz w:val="56"/>
          <w:szCs w:val="56"/>
          <w:rtl w:val="0"/>
        </w:rPr>
        <w:t>5. First Normal Form (1NF)</w:t>
      </w:r>
    </w:p>
    <w:p w14:paraId="00000A5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7" w:name="_arfcz5xarxjs" w:colFirst="0" w:colLast="0"/>
      <w:bookmarkEnd w:id="337"/>
      <w:r>
        <w:rPr>
          <w:rFonts w:hint="default" w:ascii="Tw Cen MT" w:hAnsi="Tw Cen MT" w:cs="Tw Cen MT"/>
          <w:sz w:val="36"/>
          <w:szCs w:val="36"/>
          <w:rtl w:val="0"/>
        </w:rPr>
        <w:t>Rule:</w:t>
      </w:r>
    </w:p>
    <w:p w14:paraId="00000A6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cell must contain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single/atomic value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6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1NF:</w:t>
      </w:r>
    </w:p>
    <w:tbl>
      <w:tblPr>
        <w:tblStyle w:val="98"/>
        <w:tblW w:w="23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310"/>
      </w:tblGrid>
      <w:tr w14:paraId="7A19A0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44A18E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9999, 8888</w:t>
            </w:r>
          </w:p>
        </w:tc>
      </w:tr>
    </w:tbl>
    <w:p w14:paraId="00000A6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One cell contains multiple phone numbers.</w:t>
      </w:r>
    </w:p>
    <w:p w14:paraId="00000A6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8" w:name="_rtap0cgw30tl" w:colFirst="0" w:colLast="0"/>
      <w:bookmarkEnd w:id="338"/>
      <w:r>
        <w:rPr>
          <w:rFonts w:hint="default" w:ascii="Tw Cen MT" w:hAnsi="Tw Cen MT" w:cs="Tw Cen MT"/>
          <w:sz w:val="36"/>
          <w:szCs w:val="36"/>
          <w:rtl w:val="0"/>
        </w:rPr>
        <w:t>Convert to 1NF:</w:t>
      </w:r>
    </w:p>
    <w:tbl>
      <w:tblPr>
        <w:tblStyle w:val="99"/>
        <w:tblW w:w="1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875"/>
      </w:tblGrid>
      <w:tr w14:paraId="09585B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Phone</w:t>
            </w:r>
          </w:p>
        </w:tc>
      </w:tr>
      <w:tr w14:paraId="5D7228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9999</w:t>
            </w:r>
          </w:p>
        </w:tc>
      </w:tr>
      <w:tr w14:paraId="022D98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6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8888</w:t>
            </w:r>
          </w:p>
        </w:tc>
      </w:tr>
    </w:tbl>
    <w:p w14:paraId="00000A6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each cell has one value.</w:t>
      </w:r>
    </w:p>
    <w:p w14:paraId="00000A6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39" w:name="_681m4k2tfaic" w:colFirst="0" w:colLast="0"/>
      <w:bookmarkEnd w:id="339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A7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= Atomic values</w:t>
      </w:r>
    </w:p>
    <w:p w14:paraId="00000A7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72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40" w:name="_cajl3eygppc" w:colFirst="0" w:colLast="0"/>
      <w:bookmarkEnd w:id="340"/>
      <w:r>
        <w:rPr>
          <w:rFonts w:hint="default" w:ascii="Tw Cen MT" w:hAnsi="Tw Cen MT" w:cs="Tw Cen MT"/>
          <w:sz w:val="56"/>
          <w:szCs w:val="56"/>
          <w:rtl w:val="0"/>
        </w:rPr>
        <w:t>6. Second Normal Form (2NF)</w:t>
      </w:r>
    </w:p>
    <w:p w14:paraId="00000A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2NF if:</w:t>
      </w:r>
    </w:p>
    <w:p w14:paraId="00000A74">
      <w:pPr>
        <w:numPr>
          <w:ilvl w:val="0"/>
          <w:numId w:val="44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</w:t>
      </w:r>
    </w:p>
    <w:p w14:paraId="00000A75">
      <w:pPr>
        <w:numPr>
          <w:ilvl w:val="0"/>
          <w:numId w:val="44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There is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partial dependency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of a non-prime attribute on a candidate key.</w:t>
      </w:r>
    </w:p>
    <w:p w14:paraId="00000A7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1" w:name="_jc8mn5dsebhn" w:colFirst="0" w:colLast="0"/>
      <w:bookmarkEnd w:id="34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A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Consider:</w:t>
      </w:r>
    </w:p>
    <w:p w14:paraId="00000A7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ENROLLMENT(StudentID, CourseID, StudentName, CourseName, Marks)</w:t>
      </w:r>
    </w:p>
    <w:p w14:paraId="00000A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Candidate key:</w:t>
      </w:r>
    </w:p>
    <w:p w14:paraId="00000A7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</w:t>
      </w:r>
    </w:p>
    <w:p w14:paraId="00000A7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A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StudentName</w:t>
      </w:r>
    </w:p>
    <w:p w14:paraId="00000A7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CourseID → CourseName</w:t>
      </w:r>
    </w:p>
    <w:p w14:paraId="00000A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{StudentID, CourseID} → Marks</w:t>
      </w:r>
    </w:p>
    <w:p w14:paraId="00000A7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Problem:</w:t>
      </w:r>
    </w:p>
    <w:p w14:paraId="00000A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StudentName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StudentID.</w:t>
      </w:r>
    </w:p>
    <w:p w14:paraId="00000A8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CourseName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depends only on CourseID.</w:t>
      </w:r>
    </w:p>
    <w:p w14:paraId="00000A8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So we have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partial dependencies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A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Not in 2NF.</w:t>
      </w:r>
    </w:p>
    <w:p w14:paraId="00000A85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2" w:name="_4f04t59vz8dd" w:colFirst="0" w:colLast="0"/>
      <w:bookmarkEnd w:id="342"/>
      <w:r>
        <w:rPr>
          <w:rFonts w:hint="default" w:ascii="Tw Cen MT" w:hAnsi="Tw Cen MT" w:cs="Tw Cen MT"/>
          <w:sz w:val="36"/>
          <w:szCs w:val="36"/>
          <w:rtl w:val="0"/>
        </w:rPr>
        <w:t>Decompose:</w:t>
      </w:r>
    </w:p>
    <w:p w14:paraId="00000A8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100"/>
        <w:tblW w:w="29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</w:tblGrid>
      <w:tr w14:paraId="4E92D6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</w:tr>
      <w:tr w14:paraId="3C31C3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06077F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A8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COURSE</w:t>
      </w:r>
    </w:p>
    <w:tbl>
      <w:tblPr>
        <w:tblStyle w:val="101"/>
        <w:tblW w:w="2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5"/>
        <w:gridCol w:w="1565"/>
      </w:tblGrid>
      <w:tr w14:paraId="159F97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8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CourseName</w:t>
            </w:r>
          </w:p>
        </w:tc>
      </w:tr>
      <w:tr w14:paraId="0C2C40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413CBB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A9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ENROLLMENT</w:t>
      </w:r>
    </w:p>
    <w:tbl>
      <w:tblPr>
        <w:tblStyle w:val="102"/>
        <w:tblW w:w="3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235"/>
        <w:gridCol w:w="905"/>
      </w:tblGrid>
      <w:tr w14:paraId="06D2D8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Marks</w:t>
            </w:r>
          </w:p>
        </w:tc>
      </w:tr>
      <w:tr w14:paraId="0C8972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85</w:t>
            </w:r>
          </w:p>
        </w:tc>
      </w:tr>
      <w:tr w14:paraId="1ABB9A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90</w:t>
            </w:r>
          </w:p>
        </w:tc>
      </w:tr>
      <w:tr w14:paraId="47333B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9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A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75</w:t>
            </w:r>
          </w:p>
        </w:tc>
      </w:tr>
    </w:tbl>
    <w:p w14:paraId="00000AA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partial dependencies are removed.</w:t>
      </w:r>
    </w:p>
    <w:p w14:paraId="00000AA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3" w:name="_ga6p2x49yow6" w:colFirst="0" w:colLast="0"/>
      <w:bookmarkEnd w:id="343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AA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= 1NF + No Partial Dependency</w:t>
      </w:r>
    </w:p>
    <w:p w14:paraId="00000AA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A5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44" w:name="_ggsncys178rk" w:colFirst="0" w:colLast="0"/>
      <w:bookmarkEnd w:id="344"/>
      <w:r>
        <w:rPr>
          <w:rFonts w:hint="default" w:ascii="Tw Cen MT" w:hAnsi="Tw Cen MT" w:cs="Tw Cen MT"/>
          <w:sz w:val="56"/>
          <w:szCs w:val="56"/>
          <w:rtl w:val="0"/>
        </w:rPr>
        <w:t>7. Third Normal Form (3NF)</w:t>
      </w:r>
    </w:p>
    <w:p w14:paraId="00000AA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3NF if:</w:t>
      </w:r>
    </w:p>
    <w:p w14:paraId="00000AA7">
      <w:pPr>
        <w:numPr>
          <w:ilvl w:val="0"/>
          <w:numId w:val="45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is in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AA8">
      <w:pPr>
        <w:numPr>
          <w:ilvl w:val="0"/>
          <w:numId w:val="45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has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no problematic transitive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AA9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5" w:name="_iwpnj5q88uo9" w:colFirst="0" w:colLast="0"/>
      <w:bookmarkEnd w:id="345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A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STUDENT(StudentID, StudentName, DeptID, DeptName)</w:t>
      </w:r>
    </w:p>
    <w:p w14:paraId="00000AA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FDs:</w:t>
      </w:r>
    </w:p>
    <w:p w14:paraId="00000A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StudentName, DeptID</w:t>
      </w:r>
    </w:p>
    <w:p w14:paraId="00000AA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DeptID → DeptName</w:t>
      </w:r>
    </w:p>
    <w:p w14:paraId="00000AA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AA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StudentID → DeptName</w:t>
      </w:r>
    </w:p>
    <w:p w14:paraId="00000AB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transitive.</w:t>
      </w:r>
    </w:p>
    <w:p w14:paraId="00000AB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6" w:name="_o0748qgd1o22" w:colFirst="0" w:colLast="0"/>
      <w:bookmarkEnd w:id="346"/>
      <w:r>
        <w:rPr>
          <w:rFonts w:hint="default" w:ascii="Tw Cen MT" w:hAnsi="Tw Cen MT" w:cs="Tw Cen MT"/>
          <w:sz w:val="36"/>
          <w:szCs w:val="36"/>
          <w:rtl w:val="0"/>
        </w:rPr>
        <w:t>Decompose:</w:t>
      </w:r>
    </w:p>
    <w:p w14:paraId="00000AB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</w:t>
      </w:r>
    </w:p>
    <w:tbl>
      <w:tblPr>
        <w:tblStyle w:val="103"/>
        <w:tblW w:w="39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625"/>
        <w:gridCol w:w="995"/>
      </w:tblGrid>
      <w:tr w14:paraId="0A57EF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16A1F5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66DBEB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AB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DEPARTMENT</w:t>
      </w:r>
    </w:p>
    <w:tbl>
      <w:tblPr>
        <w:tblStyle w:val="104"/>
        <w:tblW w:w="2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</w:tblGrid>
      <w:tr w14:paraId="61A4F6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41728A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B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C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Computer</w:t>
            </w:r>
          </w:p>
        </w:tc>
      </w:tr>
      <w:tr w14:paraId="7DC23C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C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C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AC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Now the transitive dependency is removed.</w:t>
      </w:r>
    </w:p>
    <w:p w14:paraId="00000AC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7" w:name="_5y4kkgkcw5xi" w:colFirst="0" w:colLast="0"/>
      <w:bookmarkEnd w:id="347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AC5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= 2NF + No Transitive Dependency</w:t>
      </w:r>
    </w:p>
    <w:p w14:paraId="00000AC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C7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48" w:name="_mxdycfoi86xl" w:colFirst="0" w:colLast="0"/>
      <w:bookmarkEnd w:id="348"/>
      <w:r>
        <w:rPr>
          <w:rFonts w:hint="default" w:ascii="Tw Cen MT" w:hAnsi="Tw Cen MT" w:cs="Tw Cen MT"/>
          <w:sz w:val="56"/>
          <w:szCs w:val="56"/>
          <w:rtl w:val="0"/>
        </w:rPr>
        <w:t>8. BCNF</w:t>
      </w:r>
    </w:p>
    <w:p w14:paraId="00000AC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BCNF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Boyce-Codd Normal Form</w:t>
      </w:r>
    </w:p>
    <w:p w14:paraId="00000AC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stronger than 3NF.</w:t>
      </w:r>
    </w:p>
    <w:p w14:paraId="00000AC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49" w:name="_bm2gxm98jazh" w:colFirst="0" w:colLast="0"/>
      <w:bookmarkEnd w:id="349"/>
      <w:r>
        <w:rPr>
          <w:rFonts w:hint="default" w:ascii="Tw Cen MT" w:hAnsi="Tw Cen MT" w:cs="Tw Cen MT"/>
          <w:sz w:val="36"/>
          <w:szCs w:val="36"/>
          <w:rtl w:val="0"/>
        </w:rPr>
        <w:t>Rule:</w:t>
      </w:r>
    </w:p>
    <w:p w14:paraId="00000A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For every non-trivial FD:</w:t>
      </w:r>
    </w:p>
    <w:p w14:paraId="00000A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 Y</w:t>
      </w:r>
    </w:p>
    <w:p w14:paraId="00000A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must be a super key.</w:t>
      </w:r>
    </w:p>
    <w:p w14:paraId="00000AC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simple words:</w:t>
      </w:r>
    </w:p>
    <w:p w14:paraId="00000AC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Every determinant must be a super key.</w:t>
      </w:r>
    </w:p>
    <w:p w14:paraId="00000AD0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D1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0" w:name="_k2v7263keyan" w:colFirst="0" w:colLast="0"/>
      <w:bookmarkEnd w:id="350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A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AD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R(Student, Course, Teacher)</w:t>
      </w:r>
    </w:p>
    <w:p w14:paraId="00000AD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A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Teacher → Course</w:t>
      </w:r>
    </w:p>
    <w:p w14:paraId="00000AD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Suppose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Teacher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is not a super key.</w:t>
      </w:r>
    </w:p>
    <w:p w14:paraId="00000A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Then:</w:t>
      </w:r>
    </w:p>
    <w:p w14:paraId="00000AD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❌ The relation violates BCNF.</w:t>
      </w:r>
    </w:p>
    <w:p w14:paraId="00000A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decompose the relation to remove this problem.</w:t>
      </w:r>
    </w:p>
    <w:p w14:paraId="00000AD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1" w:name="_djvymec0wfby" w:colFirst="0" w:colLast="0"/>
      <w:bookmarkEnd w:id="351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ADB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= Every determinant is a super key</w:t>
      </w:r>
    </w:p>
    <w:p w14:paraId="00000ADC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DD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52" w:name="_tci30gml3yv0" w:colFirst="0" w:colLast="0"/>
      <w:bookmarkEnd w:id="352"/>
      <w:r>
        <w:rPr>
          <w:rFonts w:hint="default" w:ascii="Tw Cen MT" w:hAnsi="Tw Cen MT" w:cs="Tw Cen MT"/>
          <w:sz w:val="56"/>
          <w:szCs w:val="56"/>
          <w:rtl w:val="0"/>
        </w:rPr>
        <w:t>9. 3NF vs BCNF</w:t>
      </w:r>
    </w:p>
    <w:tbl>
      <w:tblPr>
        <w:tblStyle w:val="105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300"/>
        <w:gridCol w:w="3920"/>
      </w:tblGrid>
      <w:tr w14:paraId="6C30ED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D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D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</w:tr>
      <w:tr w14:paraId="778163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Less strict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More strict</w:t>
            </w:r>
          </w:p>
        </w:tc>
      </w:tr>
      <w:tr w14:paraId="62AE8A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Allows certain cases where determinant isn't a super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Determinant must always be a super key</w:t>
            </w:r>
          </w:p>
        </w:tc>
      </w:tr>
      <w:tr w14:paraId="124D14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Easier to achieve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E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Stronger normalization</w:t>
            </w:r>
          </w:p>
        </w:tc>
      </w:tr>
    </w:tbl>
    <w:p w14:paraId="00000AE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3" w:name="_pcvv3ir4ub9" w:colFirst="0" w:colLast="0"/>
      <w:bookmarkEnd w:id="353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AE7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is stricter than 3NF.</w:t>
      </w:r>
    </w:p>
    <w:p w14:paraId="00000AE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E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54" w:name="_jhaxh916y1af" w:colFirst="0" w:colLast="0"/>
      <w:bookmarkEnd w:id="354"/>
      <w:r>
        <w:rPr>
          <w:rFonts w:hint="default" w:ascii="Tw Cen MT" w:hAnsi="Tw Cen MT" w:cs="Tw Cen MT"/>
          <w:sz w:val="56"/>
          <w:szCs w:val="56"/>
          <w:rtl w:val="0"/>
        </w:rPr>
        <w:t>10. Inclusion Dependency</w:t>
      </w:r>
    </w:p>
    <w:p w14:paraId="00000AE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is different from functional dependency.</w:t>
      </w:r>
    </w:p>
    <w:p w14:paraId="00000AE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An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Inclusion Dependency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says:</w:t>
      </w:r>
    </w:p>
    <w:p w14:paraId="00000AE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Values of one attribute/set of attributes must also appear in another relation.</w:t>
      </w:r>
    </w:p>
    <w:p w14:paraId="00000A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usually represented as:</w:t>
      </w:r>
    </w:p>
    <w:p w14:paraId="00000AEE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355" w:name="_to884caalh9o" w:colFirst="0" w:colLast="0"/>
      <w:bookmarkEnd w:id="355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R[A] ⊆ S[B]</w:t>
      </w:r>
    </w:p>
    <w:p w14:paraId="00000AE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Meaning:</w:t>
      </w:r>
    </w:p>
    <w:p w14:paraId="00000AF0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Values of A in R must be included among values of B in S.</w:t>
      </w:r>
    </w:p>
    <w:p w14:paraId="00000AF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AF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56" w:name="_iuov2q7cmt3f" w:colFirst="0" w:colLast="0"/>
      <w:bookmarkEnd w:id="356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AF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7" w:name="_w5mvl9e3oxu4" w:colFirst="0" w:colLast="0"/>
      <w:bookmarkEnd w:id="357"/>
      <w:r>
        <w:rPr>
          <w:rFonts w:hint="default" w:ascii="Tw Cen MT" w:hAnsi="Tw Cen MT" w:cs="Tw Cen MT"/>
          <w:sz w:val="36"/>
          <w:szCs w:val="36"/>
          <w:rtl w:val="0"/>
        </w:rPr>
        <w:t>DEPARTMENT</w:t>
      </w:r>
    </w:p>
    <w:tbl>
      <w:tblPr>
        <w:tblStyle w:val="106"/>
        <w:tblW w:w="2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1325"/>
      </w:tblGrid>
      <w:tr w14:paraId="271980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DeptName</w:t>
            </w:r>
          </w:p>
        </w:tc>
      </w:tr>
      <w:tr w14:paraId="010D64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CSE</w:t>
            </w:r>
          </w:p>
        </w:tc>
      </w:tr>
      <w:tr w14:paraId="733B18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IT</w:t>
            </w:r>
          </w:p>
        </w:tc>
      </w:tr>
    </w:tbl>
    <w:p w14:paraId="00000AF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8" w:name="_l9d5w9x5ygug" w:colFirst="0" w:colLast="0"/>
      <w:bookmarkEnd w:id="358"/>
      <w:r>
        <w:rPr>
          <w:rFonts w:hint="default" w:ascii="Tw Cen MT" w:hAnsi="Tw Cen MT" w:cs="Tw Cen MT"/>
          <w:sz w:val="36"/>
          <w:szCs w:val="36"/>
          <w:rtl w:val="0"/>
        </w:rPr>
        <w:t>EMPLOYEE</w:t>
      </w:r>
    </w:p>
    <w:tbl>
      <w:tblPr>
        <w:tblStyle w:val="107"/>
        <w:tblW w:w="28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830"/>
        <w:gridCol w:w="995"/>
      </w:tblGrid>
      <w:tr w14:paraId="0E3EE7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EmpID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164D09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AF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0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645A5F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0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0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0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B0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Every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Employee.DeptID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 must exist in </w:t>
      </w:r>
      <w:r>
        <w:rPr>
          <w:rFonts w:hint="default" w:ascii="Tw Cen MT" w:hAnsi="Tw Cen MT" w:eastAsia="Roboto Mono" w:cs="Tw Cen MT"/>
          <w:color w:val="188038"/>
          <w:sz w:val="32"/>
          <w:szCs w:val="32"/>
          <w:rtl w:val="0"/>
        </w:rPr>
        <w:t>Department.DeptID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0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B0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EMPLOYEE[DeptID] ⊆ DEPARTMENT[DeptID]</w:t>
      </w:r>
    </w:p>
    <w:p w14:paraId="00000B0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essentially the idea behind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Foreign Key constraint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0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59" w:name="_r6zou4cwunx" w:colFirst="0" w:colLast="0"/>
      <w:bookmarkEnd w:id="359"/>
      <w:r>
        <w:rPr>
          <w:rFonts w:hint="default" w:ascii="Tw Cen MT" w:hAnsi="Tw Cen MT" w:cs="Tw Cen MT"/>
          <w:sz w:val="36"/>
          <w:szCs w:val="36"/>
          <w:rtl w:val="0"/>
        </w:rPr>
        <w:t>Easy memory:</w:t>
      </w:r>
    </w:p>
    <w:p w14:paraId="00000B09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Inclusion dependency = Values must exist somewhere else.</w:t>
      </w:r>
    </w:p>
    <w:p w14:paraId="00000B0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0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60" w:name="_4t5fwu6ytg8e" w:colFirst="0" w:colLast="0"/>
      <w:bookmarkEnd w:id="360"/>
      <w:r>
        <w:rPr>
          <w:rFonts w:hint="default" w:ascii="Tw Cen MT" w:hAnsi="Tw Cen MT" w:cs="Tw Cen MT"/>
          <w:sz w:val="56"/>
          <w:szCs w:val="56"/>
          <w:rtl w:val="0"/>
        </w:rPr>
        <w:t>11. Lossless Join Decomposition</w:t>
      </w:r>
    </w:p>
    <w:p w14:paraId="00000B0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When we split a table into smaller tables, we want to be able to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them back without creating incorrect rows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0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That's called:</w:t>
      </w:r>
    </w:p>
    <w:p w14:paraId="00000B0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decomposition</w:t>
      </w:r>
    </w:p>
    <w:p w14:paraId="00000B0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1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1" w:name="_58r6cpz90x7d" w:colFirst="0" w:colLast="0"/>
      <w:bookmarkEnd w:id="361"/>
      <w:r>
        <w:rPr>
          <w:rFonts w:hint="default" w:ascii="Tw Cen MT" w:hAnsi="Tw Cen MT" w:cs="Tw Cen MT"/>
          <w:sz w:val="36"/>
          <w:szCs w:val="36"/>
          <w:rtl w:val="0"/>
        </w:rPr>
        <w:t>Example</w:t>
      </w:r>
    </w:p>
    <w:p w14:paraId="00000B1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tbl>
      <w:tblPr>
        <w:tblStyle w:val="108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  <w:gridCol w:w="995"/>
      </w:tblGrid>
      <w:tr w14:paraId="580AD74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345A4A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45182C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B1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 into:</w:t>
      </w:r>
    </w:p>
    <w:p w14:paraId="00000B1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2" w:name="_g0755plygoy2" w:colFirst="0" w:colLast="0"/>
      <w:bookmarkEnd w:id="362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09"/>
        <w:tblW w:w="21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</w:tblGrid>
      <w:tr w14:paraId="64F6C8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</w:tr>
      <w:tr w14:paraId="3FBBE6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6F41D0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B23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3" w:name="_mjuxx66vkc1v" w:colFirst="0" w:colLast="0"/>
      <w:bookmarkEnd w:id="363"/>
      <w:r>
        <w:rPr>
          <w:rFonts w:hint="default" w:ascii="Tw Cen MT" w:hAnsi="Tw Cen MT" w:cs="Tw Cen MT"/>
          <w:sz w:val="36"/>
          <w:szCs w:val="36"/>
          <w:rtl w:val="0"/>
        </w:rPr>
        <w:t>STUDENT_DEPT</w:t>
      </w:r>
    </w:p>
    <w:tbl>
      <w:tblPr>
        <w:tblStyle w:val="110"/>
        <w:tblW w:w="22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995"/>
      </w:tblGrid>
      <w:tr w14:paraId="7DC80C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0C958B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438502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B2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Join using StudentID:</w:t>
      </w:r>
    </w:p>
    <w:tbl>
      <w:tblPr>
        <w:tblStyle w:val="111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830"/>
        <w:gridCol w:w="995"/>
      </w:tblGrid>
      <w:tr w14:paraId="215573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DeptID</w:t>
            </w:r>
          </w:p>
        </w:tc>
      </w:tr>
      <w:tr w14:paraId="6AFDC6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2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D1</w:t>
            </w:r>
          </w:p>
        </w:tc>
      </w:tr>
      <w:tr w14:paraId="4CFBAD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D2</w:t>
            </w:r>
          </w:p>
        </w:tc>
      </w:tr>
    </w:tbl>
    <w:p w14:paraId="00000B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get the original relation.</w:t>
      </w:r>
    </w:p>
    <w:p w14:paraId="00000B3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B3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4" w:name="_xcraa1o1tue" w:colFirst="0" w:colLast="0"/>
      <w:bookmarkEnd w:id="364"/>
      <w:r>
        <w:rPr>
          <w:rFonts w:hint="default" w:ascii="Tw Cen MT" w:hAnsi="Tw Cen MT" w:cs="Tw Cen MT"/>
          <w:sz w:val="36"/>
          <w:szCs w:val="36"/>
          <w:rtl w:val="0"/>
        </w:rPr>
        <w:t>✅ Lossless</w:t>
      </w:r>
    </w:p>
    <w:p w14:paraId="00000B3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38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65" w:name="_as67khnrg6xn" w:colFirst="0" w:colLast="0"/>
      <w:bookmarkEnd w:id="365"/>
      <w:r>
        <w:rPr>
          <w:rFonts w:hint="default" w:ascii="Tw Cen MT" w:hAnsi="Tw Cen MT" w:cs="Tw Cen MT"/>
          <w:sz w:val="56"/>
          <w:szCs w:val="56"/>
          <w:rtl w:val="0"/>
        </w:rPr>
        <w:t>12. Lossy Decomposition</w:t>
      </w:r>
    </w:p>
    <w:p w14:paraId="00000B3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B3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Original:</w:t>
      </w:r>
    </w:p>
    <w:tbl>
      <w:tblPr>
        <w:tblStyle w:val="112"/>
        <w:tblW w:w="1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65"/>
      </w:tblGrid>
      <w:tr w14:paraId="13F9DD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FDCB3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614D6A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3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B4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incorrectly decompose into:</w:t>
      </w:r>
    </w:p>
    <w:p w14:paraId="00000B4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6" w:name="_kt6jbir2q8ab" w:colFirst="0" w:colLast="0"/>
      <w:bookmarkEnd w:id="366"/>
      <w:r>
        <w:rPr>
          <w:rFonts w:hint="default" w:ascii="Tw Cen MT" w:hAnsi="Tw Cen MT" w:cs="Tw Cen MT"/>
          <w:sz w:val="36"/>
          <w:szCs w:val="36"/>
          <w:rtl w:val="0"/>
        </w:rPr>
        <w:t>STUDENT</w:t>
      </w:r>
    </w:p>
    <w:tbl>
      <w:tblPr>
        <w:tblStyle w:val="113"/>
        <w:tblW w:w="1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</w:tblGrid>
      <w:tr w14:paraId="0FCBF7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3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</w:tr>
      <w:tr w14:paraId="76A15A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</w:tr>
      <w:tr w14:paraId="67A5E0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</w:tr>
    </w:tbl>
    <w:p w14:paraId="00000B4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7" w:name="_of836mm8hdeq" w:colFirst="0" w:colLast="0"/>
      <w:bookmarkEnd w:id="367"/>
      <w:r>
        <w:rPr>
          <w:rFonts w:hint="default" w:ascii="Tw Cen MT" w:hAnsi="Tw Cen MT" w:cs="Tw Cen MT"/>
          <w:sz w:val="36"/>
          <w:szCs w:val="36"/>
          <w:rtl w:val="0"/>
        </w:rPr>
        <w:t>COURSE</w:t>
      </w:r>
    </w:p>
    <w:tbl>
      <w:tblPr>
        <w:tblStyle w:val="114"/>
        <w:tblW w:w="9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5"/>
      </w:tblGrid>
      <w:tr w14:paraId="1994A6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7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19431B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661D3D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B4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we join them, we can get:</w:t>
      </w:r>
    </w:p>
    <w:tbl>
      <w:tblPr>
        <w:tblStyle w:val="115"/>
        <w:tblW w:w="1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65"/>
      </w:tblGrid>
      <w:tr w14:paraId="6D97E6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Course</w:t>
            </w:r>
          </w:p>
        </w:tc>
      </w:tr>
      <w:tr w14:paraId="477E26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2FA23B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4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  <w:tr w14:paraId="2F9FC8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DBMS</w:t>
            </w:r>
          </w:p>
        </w:tc>
      </w:tr>
      <w:tr w14:paraId="616E8D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Priya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OS</w:t>
            </w:r>
          </w:p>
        </w:tc>
      </w:tr>
    </w:tbl>
    <w:p w14:paraId="00000B5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The extra combinations are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spurious tuples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56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Therefore:</w:t>
      </w:r>
    </w:p>
    <w:p w14:paraId="00000B57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68" w:name="_ykm5ktb19vat" w:colFirst="0" w:colLast="0"/>
      <w:bookmarkEnd w:id="368"/>
      <w:r>
        <w:rPr>
          <w:rFonts w:hint="default" w:ascii="Tw Cen MT" w:hAnsi="Tw Cen MT" w:cs="Tw Cen MT"/>
          <w:sz w:val="36"/>
          <w:szCs w:val="36"/>
          <w:rtl w:val="0"/>
        </w:rPr>
        <w:t>❌ Lossy decomposition</w:t>
      </w:r>
    </w:p>
    <w:p w14:paraId="00000B5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5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69" w:name="_xh6i572d93xp" w:colFirst="0" w:colLast="0"/>
      <w:bookmarkEnd w:id="369"/>
      <w:r>
        <w:rPr>
          <w:rFonts w:hint="default" w:ascii="Tw Cen MT" w:hAnsi="Tw Cen MT" w:cs="Tw Cen MT"/>
          <w:sz w:val="56"/>
          <w:szCs w:val="56"/>
          <w:rtl w:val="0"/>
        </w:rPr>
        <w:t>13. Lossless vs Lossy</w:t>
      </w:r>
    </w:p>
    <w:tbl>
      <w:tblPr>
        <w:tblStyle w:val="116"/>
        <w:tblW w:w="52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90"/>
        <w:gridCol w:w="2810"/>
      </w:tblGrid>
      <w:tr w14:paraId="79DF25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Lossy</w:t>
            </w:r>
          </w:p>
        </w:tc>
      </w:tr>
      <w:tr w14:paraId="53E832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Correct reconstruction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Incorrect reconstruction</w:t>
            </w:r>
          </w:p>
        </w:tc>
      </w:tr>
      <w:tr w14:paraId="4B3E93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No spurious tuples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5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Spurious tuples can appear</w:t>
            </w:r>
          </w:p>
        </w:tc>
      </w:tr>
      <w:tr w14:paraId="54C4EE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6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Desired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6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Undesirable</w:t>
            </w:r>
          </w:p>
        </w:tc>
      </w:tr>
    </w:tbl>
    <w:p w14:paraId="00000B6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0" w:name="_87pkghmfe0m6" w:colFirst="0" w:colLast="0"/>
      <w:bookmarkEnd w:id="370"/>
      <w:r>
        <w:rPr>
          <w:rFonts w:hint="default" w:ascii="Tw Cen MT" w:hAnsi="Tw Cen MT" w:cs="Tw Cen MT"/>
          <w:sz w:val="36"/>
          <w:szCs w:val="36"/>
          <w:rtl w:val="0"/>
        </w:rPr>
        <w:t>Memory:</w:t>
      </w:r>
    </w:p>
    <w:p w14:paraId="00000B63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= Safe split</w:t>
      </w:r>
    </w:p>
    <w:p w14:paraId="00000B64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Lossy = Bad split</w:t>
      </w:r>
    </w:p>
    <w:p w14:paraId="00000B65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66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71" w:name="_deotydpwum2g" w:colFirst="0" w:colLast="0"/>
      <w:bookmarkEnd w:id="371"/>
      <w:r>
        <w:rPr>
          <w:rFonts w:hint="default" w:ascii="Tw Cen MT" w:hAnsi="Tw Cen MT" w:cs="Tw Cen MT"/>
          <w:sz w:val="56"/>
          <w:szCs w:val="56"/>
          <w:rtl w:val="0"/>
        </w:rPr>
        <w:t>14. Normalization Using Functional Dependencies</w:t>
      </w:r>
    </w:p>
    <w:p w14:paraId="00000B6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means:</w:t>
      </w:r>
    </w:p>
    <w:p w14:paraId="00000B6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use FDs to decide whether a relation needs to be decomposed and how.</w:t>
      </w:r>
    </w:p>
    <w:p w14:paraId="00000B6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general process is:</w:t>
      </w:r>
    </w:p>
    <w:p w14:paraId="00000B6A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2" w:name="_a0a3mlxzt9ug" w:colFirst="0" w:colLast="0"/>
      <w:bookmarkEnd w:id="372"/>
      <w:r>
        <w:rPr>
          <w:rFonts w:hint="default" w:ascii="Tw Cen MT" w:hAnsi="Tw Cen MT" w:cs="Tw Cen MT"/>
          <w:sz w:val="36"/>
          <w:szCs w:val="36"/>
          <w:rtl w:val="0"/>
        </w:rPr>
        <w:t>Step 1</w:t>
      </w:r>
    </w:p>
    <w:p w14:paraId="00000B6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all functional dependencies.</w:t>
      </w:r>
    </w:p>
    <w:p w14:paraId="00000B6C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3" w:name="_7uzcyes6k1vk" w:colFirst="0" w:colLast="0"/>
      <w:bookmarkEnd w:id="373"/>
      <w:r>
        <w:rPr>
          <w:rFonts w:hint="default" w:ascii="Tw Cen MT" w:hAnsi="Tw Cen MT" w:cs="Tw Cen MT"/>
          <w:sz w:val="36"/>
          <w:szCs w:val="36"/>
          <w:rtl w:val="0"/>
        </w:rPr>
        <w:t>Step 2</w:t>
      </w:r>
    </w:p>
    <w:p w14:paraId="00000B6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Find candidate keys.</w:t>
      </w:r>
    </w:p>
    <w:p w14:paraId="00000B6E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4" w:name="_q3qtjwb6nvdt" w:colFirst="0" w:colLast="0"/>
      <w:bookmarkEnd w:id="374"/>
      <w:r>
        <w:rPr>
          <w:rFonts w:hint="default" w:ascii="Tw Cen MT" w:hAnsi="Tw Cen MT" w:cs="Tw Cen MT"/>
          <w:sz w:val="36"/>
          <w:szCs w:val="36"/>
          <w:rtl w:val="0"/>
        </w:rPr>
        <w:t>Step 3</w:t>
      </w:r>
    </w:p>
    <w:p w14:paraId="00000B6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Check 1NF.</w:t>
      </w:r>
    </w:p>
    <w:p w14:paraId="00000B70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5" w:name="_d2cjjvht1d4v" w:colFirst="0" w:colLast="0"/>
      <w:bookmarkEnd w:id="375"/>
      <w:r>
        <w:rPr>
          <w:rFonts w:hint="default" w:ascii="Tw Cen MT" w:hAnsi="Tw Cen MT" w:cs="Tw Cen MT"/>
          <w:sz w:val="36"/>
          <w:szCs w:val="36"/>
          <w:rtl w:val="0"/>
        </w:rPr>
        <w:t>Step 4</w:t>
      </w:r>
    </w:p>
    <w:p w14:paraId="00000B7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Remove partial dependencies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</w:t>
      </w:r>
    </w:p>
    <w:p w14:paraId="00000B72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6" w:name="_jv68t256tegw" w:colFirst="0" w:colLast="0"/>
      <w:bookmarkEnd w:id="376"/>
      <w:r>
        <w:rPr>
          <w:rFonts w:hint="default" w:ascii="Tw Cen MT" w:hAnsi="Tw Cen MT" w:cs="Tw Cen MT"/>
          <w:sz w:val="36"/>
          <w:szCs w:val="36"/>
          <w:rtl w:val="0"/>
        </w:rPr>
        <w:t>Step 5</w:t>
      </w:r>
    </w:p>
    <w:p w14:paraId="00000B7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Remove transitive dependencies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</w:t>
      </w:r>
    </w:p>
    <w:p w14:paraId="00000B7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7" w:name="_sx0fo3a4vj8z" w:colFirst="0" w:colLast="0"/>
      <w:bookmarkEnd w:id="377"/>
      <w:r>
        <w:rPr>
          <w:rFonts w:hint="default" w:ascii="Tw Cen MT" w:hAnsi="Tw Cen MT" w:cs="Tw Cen MT"/>
          <w:sz w:val="36"/>
          <w:szCs w:val="36"/>
          <w:rtl w:val="0"/>
        </w:rPr>
        <w:t>Step 6</w:t>
      </w:r>
    </w:p>
    <w:p w14:paraId="00000B7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determinant/super-key condition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</w:t>
      </w:r>
    </w:p>
    <w:p w14:paraId="00000B76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8" w:name="_r9ak48pwua0u" w:colFirst="0" w:colLast="0"/>
      <w:bookmarkEnd w:id="378"/>
      <w:r>
        <w:rPr>
          <w:rFonts w:hint="default" w:ascii="Tw Cen MT" w:hAnsi="Tw Cen MT" w:cs="Tw Cen MT"/>
          <w:sz w:val="36"/>
          <w:szCs w:val="36"/>
          <w:rtl w:val="0"/>
        </w:rPr>
        <w:t>Step 7</w:t>
      </w:r>
    </w:p>
    <w:p w14:paraId="00000B7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MVDs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</w:t>
      </w:r>
    </w:p>
    <w:p w14:paraId="00000B78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79" w:name="_p3m35sndqdgw" w:colFirst="0" w:colLast="0"/>
      <w:bookmarkEnd w:id="379"/>
      <w:r>
        <w:rPr>
          <w:rFonts w:hint="default" w:ascii="Tw Cen MT" w:hAnsi="Tw Cen MT" w:cs="Tw Cen MT"/>
          <w:sz w:val="36"/>
          <w:szCs w:val="36"/>
          <w:rtl w:val="0"/>
        </w:rPr>
        <w:t>Step 8</w:t>
      </w:r>
    </w:p>
    <w:p w14:paraId="00000B7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Check JDs →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</w:t>
      </w:r>
    </w:p>
    <w:p w14:paraId="00000B7A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7B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80" w:name="_jnzhsfa1iyd6" w:colFirst="0" w:colLast="0"/>
      <w:bookmarkEnd w:id="380"/>
      <w:r>
        <w:rPr>
          <w:rFonts w:hint="default" w:ascii="Tw Cen MT" w:hAnsi="Tw Cen MT" w:cs="Tw Cen MT"/>
          <w:sz w:val="56"/>
          <w:szCs w:val="56"/>
          <w:rtl w:val="0"/>
        </w:rPr>
        <w:t>15. Multivalued Dependency (MVD)</w:t>
      </w:r>
    </w:p>
    <w:p w14:paraId="00000B7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MVD is written:</w:t>
      </w:r>
    </w:p>
    <w:p w14:paraId="00000B7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1" w:name="_97zgx8wdxz3a" w:colFirst="0" w:colLast="0"/>
      <w:bookmarkEnd w:id="381"/>
      <w:r>
        <w:rPr>
          <w:rFonts w:hint="default" w:ascii="Tw Cen MT" w:hAnsi="Tw Cen MT" w:cs="Tw Cen MT"/>
          <w:sz w:val="36"/>
          <w:szCs w:val="36"/>
          <w:rtl w:val="0"/>
        </w:rPr>
        <w:t>X →→ Y</w:t>
      </w:r>
    </w:p>
    <w:p w14:paraId="00000B7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Read:</w:t>
      </w:r>
    </w:p>
    <w:p w14:paraId="00000B7F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multidetermines Y</w:t>
      </w:r>
    </w:p>
    <w:p w14:paraId="00000B8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It means one value of X can be associated with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multiple independent values of 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81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82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82" w:name="_t6sye1r60y6o" w:colFirst="0" w:colLast="0"/>
      <w:bookmarkEnd w:id="382"/>
      <w:r>
        <w:rPr>
          <w:rFonts w:hint="default" w:ascii="Tw Cen MT" w:hAnsi="Tw Cen MT" w:cs="Tw Cen MT"/>
          <w:sz w:val="44"/>
          <w:szCs w:val="44"/>
          <w:rtl w:val="0"/>
        </w:rPr>
        <w:t>Example</w:t>
      </w:r>
    </w:p>
    <w:p w14:paraId="00000B8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Suppose:</w:t>
      </w:r>
    </w:p>
    <w:p w14:paraId="00000B8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STUDENT(Student, Hobby, Language)</w:t>
      </w:r>
    </w:p>
    <w:p w14:paraId="00000B8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Rahul has:</w:t>
      </w:r>
    </w:p>
    <w:p w14:paraId="00000B86">
      <w:pPr>
        <w:numPr>
          <w:ilvl w:val="0"/>
          <w:numId w:val="46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Hobbies: Cricket, Music</w:t>
      </w:r>
    </w:p>
    <w:p w14:paraId="00000B87">
      <w:pPr>
        <w:numPr>
          <w:ilvl w:val="0"/>
          <w:numId w:val="46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Languages: English, Hindi</w:t>
      </w:r>
    </w:p>
    <w:p w14:paraId="00000B8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Table:</w:t>
      </w:r>
    </w:p>
    <w:tbl>
      <w:tblPr>
        <w:tblStyle w:val="117"/>
        <w:tblW w:w="32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35"/>
        <w:gridCol w:w="1250"/>
      </w:tblGrid>
      <w:tr w14:paraId="1A60E3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1972BC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303671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8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  <w:tr w14:paraId="7722DB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4D097D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9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</w:tbl>
    <w:p w14:paraId="00000B98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hobbies are independent of languages.</w:t>
      </w:r>
    </w:p>
    <w:p w14:paraId="00000B9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So:</w:t>
      </w:r>
    </w:p>
    <w:p w14:paraId="00000B9A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383" w:name="_nmkmfj26n7x" w:colFirst="0" w:colLast="0"/>
      <w:bookmarkEnd w:id="383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Student →→ Hobby</w:t>
      </w:r>
    </w:p>
    <w:p w14:paraId="00000B9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and:</w:t>
      </w:r>
    </w:p>
    <w:p w14:paraId="00000B9C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384" w:name="_7o8gl0m18pcy" w:colFirst="0" w:colLast="0"/>
      <w:bookmarkEnd w:id="384"/>
      <w:r>
        <w:rPr>
          <w:rFonts w:hint="default" w:ascii="Tw Cen MT" w:hAnsi="Tw Cen MT" w:eastAsia="Nova Mono" w:cs="Tw Cen MT"/>
          <w:color w:val="188038"/>
          <w:sz w:val="36"/>
          <w:szCs w:val="36"/>
          <w:rtl w:val="0"/>
        </w:rPr>
        <w:t>Student →→ Language</w:t>
      </w:r>
    </w:p>
    <w:p w14:paraId="00000B9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9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85" w:name="_p3i08n9f5r70" w:colFirst="0" w:colLast="0"/>
      <w:bookmarkEnd w:id="385"/>
      <w:r>
        <w:rPr>
          <w:rFonts w:hint="default" w:ascii="Tw Cen MT" w:hAnsi="Tw Cen MT" w:cs="Tw Cen MT"/>
          <w:sz w:val="56"/>
          <w:szCs w:val="56"/>
          <w:rtl w:val="0"/>
        </w:rPr>
        <w:t>16. Why MVD Causes Problems</w:t>
      </w:r>
    </w:p>
    <w:p w14:paraId="00000B9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If Rahul learns another language, say Bengali, we need:</w:t>
      </w:r>
    </w:p>
    <w:tbl>
      <w:tblPr>
        <w:tblStyle w:val="118"/>
        <w:tblW w:w="32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35"/>
        <w:gridCol w:w="1250"/>
      </w:tblGrid>
      <w:tr w14:paraId="1EB78E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2F2B0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Bengali</w:t>
            </w:r>
          </w:p>
        </w:tc>
      </w:tr>
      <w:tr w14:paraId="28D610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Bengali</w:t>
            </w:r>
          </w:p>
        </w:tc>
      </w:tr>
    </w:tbl>
    <w:p w14:paraId="00000BA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We are storing combinations that don't really represent a relationship between hobby and language.</w:t>
      </w:r>
    </w:p>
    <w:p w14:paraId="00000BAA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This creates redundancy.</w:t>
      </w:r>
    </w:p>
    <w:p w14:paraId="00000BA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6" w:name="_urvmdmu0s8ek" w:colFirst="0" w:colLast="0"/>
      <w:bookmarkEnd w:id="386"/>
      <w:r>
        <w:rPr>
          <w:rFonts w:hint="default" w:ascii="Tw Cen MT" w:hAnsi="Tw Cen MT" w:cs="Tw Cen MT"/>
          <w:sz w:val="36"/>
          <w:szCs w:val="36"/>
          <w:rtl w:val="0"/>
        </w:rPr>
        <w:t>Solution: 4NF</w:t>
      </w:r>
    </w:p>
    <w:p w14:paraId="00000BA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Split into:</w:t>
      </w:r>
    </w:p>
    <w:p w14:paraId="00000BAD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7" w:name="_w51oiaur5ke0" w:colFirst="0" w:colLast="0"/>
      <w:bookmarkEnd w:id="387"/>
      <w:r>
        <w:rPr>
          <w:rFonts w:hint="default" w:ascii="Tw Cen MT" w:hAnsi="Tw Cen MT" w:cs="Tw Cen MT"/>
          <w:sz w:val="36"/>
          <w:szCs w:val="36"/>
          <w:rtl w:val="0"/>
        </w:rPr>
        <w:t>STUDENT_HOBBY</w:t>
      </w:r>
    </w:p>
    <w:tbl>
      <w:tblPr>
        <w:tblStyle w:val="119"/>
        <w:tblW w:w="19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935"/>
      </w:tblGrid>
      <w:tr w14:paraId="54266D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A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Hobby</w:t>
            </w:r>
          </w:p>
        </w:tc>
      </w:tr>
      <w:tr w14:paraId="1665A7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Cricket</w:t>
            </w:r>
          </w:p>
        </w:tc>
      </w:tr>
      <w:tr w14:paraId="62F98A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Music</w:t>
            </w:r>
          </w:p>
        </w:tc>
      </w:tr>
    </w:tbl>
    <w:p w14:paraId="00000BB4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88" w:name="_4ibcgcjqrq42" w:colFirst="0" w:colLast="0"/>
      <w:bookmarkEnd w:id="388"/>
      <w:r>
        <w:rPr>
          <w:rFonts w:hint="default" w:ascii="Tw Cen MT" w:hAnsi="Tw Cen MT" w:cs="Tw Cen MT"/>
          <w:sz w:val="36"/>
          <w:szCs w:val="36"/>
          <w:rtl w:val="0"/>
        </w:rPr>
        <w:t>STUDENT_LANGUAGE</w:t>
      </w:r>
    </w:p>
    <w:tbl>
      <w:tblPr>
        <w:tblStyle w:val="120"/>
        <w:tblW w:w="22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250"/>
      </w:tblGrid>
      <w:tr w14:paraId="30ED12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Language</w:t>
            </w:r>
          </w:p>
        </w:tc>
      </w:tr>
      <w:tr w14:paraId="38198C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English</w:t>
            </w:r>
          </w:p>
        </w:tc>
      </w:tr>
      <w:tr w14:paraId="7F77C5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Rahul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B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Hindi</w:t>
            </w:r>
          </w:p>
        </w:tc>
      </w:tr>
    </w:tbl>
    <w:p w14:paraId="00000BB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B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89" w:name="_fs6awfwlg1tg" w:colFirst="0" w:colLast="0"/>
      <w:bookmarkEnd w:id="389"/>
      <w:r>
        <w:rPr>
          <w:rFonts w:hint="default" w:ascii="Tw Cen MT" w:hAnsi="Tw Cen MT" w:cs="Tw Cen MT"/>
          <w:sz w:val="56"/>
          <w:szCs w:val="56"/>
          <w:rtl w:val="0"/>
        </w:rPr>
        <w:t>17. Fourth Normal Form (4NF)</w:t>
      </w:r>
    </w:p>
    <w:p w14:paraId="00000BB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4NF if:</w:t>
      </w:r>
    </w:p>
    <w:p w14:paraId="00000BBE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For every non-trivial MVD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X →→ Y</w:t>
      </w:r>
      <w:r>
        <w:rPr>
          <w:rFonts w:hint="default" w:ascii="Tw Cen MT" w:hAnsi="Tw Cen MT" w:cs="Tw Cen MT"/>
          <w:sz w:val="32"/>
          <w:szCs w:val="32"/>
          <w:rtl w:val="0"/>
        </w:rPr>
        <w:t xml:space="preserve">, X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super key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BF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90" w:name="_qxu746f36vtw" w:colFirst="0" w:colLast="0"/>
      <w:bookmarkEnd w:id="390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BC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FD → BCNF</w:t>
      </w:r>
    </w:p>
    <w:p w14:paraId="00000BC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MVD → 4NF</w:t>
      </w:r>
    </w:p>
    <w:p w14:paraId="00000BC2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C3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1" w:name="_r99muig7xvg1" w:colFirst="0" w:colLast="0"/>
      <w:bookmarkEnd w:id="391"/>
      <w:r>
        <w:rPr>
          <w:rFonts w:hint="default" w:ascii="Tw Cen MT" w:hAnsi="Tw Cen MT" w:cs="Tw Cen MT"/>
          <w:sz w:val="56"/>
          <w:szCs w:val="56"/>
          <w:rtl w:val="0"/>
        </w:rPr>
        <w:t>18. Join Dependency (JD)</w:t>
      </w:r>
    </w:p>
    <w:p w14:paraId="00000BC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JD =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Dependency</w:t>
      </w:r>
    </w:p>
    <w:p w14:paraId="00000BC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basic idea is:</w:t>
      </w:r>
    </w:p>
    <w:p w14:paraId="00000BC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can be reconstructed by joining several smaller relations.</w:t>
      </w:r>
    </w:p>
    <w:p w14:paraId="00000BC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It is written conceptually as:</w:t>
      </w:r>
    </w:p>
    <w:p w14:paraId="00000BC8">
      <w:pPr>
        <w:pStyle w:val="4"/>
        <w:spacing w:before="280" w:after="80" w:line="276" w:lineRule="auto"/>
        <w:rPr>
          <w:rFonts w:hint="default" w:ascii="Tw Cen MT" w:hAnsi="Tw Cen MT" w:eastAsia="Roboto Mono" w:cs="Tw Cen MT"/>
          <w:color w:val="188038"/>
          <w:sz w:val="36"/>
          <w:szCs w:val="36"/>
        </w:rPr>
      </w:pPr>
      <w:bookmarkStart w:id="392" w:name="_5bnaar486ziw" w:colFirst="0" w:colLast="0"/>
      <w:bookmarkEnd w:id="392"/>
      <w:r>
        <w:rPr>
          <w:rFonts w:hint="default" w:ascii="Tw Cen MT" w:hAnsi="Tw Cen MT" w:eastAsia="Roboto Mono" w:cs="Tw Cen MT"/>
          <w:color w:val="188038"/>
          <w:sz w:val="36"/>
          <w:szCs w:val="36"/>
          <w:rtl w:val="0"/>
        </w:rPr>
        <w:t>*(R1, R2, R3, ...)</w:t>
      </w:r>
    </w:p>
    <w:p w14:paraId="00000BC9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CA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93" w:name="_g5gg1u1cqtpr" w:colFirst="0" w:colLast="0"/>
      <w:bookmarkEnd w:id="393"/>
      <w:r>
        <w:rPr>
          <w:rFonts w:hint="default" w:ascii="Tw Cen MT" w:hAnsi="Tw Cen MT" w:cs="Tw Cen MT"/>
          <w:sz w:val="44"/>
          <w:szCs w:val="44"/>
          <w:rtl w:val="0"/>
        </w:rPr>
        <w:t>Simple Example</w:t>
      </w:r>
    </w:p>
    <w:p w14:paraId="00000BC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Suppose we have:</w:t>
      </w:r>
    </w:p>
    <w:p w14:paraId="00000BC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SUPPLY(Supplier, Part, Project)</w:t>
      </w:r>
    </w:p>
    <w:p w14:paraId="00000BC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Sometimes the relationship can be represented independently using:</w:t>
      </w:r>
    </w:p>
    <w:p w14:paraId="00000BCE">
      <w:pPr>
        <w:numPr>
          <w:ilvl w:val="0"/>
          <w:numId w:val="47"/>
        </w:numPr>
        <w:spacing w:before="24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Supplier-Part</w:t>
      </w:r>
    </w:p>
    <w:p w14:paraId="00000BCF">
      <w:pPr>
        <w:numPr>
          <w:ilvl w:val="0"/>
          <w:numId w:val="47"/>
        </w:numPr>
        <w:spacing w:before="0" w:beforeAutospacing="0" w:after="0" w:afterAutospacing="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Supplier-Project</w:t>
      </w:r>
    </w:p>
    <w:p w14:paraId="00000BD0">
      <w:pPr>
        <w:numPr>
          <w:ilvl w:val="0"/>
          <w:numId w:val="47"/>
        </w:numPr>
        <w:spacing w:before="0" w:beforeAutospacing="0" w:after="240" w:line="276" w:lineRule="auto"/>
        <w:ind w:left="720" w:right="0" w:hanging="36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Part-Project</w:t>
      </w:r>
    </w:p>
    <w:p w14:paraId="00000BD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Then the original relation can be reconstructed by joining these smaller relations.</w:t>
      </w:r>
    </w:p>
    <w:p w14:paraId="00000BD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That condition is a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Join Dependency</w:t>
      </w:r>
      <w:r>
        <w:rPr>
          <w:rFonts w:hint="default" w:ascii="Tw Cen MT" w:hAnsi="Tw Cen MT" w:cs="Tw Cen MT"/>
          <w:sz w:val="32"/>
          <w:szCs w:val="32"/>
          <w:rtl w:val="0"/>
        </w:rPr>
        <w:t>.</w:t>
      </w:r>
    </w:p>
    <w:p w14:paraId="00000BD3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D4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4" w:name="_1kwuxagese8" w:colFirst="0" w:colLast="0"/>
      <w:bookmarkEnd w:id="394"/>
      <w:r>
        <w:rPr>
          <w:rFonts w:hint="default" w:ascii="Tw Cen MT" w:hAnsi="Tw Cen MT" w:cs="Tw Cen MT"/>
          <w:sz w:val="56"/>
          <w:szCs w:val="56"/>
          <w:rtl w:val="0"/>
        </w:rPr>
        <w:t>19. Fifth Normal Form (5NF)</w:t>
      </w:r>
    </w:p>
    <w:p w14:paraId="00000BD5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5NF is also called:</w:t>
      </w:r>
    </w:p>
    <w:p w14:paraId="00000BD6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Project-Join Normal Form (PJ/NF)</w:t>
      </w:r>
    </w:p>
    <w:p w14:paraId="00000BD7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 relation is in 5NF when:</w:t>
      </w:r>
    </w:p>
    <w:p w14:paraId="00000BD8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Every non-trivial join dependency is implied by the candidate keys.</w:t>
      </w:r>
    </w:p>
    <w:p w14:paraId="00000BD9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 simple terms:</w:t>
      </w:r>
    </w:p>
    <w:p w14:paraId="00000BDA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handles complicated cases where a relation can be further decomposed because of join dependencies.</w:t>
      </w:r>
    </w:p>
    <w:p w14:paraId="00000BDB">
      <w:pPr>
        <w:pStyle w:val="4"/>
        <w:spacing w:before="280" w:after="80" w:line="276" w:lineRule="auto"/>
        <w:rPr>
          <w:rFonts w:hint="default" w:ascii="Tw Cen MT" w:hAnsi="Tw Cen MT" w:cs="Tw Cen MT"/>
          <w:sz w:val="36"/>
          <w:szCs w:val="36"/>
        </w:rPr>
      </w:pPr>
      <w:bookmarkStart w:id="395" w:name="_sft64tdy4el" w:colFirst="0" w:colLast="0"/>
      <w:bookmarkEnd w:id="395"/>
      <w:r>
        <w:rPr>
          <w:rFonts w:hint="default" w:ascii="Tw Cen MT" w:hAnsi="Tw Cen MT" w:cs="Tw Cen MT"/>
          <w:sz w:val="36"/>
          <w:szCs w:val="36"/>
          <w:rtl w:val="0"/>
        </w:rPr>
        <w:t>Remember:</w:t>
      </w:r>
    </w:p>
    <w:p w14:paraId="00000BDC">
      <w:pPr>
        <w:spacing w:before="240" w:after="240" w:line="276" w:lineRule="auto"/>
        <w:ind w:left="600" w:right="60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JD → 5NF</w:t>
      </w:r>
    </w:p>
    <w:p w14:paraId="00000BDD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DE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6" w:name="_625v9qq6ouyx" w:colFirst="0" w:colLast="0"/>
      <w:bookmarkEnd w:id="396"/>
      <w:r>
        <w:rPr>
          <w:rFonts w:hint="default" w:ascii="Tw Cen MT" w:hAnsi="Tw Cen MT" w:cs="Tw Cen MT"/>
          <w:sz w:val="56"/>
          <w:szCs w:val="56"/>
          <w:rtl w:val="0"/>
        </w:rPr>
        <w:t>20. MVD vs JD</w:t>
      </w:r>
    </w:p>
    <w:tbl>
      <w:tblPr>
        <w:tblStyle w:val="121"/>
        <w:tblW w:w="7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15"/>
        <w:gridCol w:w="4475"/>
      </w:tblGrid>
      <w:tr w14:paraId="45DD59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D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MVD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JD</w:t>
            </w:r>
          </w:p>
        </w:tc>
      </w:tr>
      <w:tr w14:paraId="249FDD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Multivalued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Dependency</w:t>
            </w:r>
          </w:p>
        </w:tc>
      </w:tr>
      <w:tr w14:paraId="2D1DBC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Symbol: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→→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Symbol: </w:t>
            </w:r>
            <w:r>
              <w:rPr>
                <w:rFonts w:hint="default" w:ascii="Tw Cen MT" w:hAnsi="Tw Cen MT" w:eastAsia="Roboto Mono" w:cs="Tw Cen MT"/>
                <w:color w:val="188038"/>
                <w:sz w:val="32"/>
                <w:szCs w:val="32"/>
                <w:rtl w:val="0"/>
              </w:rPr>
              <w:t>*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 notation</w:t>
            </w:r>
          </w:p>
        </w:tc>
      </w:tr>
      <w:tr w14:paraId="4B53D0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Independent multiple values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Decomposition/reconstruction through joins</w:t>
            </w:r>
          </w:p>
        </w:tc>
      </w:tr>
      <w:tr w14:paraId="0F3B73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Related to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Related to </w:t>
            </w: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</w:tr>
      <w:tr w14:paraId="2EB368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Removes multivalued redundancy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BE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Removes join dependency redundancy</w:t>
            </w:r>
          </w:p>
        </w:tc>
      </w:tr>
    </w:tbl>
    <w:p w14:paraId="00000BEB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BEC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7" w:name="_89y7ab98ukrf" w:colFirst="0" w:colLast="0"/>
      <w:bookmarkEnd w:id="397"/>
      <w:r>
        <w:rPr>
          <w:rFonts w:hint="default" w:ascii="Tw Cen MT" w:hAnsi="Tw Cen MT" w:cs="Tw Cen MT"/>
          <w:sz w:val="56"/>
          <w:szCs w:val="56"/>
          <w:rtl w:val="0"/>
        </w:rPr>
        <w:t>21. Complete Normalization Flow</w:t>
      </w:r>
    </w:p>
    <w:p w14:paraId="00000BE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This is the </w:t>
      </w: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most important diagram to memorize</w:t>
      </w:r>
      <w:r>
        <w:rPr>
          <w:rFonts w:hint="default" w:ascii="Tw Cen MT" w:hAnsi="Tw Cen MT" w:cs="Tw Cen MT"/>
          <w:sz w:val="32"/>
          <w:szCs w:val="32"/>
          <w:rtl w:val="0"/>
        </w:rPr>
        <w:t>:</w:t>
      </w:r>
    </w:p>
    <w:p w14:paraId="00000B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NORMALIZATION</w:t>
      </w:r>
    </w:p>
    <w:p w14:paraId="00000B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1NF</w:t>
      </w:r>
    </w:p>
    <w:p w14:paraId="00000B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Remove non-atomic values</w:t>
      </w:r>
    </w:p>
    <w:p w14:paraId="00000B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2NF</w:t>
      </w:r>
    </w:p>
    <w:p w14:paraId="00000B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Remove Partial Dependency</w:t>
      </w:r>
    </w:p>
    <w:p w14:paraId="00000B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3NF</w:t>
      </w:r>
    </w:p>
    <w:p w14:paraId="00000B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Remove Transitive Dependency</w:t>
      </w:r>
    </w:p>
    <w:p w14:paraId="00000B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B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BCNF</w:t>
      </w:r>
    </w:p>
    <w:p w14:paraId="00000B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B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Every determinant is a Super Key</w:t>
      </w:r>
    </w:p>
    <w:p w14:paraId="00000C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C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4NF</w:t>
      </w:r>
    </w:p>
    <w:p w14:paraId="00000C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C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Remove problematic MVDs</w:t>
      </w:r>
    </w:p>
    <w:p w14:paraId="00000C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↓</w:t>
      </w:r>
    </w:p>
    <w:p w14:paraId="00000C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5NF</w:t>
      </w:r>
    </w:p>
    <w:p w14:paraId="00000C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             │</w:t>
      </w:r>
    </w:p>
    <w:p w14:paraId="00000C07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 xml:space="preserve">          Remove problematic JDs</w:t>
      </w:r>
    </w:p>
    <w:p w14:paraId="00000C08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</w:rPr>
        <w:pict>
          <v:rect id="_x0000_i11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C09">
      <w:pPr>
        <w:pStyle w:val="2"/>
        <w:spacing w:before="480" w:after="120" w:line="276" w:lineRule="auto"/>
        <w:rPr>
          <w:rFonts w:hint="default" w:ascii="Tw Cen MT" w:hAnsi="Tw Cen MT" w:cs="Tw Cen MT"/>
          <w:sz w:val="56"/>
          <w:szCs w:val="56"/>
        </w:rPr>
      </w:pPr>
      <w:bookmarkStart w:id="398" w:name="_ahr8n5ws36fe" w:colFirst="0" w:colLast="0"/>
      <w:bookmarkEnd w:id="398"/>
      <w:r>
        <w:rPr>
          <w:rFonts w:hint="default" w:ascii="Tw Cen MT" w:hAnsi="Tw Cen MT" w:cs="Tw Cen MT"/>
          <w:sz w:val="56"/>
          <w:szCs w:val="56"/>
          <w:rtl w:val="0"/>
        </w:rPr>
        <w:t>⭐ One-Page Exam Revision</w:t>
      </w:r>
    </w:p>
    <w:tbl>
      <w:tblPr>
        <w:tblStyle w:val="122"/>
        <w:tblW w:w="81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0"/>
        <w:gridCol w:w="5585"/>
      </w:tblGrid>
      <w:tr w14:paraId="2FC15B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Topic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What to remember</w:t>
            </w:r>
          </w:p>
        </w:tc>
      </w:tr>
      <w:tr w14:paraId="08E6F9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X → Y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: X determines Y</w:t>
            </w:r>
          </w:p>
        </w:tc>
      </w:tr>
      <w:tr w14:paraId="4898D4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Trivial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0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RHS is already part of LHS</w:t>
            </w:r>
          </w:p>
        </w:tc>
      </w:tr>
      <w:tr w14:paraId="21D97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Partial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Depends on part of composite key</w:t>
            </w:r>
          </w:p>
        </w:tc>
      </w:tr>
      <w:tr w14:paraId="00B4DD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Transitive FD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A → B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B → C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 xml:space="preserve">, therefore </w:t>
            </w: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A → C</w:t>
            </w:r>
          </w:p>
        </w:tc>
      </w:tr>
      <w:tr w14:paraId="6A9552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1NF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Atomic values</w:t>
            </w:r>
          </w:p>
        </w:tc>
      </w:tr>
      <w:tr w14:paraId="2CBE01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2NF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1NF + No partial dependency</w:t>
            </w:r>
          </w:p>
        </w:tc>
      </w:tr>
      <w:tr w14:paraId="474E36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3NF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2NF + No transitive dependency</w:t>
            </w:r>
          </w:p>
        </w:tc>
      </w:tr>
      <w:tr w14:paraId="073DC0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BCNF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B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Every determinant is a super key</w:t>
            </w:r>
          </w:p>
        </w:tc>
      </w:tr>
      <w:tr w14:paraId="182285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C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Inclusion Dependency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D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Values in one relation must exist in another</w:t>
            </w:r>
          </w:p>
        </w:tc>
      </w:tr>
      <w:tr w14:paraId="773EF6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Lossless decomposition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1F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gives original relation correctly</w:t>
            </w:r>
          </w:p>
        </w:tc>
      </w:tr>
      <w:tr w14:paraId="368A37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0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Lossy decomposition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1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Join produces spurious tuples</w:t>
            </w:r>
          </w:p>
        </w:tc>
      </w:tr>
      <w:tr w14:paraId="61DBC5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MVD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3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eastAsia="Nova Mono" w:cs="Tw Cen MT"/>
                <w:color w:val="188038"/>
                <w:sz w:val="32"/>
                <w:szCs w:val="32"/>
                <w:rtl w:val="0"/>
              </w:rPr>
              <w:t>X →→ Y</w:t>
            </w: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, multiple independent values</w:t>
            </w:r>
          </w:p>
        </w:tc>
      </w:tr>
      <w:tr w14:paraId="7FC704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4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4NF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5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problematic MVDs</w:t>
            </w:r>
          </w:p>
        </w:tc>
      </w:tr>
      <w:tr w14:paraId="272485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JD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7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Relation can be reconstructed from multiple projections</w:t>
            </w:r>
          </w:p>
        </w:tc>
      </w:tr>
      <w:tr w14:paraId="743065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8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5NF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C29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Remove problematic JDs</w:t>
            </w:r>
          </w:p>
        </w:tc>
      </w:tr>
    </w:tbl>
    <w:p w14:paraId="00000C2A">
      <w:pPr>
        <w:pStyle w:val="3"/>
        <w:spacing w:before="360" w:after="80" w:line="276" w:lineRule="auto"/>
        <w:rPr>
          <w:rFonts w:hint="default" w:ascii="Tw Cen MT" w:hAnsi="Tw Cen MT" w:cs="Tw Cen MT"/>
          <w:sz w:val="44"/>
          <w:szCs w:val="44"/>
        </w:rPr>
      </w:pPr>
      <w:bookmarkStart w:id="399" w:name="_qcxaagctj4s" w:colFirst="0" w:colLast="0"/>
      <w:bookmarkEnd w:id="399"/>
      <w:r>
        <w:rPr>
          <w:rFonts w:hint="default" w:ascii="Tw Cen MT" w:hAnsi="Tw Cen MT" w:cs="Tw Cen MT"/>
          <w:sz w:val="44"/>
          <w:szCs w:val="44"/>
          <w:rtl w:val="0"/>
        </w:rPr>
        <w:t>🧠 The ultimate memory trick</w:t>
      </w:r>
    </w:p>
    <w:p w14:paraId="00000C2B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1NF → Atomic</w:t>
      </w:r>
    </w:p>
    <w:p w14:paraId="00000C2C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2NF → Partial</w:t>
      </w:r>
    </w:p>
    <w:p w14:paraId="00000C2D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3NF → Transitive</w:t>
      </w:r>
    </w:p>
    <w:p w14:paraId="00000C2E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BCNF → Super Key</w:t>
      </w:r>
    </w:p>
    <w:p w14:paraId="00000C2F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4NF → MVD</w:t>
      </w:r>
    </w:p>
    <w:p w14:paraId="00000C30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5NF → JD</w:t>
      </w:r>
    </w:p>
    <w:p w14:paraId="00000C31">
      <w:pPr>
        <w:spacing w:before="240" w:after="240" w:line="276" w:lineRule="auto"/>
        <w:ind w:left="0" w:right="0" w:firstLin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And for decomposition:</w:t>
      </w:r>
    </w:p>
    <w:p w14:paraId="00000C32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Lossless → No wrong rows</w:t>
      </w:r>
    </w:p>
    <w:p w14:paraId="00000C33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Dependency preserving → FDs can still be checked</w:t>
      </w:r>
    </w:p>
    <w:p w14:paraId="00000C34">
      <w:pPr>
        <w:spacing w:before="240" w:after="240" w:line="276" w:lineRule="auto"/>
        <w:ind w:left="0" w:right="0" w:firstLine="0"/>
        <w:rPr>
          <w:rFonts w:hint="default" w:ascii="Tw Cen MT" w:hAnsi="Tw Cen MT" w:cs="Tw Cen MT"/>
          <w:b/>
          <w:bCs/>
          <w:sz w:val="32"/>
          <w:szCs w:val="32"/>
        </w:rPr>
      </w:pPr>
      <w:r>
        <w:rPr>
          <w:rFonts w:hint="default" w:ascii="Tw Cen MT" w:hAnsi="Tw Cen MT" w:cs="Tw Cen MT"/>
          <w:b/>
          <w:bCs/>
          <w:sz w:val="32"/>
          <w:szCs w:val="32"/>
          <w:rtl w:val="0"/>
        </w:rPr>
        <w:t>Inclusion dependency → Foreign-key-like relationship</w:t>
      </w:r>
    </w:p>
    <w:p w14:paraId="00000C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2"/>
          <w:szCs w:val="32"/>
        </w:rPr>
      </w:pP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B275AB6-4550-4300-84EF-FB7FA4CAFC8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F28632F-35D0-40A9-99DE-AE80ABB7AF3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3B61F4F-316A-4DC6-80C9-6D8EC296DF5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4A6ED54-6B7D-415F-BB16-77D3947A420C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C6FC6F20-811F-46AE-8502-33D9D7F3303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D0C803A-73DB-4045-BE8D-6FB8C2063D80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049AF5B9-5DE3-403B-8AEB-995CE6FF0772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8" w:fontKey="{92D76640-C8E0-4AD4-A761-7744989BFB8C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9" w:fontKey="{A6B99546-5527-4BC6-A9EE-DD3C62CAD40A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0" w:fontKey="{41EEDDC3-55D1-4BF7-86E6-F00ED1B0884B}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  <w:embedRegular r:id="rId11" w:fontKey="{07B3B46D-D792-4E93-8A58-77BC0797473E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B8CEF35B"/>
    <w:multiLevelType w:val="multilevel"/>
    <w:tmpl w:val="B8CEF35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1ACDE60F"/>
    <w:multiLevelType w:val="multilevel"/>
    <w:tmpl w:val="1ACDE60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9A02C18"/>
    <w:rsid w:val="7FBB05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qFormat/>
    <w:uiPriority w:val="0"/>
    <w:tblPr/>
  </w:style>
  <w:style w:type="table" w:customStyle="1" w:styleId="18">
    <w:name w:val="_Style 15"/>
    <w:basedOn w:val="12"/>
    <w:qFormat/>
    <w:uiPriority w:val="0"/>
    <w:tblPr/>
  </w:style>
  <w:style w:type="table" w:customStyle="1" w:styleId="19">
    <w:name w:val="_Style 16"/>
    <w:basedOn w:val="12"/>
    <w:qFormat/>
    <w:uiPriority w:val="0"/>
    <w:tblPr/>
  </w:style>
  <w:style w:type="table" w:customStyle="1" w:styleId="20">
    <w:name w:val="_Style 17"/>
    <w:basedOn w:val="12"/>
    <w:qFormat/>
    <w:uiPriority w:val="0"/>
    <w:tblPr/>
  </w:style>
  <w:style w:type="table" w:customStyle="1" w:styleId="21">
    <w:name w:val="_Style 18"/>
    <w:basedOn w:val="12"/>
    <w:qFormat/>
    <w:uiPriority w:val="0"/>
    <w:tblPr/>
  </w:style>
  <w:style w:type="table" w:customStyle="1" w:styleId="22">
    <w:name w:val="_Style 19"/>
    <w:basedOn w:val="12"/>
    <w:qFormat/>
    <w:uiPriority w:val="0"/>
    <w:tblPr/>
  </w:style>
  <w:style w:type="table" w:customStyle="1" w:styleId="23">
    <w:name w:val="_Style 20"/>
    <w:basedOn w:val="12"/>
    <w:qFormat/>
    <w:uiPriority w:val="0"/>
    <w:tblPr/>
  </w:style>
  <w:style w:type="table" w:customStyle="1" w:styleId="24">
    <w:name w:val="_Style 21"/>
    <w:basedOn w:val="12"/>
    <w:qFormat/>
    <w:uiPriority w:val="0"/>
    <w:tblPr/>
  </w:style>
  <w:style w:type="table" w:customStyle="1" w:styleId="25">
    <w:name w:val="_Style 22"/>
    <w:basedOn w:val="12"/>
    <w:qFormat/>
    <w:uiPriority w:val="0"/>
    <w:tblPr/>
  </w:style>
  <w:style w:type="table" w:customStyle="1" w:styleId="26">
    <w:name w:val="_Style 23"/>
    <w:basedOn w:val="12"/>
    <w:qFormat/>
    <w:uiPriority w:val="0"/>
    <w:tblPr/>
  </w:style>
  <w:style w:type="table" w:customStyle="1" w:styleId="27">
    <w:name w:val="_Style 24"/>
    <w:basedOn w:val="12"/>
    <w:qFormat/>
    <w:uiPriority w:val="0"/>
    <w:tblPr/>
  </w:style>
  <w:style w:type="table" w:customStyle="1" w:styleId="28">
    <w:name w:val="_Style 25"/>
    <w:basedOn w:val="12"/>
    <w:qFormat/>
    <w:uiPriority w:val="0"/>
    <w:tblPr/>
  </w:style>
  <w:style w:type="table" w:customStyle="1" w:styleId="29">
    <w:name w:val="_Style 26"/>
    <w:basedOn w:val="12"/>
    <w:qFormat/>
    <w:uiPriority w:val="0"/>
    <w:tblPr/>
  </w:style>
  <w:style w:type="table" w:customStyle="1" w:styleId="30">
    <w:name w:val="_Style 27"/>
    <w:basedOn w:val="12"/>
    <w:qFormat/>
    <w:uiPriority w:val="0"/>
    <w:tblPr/>
  </w:style>
  <w:style w:type="table" w:customStyle="1" w:styleId="31">
    <w:name w:val="_Style 28"/>
    <w:basedOn w:val="12"/>
    <w:qFormat/>
    <w:uiPriority w:val="0"/>
    <w:tblPr/>
  </w:style>
  <w:style w:type="table" w:customStyle="1" w:styleId="32">
    <w:name w:val="_Style 29"/>
    <w:basedOn w:val="12"/>
    <w:qFormat/>
    <w:uiPriority w:val="0"/>
    <w:tblPr/>
  </w:style>
  <w:style w:type="table" w:customStyle="1" w:styleId="33">
    <w:name w:val="_Style 30"/>
    <w:basedOn w:val="12"/>
    <w:qFormat/>
    <w:uiPriority w:val="0"/>
    <w:tblPr/>
  </w:style>
  <w:style w:type="table" w:customStyle="1" w:styleId="34">
    <w:name w:val="_Style 31"/>
    <w:basedOn w:val="12"/>
    <w:qFormat/>
    <w:uiPriority w:val="0"/>
    <w:tblPr/>
  </w:style>
  <w:style w:type="table" w:customStyle="1" w:styleId="35">
    <w:name w:val="_Style 32"/>
    <w:basedOn w:val="12"/>
    <w:qFormat/>
    <w:uiPriority w:val="0"/>
    <w:tblPr/>
  </w:style>
  <w:style w:type="table" w:customStyle="1" w:styleId="36">
    <w:name w:val="_Style 33"/>
    <w:basedOn w:val="12"/>
    <w:qFormat/>
    <w:uiPriority w:val="0"/>
    <w:tblPr/>
  </w:style>
  <w:style w:type="table" w:customStyle="1" w:styleId="37">
    <w:name w:val="_Style 34"/>
    <w:basedOn w:val="12"/>
    <w:qFormat/>
    <w:uiPriority w:val="0"/>
    <w:tblPr/>
  </w:style>
  <w:style w:type="table" w:customStyle="1" w:styleId="38">
    <w:name w:val="_Style 35"/>
    <w:basedOn w:val="12"/>
    <w:qFormat/>
    <w:uiPriority w:val="0"/>
    <w:tblPr/>
  </w:style>
  <w:style w:type="table" w:customStyle="1" w:styleId="39">
    <w:name w:val="_Style 36"/>
    <w:basedOn w:val="12"/>
    <w:qFormat/>
    <w:uiPriority w:val="0"/>
    <w:tblPr/>
  </w:style>
  <w:style w:type="table" w:customStyle="1" w:styleId="40">
    <w:name w:val="_Style 37"/>
    <w:basedOn w:val="12"/>
    <w:qFormat/>
    <w:uiPriority w:val="0"/>
    <w:tblPr/>
  </w:style>
  <w:style w:type="table" w:customStyle="1" w:styleId="41">
    <w:name w:val="_Style 38"/>
    <w:basedOn w:val="12"/>
    <w:qFormat/>
    <w:uiPriority w:val="0"/>
    <w:tblPr/>
  </w:style>
  <w:style w:type="table" w:customStyle="1" w:styleId="42">
    <w:name w:val="_Style 39"/>
    <w:basedOn w:val="12"/>
    <w:qFormat/>
    <w:uiPriority w:val="0"/>
    <w:tblPr/>
  </w:style>
  <w:style w:type="table" w:customStyle="1" w:styleId="43">
    <w:name w:val="_Style 40"/>
    <w:basedOn w:val="12"/>
    <w:qFormat/>
    <w:uiPriority w:val="0"/>
    <w:tblPr/>
  </w:style>
  <w:style w:type="table" w:customStyle="1" w:styleId="44">
    <w:name w:val="_Style 41"/>
    <w:basedOn w:val="12"/>
    <w:qFormat/>
    <w:uiPriority w:val="0"/>
    <w:tblPr/>
  </w:style>
  <w:style w:type="table" w:customStyle="1" w:styleId="45">
    <w:name w:val="_Style 42"/>
    <w:basedOn w:val="12"/>
    <w:qFormat/>
    <w:uiPriority w:val="0"/>
    <w:tblPr/>
  </w:style>
  <w:style w:type="table" w:customStyle="1" w:styleId="46">
    <w:name w:val="_Style 43"/>
    <w:basedOn w:val="12"/>
    <w:qFormat/>
    <w:uiPriority w:val="0"/>
    <w:tblPr/>
  </w:style>
  <w:style w:type="table" w:customStyle="1" w:styleId="47">
    <w:name w:val="_Style 44"/>
    <w:basedOn w:val="12"/>
    <w:qFormat/>
    <w:uiPriority w:val="0"/>
    <w:tblPr/>
  </w:style>
  <w:style w:type="table" w:customStyle="1" w:styleId="48">
    <w:name w:val="_Style 45"/>
    <w:basedOn w:val="12"/>
    <w:qFormat/>
    <w:uiPriority w:val="0"/>
    <w:tblPr/>
  </w:style>
  <w:style w:type="table" w:customStyle="1" w:styleId="49">
    <w:name w:val="_Style 46"/>
    <w:basedOn w:val="12"/>
    <w:qFormat/>
    <w:uiPriority w:val="0"/>
    <w:tblPr/>
  </w:style>
  <w:style w:type="table" w:customStyle="1" w:styleId="50">
    <w:name w:val="_Style 47"/>
    <w:basedOn w:val="12"/>
    <w:qFormat/>
    <w:uiPriority w:val="0"/>
    <w:tblPr/>
  </w:style>
  <w:style w:type="table" w:customStyle="1" w:styleId="51">
    <w:name w:val="_Style 48"/>
    <w:basedOn w:val="12"/>
    <w:qFormat/>
    <w:uiPriority w:val="0"/>
    <w:tblPr/>
  </w:style>
  <w:style w:type="table" w:customStyle="1" w:styleId="52">
    <w:name w:val="_Style 49"/>
    <w:basedOn w:val="12"/>
    <w:qFormat/>
    <w:uiPriority w:val="0"/>
    <w:tblPr/>
  </w:style>
  <w:style w:type="table" w:customStyle="1" w:styleId="53">
    <w:name w:val="_Style 50"/>
    <w:basedOn w:val="12"/>
    <w:qFormat/>
    <w:uiPriority w:val="0"/>
    <w:tblPr/>
  </w:style>
  <w:style w:type="table" w:customStyle="1" w:styleId="54">
    <w:name w:val="_Style 51"/>
    <w:basedOn w:val="12"/>
    <w:qFormat/>
    <w:uiPriority w:val="0"/>
    <w:tblPr/>
  </w:style>
  <w:style w:type="table" w:customStyle="1" w:styleId="55">
    <w:name w:val="_Style 52"/>
    <w:basedOn w:val="12"/>
    <w:qFormat/>
    <w:uiPriority w:val="0"/>
    <w:tblPr/>
  </w:style>
  <w:style w:type="table" w:customStyle="1" w:styleId="56">
    <w:name w:val="_Style 53"/>
    <w:basedOn w:val="12"/>
    <w:qFormat/>
    <w:uiPriority w:val="0"/>
    <w:tblPr/>
  </w:style>
  <w:style w:type="table" w:customStyle="1" w:styleId="57">
    <w:name w:val="_Style 54"/>
    <w:basedOn w:val="12"/>
    <w:qFormat/>
    <w:uiPriority w:val="0"/>
    <w:tblPr/>
  </w:style>
  <w:style w:type="table" w:customStyle="1" w:styleId="58">
    <w:name w:val="_Style 55"/>
    <w:basedOn w:val="12"/>
    <w:qFormat/>
    <w:uiPriority w:val="0"/>
    <w:tblPr/>
  </w:style>
  <w:style w:type="table" w:customStyle="1" w:styleId="59">
    <w:name w:val="_Style 56"/>
    <w:basedOn w:val="12"/>
    <w:qFormat/>
    <w:uiPriority w:val="0"/>
    <w:tblPr/>
  </w:style>
  <w:style w:type="table" w:customStyle="1" w:styleId="60">
    <w:name w:val="_Style 57"/>
    <w:basedOn w:val="12"/>
    <w:qFormat/>
    <w:uiPriority w:val="0"/>
    <w:tblPr/>
  </w:style>
  <w:style w:type="table" w:customStyle="1" w:styleId="61">
    <w:name w:val="_Style 58"/>
    <w:basedOn w:val="12"/>
    <w:qFormat/>
    <w:uiPriority w:val="0"/>
    <w:tblPr/>
  </w:style>
  <w:style w:type="table" w:customStyle="1" w:styleId="62">
    <w:name w:val="_Style 59"/>
    <w:basedOn w:val="12"/>
    <w:qFormat/>
    <w:uiPriority w:val="0"/>
    <w:tblPr/>
  </w:style>
  <w:style w:type="table" w:customStyle="1" w:styleId="63">
    <w:name w:val="_Style 60"/>
    <w:basedOn w:val="12"/>
    <w:qFormat/>
    <w:uiPriority w:val="0"/>
    <w:tblPr/>
  </w:style>
  <w:style w:type="table" w:customStyle="1" w:styleId="64">
    <w:name w:val="_Style 61"/>
    <w:basedOn w:val="12"/>
    <w:qFormat/>
    <w:uiPriority w:val="0"/>
    <w:tblPr/>
  </w:style>
  <w:style w:type="table" w:customStyle="1" w:styleId="65">
    <w:name w:val="_Style 62"/>
    <w:basedOn w:val="12"/>
    <w:qFormat/>
    <w:uiPriority w:val="0"/>
    <w:tblPr/>
  </w:style>
  <w:style w:type="table" w:customStyle="1" w:styleId="66">
    <w:name w:val="_Style 63"/>
    <w:basedOn w:val="12"/>
    <w:qFormat/>
    <w:uiPriority w:val="0"/>
    <w:tblPr/>
  </w:style>
  <w:style w:type="table" w:customStyle="1" w:styleId="67">
    <w:name w:val="_Style 64"/>
    <w:basedOn w:val="12"/>
    <w:qFormat/>
    <w:uiPriority w:val="0"/>
    <w:tblPr/>
  </w:style>
  <w:style w:type="table" w:customStyle="1" w:styleId="68">
    <w:name w:val="_Style 65"/>
    <w:basedOn w:val="12"/>
    <w:qFormat/>
    <w:uiPriority w:val="0"/>
    <w:tblPr/>
  </w:style>
  <w:style w:type="table" w:customStyle="1" w:styleId="69">
    <w:name w:val="_Style 66"/>
    <w:basedOn w:val="12"/>
    <w:qFormat/>
    <w:uiPriority w:val="0"/>
    <w:tblPr/>
  </w:style>
  <w:style w:type="table" w:customStyle="1" w:styleId="70">
    <w:name w:val="_Style 67"/>
    <w:basedOn w:val="12"/>
    <w:qFormat/>
    <w:uiPriority w:val="0"/>
    <w:tblPr/>
  </w:style>
  <w:style w:type="table" w:customStyle="1" w:styleId="71">
    <w:name w:val="_Style 68"/>
    <w:basedOn w:val="12"/>
    <w:qFormat/>
    <w:uiPriority w:val="0"/>
    <w:tblPr/>
  </w:style>
  <w:style w:type="table" w:customStyle="1" w:styleId="72">
    <w:name w:val="_Style 69"/>
    <w:basedOn w:val="12"/>
    <w:qFormat/>
    <w:uiPriority w:val="0"/>
    <w:tblPr/>
  </w:style>
  <w:style w:type="table" w:customStyle="1" w:styleId="73">
    <w:name w:val="_Style 70"/>
    <w:basedOn w:val="12"/>
    <w:qFormat/>
    <w:uiPriority w:val="0"/>
    <w:tblPr/>
  </w:style>
  <w:style w:type="table" w:customStyle="1" w:styleId="74">
    <w:name w:val="_Style 71"/>
    <w:basedOn w:val="12"/>
    <w:qFormat/>
    <w:uiPriority w:val="0"/>
    <w:tblPr/>
  </w:style>
  <w:style w:type="table" w:customStyle="1" w:styleId="75">
    <w:name w:val="_Style 72"/>
    <w:basedOn w:val="12"/>
    <w:qFormat/>
    <w:uiPriority w:val="0"/>
    <w:tblPr/>
  </w:style>
  <w:style w:type="table" w:customStyle="1" w:styleId="76">
    <w:name w:val="_Style 73"/>
    <w:basedOn w:val="12"/>
    <w:qFormat/>
    <w:uiPriority w:val="0"/>
    <w:tblPr/>
  </w:style>
  <w:style w:type="table" w:customStyle="1" w:styleId="77">
    <w:name w:val="_Style 74"/>
    <w:basedOn w:val="12"/>
    <w:qFormat/>
    <w:uiPriority w:val="0"/>
    <w:tblPr/>
  </w:style>
  <w:style w:type="table" w:customStyle="1" w:styleId="78">
    <w:name w:val="_Style 75"/>
    <w:basedOn w:val="12"/>
    <w:qFormat/>
    <w:uiPriority w:val="0"/>
    <w:tblPr/>
  </w:style>
  <w:style w:type="table" w:customStyle="1" w:styleId="79">
    <w:name w:val="_Style 76"/>
    <w:basedOn w:val="12"/>
    <w:qFormat/>
    <w:uiPriority w:val="0"/>
    <w:tblPr/>
  </w:style>
  <w:style w:type="table" w:customStyle="1" w:styleId="80">
    <w:name w:val="_Style 77"/>
    <w:basedOn w:val="12"/>
    <w:qFormat/>
    <w:uiPriority w:val="0"/>
    <w:tblPr/>
  </w:style>
  <w:style w:type="table" w:customStyle="1" w:styleId="81">
    <w:name w:val="_Style 78"/>
    <w:basedOn w:val="12"/>
    <w:qFormat/>
    <w:uiPriority w:val="0"/>
    <w:tblPr/>
  </w:style>
  <w:style w:type="table" w:customStyle="1" w:styleId="82">
    <w:name w:val="_Style 79"/>
    <w:basedOn w:val="12"/>
    <w:qFormat/>
    <w:uiPriority w:val="0"/>
    <w:tblPr/>
  </w:style>
  <w:style w:type="table" w:customStyle="1" w:styleId="83">
    <w:name w:val="_Style 80"/>
    <w:basedOn w:val="12"/>
    <w:qFormat/>
    <w:uiPriority w:val="0"/>
    <w:tblPr/>
  </w:style>
  <w:style w:type="table" w:customStyle="1" w:styleId="84">
    <w:name w:val="_Style 81"/>
    <w:basedOn w:val="12"/>
    <w:qFormat/>
    <w:uiPriority w:val="0"/>
    <w:tblPr/>
  </w:style>
  <w:style w:type="table" w:customStyle="1" w:styleId="85">
    <w:name w:val="_Style 82"/>
    <w:basedOn w:val="12"/>
    <w:qFormat/>
    <w:uiPriority w:val="0"/>
    <w:tblPr/>
  </w:style>
  <w:style w:type="table" w:customStyle="1" w:styleId="86">
    <w:name w:val="_Style 83"/>
    <w:basedOn w:val="12"/>
    <w:qFormat/>
    <w:uiPriority w:val="0"/>
    <w:tblPr/>
  </w:style>
  <w:style w:type="table" w:customStyle="1" w:styleId="87">
    <w:name w:val="_Style 84"/>
    <w:basedOn w:val="12"/>
    <w:qFormat/>
    <w:uiPriority w:val="0"/>
    <w:tblPr/>
  </w:style>
  <w:style w:type="table" w:customStyle="1" w:styleId="88">
    <w:name w:val="_Style 85"/>
    <w:basedOn w:val="12"/>
    <w:qFormat/>
    <w:uiPriority w:val="0"/>
    <w:tblPr/>
  </w:style>
  <w:style w:type="table" w:customStyle="1" w:styleId="89">
    <w:name w:val="_Style 86"/>
    <w:basedOn w:val="12"/>
    <w:qFormat/>
    <w:uiPriority w:val="0"/>
    <w:tblPr/>
  </w:style>
  <w:style w:type="table" w:customStyle="1" w:styleId="90">
    <w:name w:val="_Style 87"/>
    <w:basedOn w:val="12"/>
    <w:qFormat/>
    <w:uiPriority w:val="0"/>
    <w:tblPr/>
  </w:style>
  <w:style w:type="table" w:customStyle="1" w:styleId="91">
    <w:name w:val="_Style 88"/>
    <w:basedOn w:val="12"/>
    <w:qFormat/>
    <w:uiPriority w:val="0"/>
    <w:tblPr/>
  </w:style>
  <w:style w:type="table" w:customStyle="1" w:styleId="92">
    <w:name w:val="_Style 89"/>
    <w:basedOn w:val="12"/>
    <w:qFormat/>
    <w:uiPriority w:val="0"/>
    <w:tblPr/>
  </w:style>
  <w:style w:type="table" w:customStyle="1" w:styleId="93">
    <w:name w:val="_Style 90"/>
    <w:basedOn w:val="12"/>
    <w:qFormat/>
    <w:uiPriority w:val="0"/>
    <w:tblPr/>
  </w:style>
  <w:style w:type="table" w:customStyle="1" w:styleId="94">
    <w:name w:val="_Style 91"/>
    <w:basedOn w:val="12"/>
    <w:qFormat/>
    <w:uiPriority w:val="0"/>
    <w:tblPr/>
  </w:style>
  <w:style w:type="table" w:customStyle="1" w:styleId="95">
    <w:name w:val="_Style 92"/>
    <w:basedOn w:val="12"/>
    <w:qFormat/>
    <w:uiPriority w:val="0"/>
    <w:tblPr/>
  </w:style>
  <w:style w:type="table" w:customStyle="1" w:styleId="96">
    <w:name w:val="_Style 93"/>
    <w:basedOn w:val="12"/>
    <w:qFormat/>
    <w:uiPriority w:val="0"/>
    <w:tblPr/>
  </w:style>
  <w:style w:type="table" w:customStyle="1" w:styleId="97">
    <w:name w:val="_Style 94"/>
    <w:basedOn w:val="12"/>
    <w:qFormat/>
    <w:uiPriority w:val="0"/>
    <w:tblPr/>
  </w:style>
  <w:style w:type="table" w:customStyle="1" w:styleId="98">
    <w:name w:val="_Style 95"/>
    <w:basedOn w:val="12"/>
    <w:qFormat/>
    <w:uiPriority w:val="0"/>
    <w:tblPr/>
  </w:style>
  <w:style w:type="table" w:customStyle="1" w:styleId="99">
    <w:name w:val="_Style 96"/>
    <w:basedOn w:val="12"/>
    <w:qFormat/>
    <w:uiPriority w:val="0"/>
    <w:tblPr/>
  </w:style>
  <w:style w:type="table" w:customStyle="1" w:styleId="100">
    <w:name w:val="_Style 97"/>
    <w:basedOn w:val="12"/>
    <w:qFormat/>
    <w:uiPriority w:val="0"/>
    <w:tblPr/>
  </w:style>
  <w:style w:type="table" w:customStyle="1" w:styleId="101">
    <w:name w:val="_Style 98"/>
    <w:basedOn w:val="12"/>
    <w:qFormat/>
    <w:uiPriority w:val="0"/>
    <w:tblPr/>
  </w:style>
  <w:style w:type="table" w:customStyle="1" w:styleId="102">
    <w:name w:val="_Style 99"/>
    <w:basedOn w:val="12"/>
    <w:qFormat/>
    <w:uiPriority w:val="0"/>
    <w:tblPr/>
  </w:style>
  <w:style w:type="table" w:customStyle="1" w:styleId="103">
    <w:name w:val="_Style 100"/>
    <w:basedOn w:val="12"/>
    <w:qFormat/>
    <w:uiPriority w:val="0"/>
    <w:tblPr/>
  </w:style>
  <w:style w:type="table" w:customStyle="1" w:styleId="104">
    <w:name w:val="_Style 101"/>
    <w:basedOn w:val="12"/>
    <w:qFormat/>
    <w:uiPriority w:val="0"/>
    <w:tblPr/>
  </w:style>
  <w:style w:type="table" w:customStyle="1" w:styleId="105">
    <w:name w:val="_Style 102"/>
    <w:basedOn w:val="12"/>
    <w:uiPriority w:val="0"/>
    <w:tblPr/>
  </w:style>
  <w:style w:type="table" w:customStyle="1" w:styleId="106">
    <w:name w:val="_Style 103"/>
    <w:basedOn w:val="12"/>
    <w:qFormat/>
    <w:uiPriority w:val="0"/>
    <w:tblPr/>
  </w:style>
  <w:style w:type="table" w:customStyle="1" w:styleId="107">
    <w:name w:val="_Style 104"/>
    <w:basedOn w:val="12"/>
    <w:qFormat/>
    <w:uiPriority w:val="0"/>
    <w:tblPr/>
  </w:style>
  <w:style w:type="table" w:customStyle="1" w:styleId="108">
    <w:name w:val="_Style 105"/>
    <w:basedOn w:val="12"/>
    <w:qFormat/>
    <w:uiPriority w:val="0"/>
    <w:tblPr/>
  </w:style>
  <w:style w:type="table" w:customStyle="1" w:styleId="109">
    <w:name w:val="_Style 106"/>
    <w:basedOn w:val="12"/>
    <w:qFormat/>
    <w:uiPriority w:val="0"/>
    <w:tblPr/>
  </w:style>
  <w:style w:type="table" w:customStyle="1" w:styleId="110">
    <w:name w:val="_Style 107"/>
    <w:basedOn w:val="12"/>
    <w:qFormat/>
    <w:uiPriority w:val="0"/>
    <w:tblPr/>
  </w:style>
  <w:style w:type="table" w:customStyle="1" w:styleId="111">
    <w:name w:val="_Style 108"/>
    <w:basedOn w:val="12"/>
    <w:qFormat/>
    <w:uiPriority w:val="0"/>
    <w:tblPr/>
  </w:style>
  <w:style w:type="table" w:customStyle="1" w:styleId="112">
    <w:name w:val="_Style 109"/>
    <w:basedOn w:val="12"/>
    <w:qFormat/>
    <w:uiPriority w:val="0"/>
    <w:tblPr/>
  </w:style>
  <w:style w:type="table" w:customStyle="1" w:styleId="113">
    <w:name w:val="_Style 110"/>
    <w:basedOn w:val="12"/>
    <w:qFormat/>
    <w:uiPriority w:val="0"/>
    <w:tblPr/>
  </w:style>
  <w:style w:type="table" w:customStyle="1" w:styleId="114">
    <w:name w:val="_Style 111"/>
    <w:basedOn w:val="12"/>
    <w:qFormat/>
    <w:uiPriority w:val="0"/>
    <w:tblPr/>
  </w:style>
  <w:style w:type="table" w:customStyle="1" w:styleId="115">
    <w:name w:val="_Style 112"/>
    <w:basedOn w:val="12"/>
    <w:uiPriority w:val="0"/>
    <w:tblPr/>
  </w:style>
  <w:style w:type="table" w:customStyle="1" w:styleId="116">
    <w:name w:val="_Style 113"/>
    <w:basedOn w:val="12"/>
    <w:uiPriority w:val="0"/>
    <w:tblPr/>
  </w:style>
  <w:style w:type="table" w:customStyle="1" w:styleId="117">
    <w:name w:val="_Style 114"/>
    <w:basedOn w:val="12"/>
    <w:uiPriority w:val="0"/>
    <w:tblPr/>
  </w:style>
  <w:style w:type="table" w:customStyle="1" w:styleId="118">
    <w:name w:val="_Style 115"/>
    <w:basedOn w:val="12"/>
    <w:uiPriority w:val="0"/>
    <w:tblPr/>
  </w:style>
  <w:style w:type="table" w:customStyle="1" w:styleId="119">
    <w:name w:val="_Style 116"/>
    <w:basedOn w:val="12"/>
    <w:uiPriority w:val="0"/>
    <w:tblPr/>
  </w:style>
  <w:style w:type="table" w:customStyle="1" w:styleId="120">
    <w:name w:val="_Style 117"/>
    <w:basedOn w:val="12"/>
    <w:uiPriority w:val="0"/>
    <w:tblPr/>
  </w:style>
  <w:style w:type="table" w:customStyle="1" w:styleId="121">
    <w:name w:val="_Style 118"/>
    <w:basedOn w:val="12"/>
    <w:qFormat/>
    <w:uiPriority w:val="0"/>
    <w:tblPr/>
  </w:style>
  <w:style w:type="table" w:customStyle="1" w:styleId="122">
    <w:name w:val="_Style 119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139</Pages>
  <Words>995</Words>
  <Characters>4829</Characters>
  <TotalTime>2</TotalTime>
  <ScaleCrop>false</ScaleCrop>
  <LinksUpToDate>false</LinksUpToDate>
  <CharactersWithSpaces>5603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2026-08-24T14:53:03Z</dcterms:created>
  <dc:creator>Admin</dc:creator>
  <cp:lastModifiedBy>Only Recent Trends</cp:lastModifiedBy>
  <dcterms:modified xsi:type="dcterms:W3CDTF">2026-08-24T14:55:35Z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104130CB37AC48F3B6B6BFD4E9E62F28_13</vt:lpwstr>
  </property>
</Properties>
</file>