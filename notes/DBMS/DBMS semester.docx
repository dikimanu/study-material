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color w:val="0000FF"/>
          <w:sz w:val="96"/>
          <w:szCs w:val="96"/>
          <w:u w:val="single"/>
        </w:rPr>
      </w:pPr>
      <w:bookmarkStart w:id="0" w:name="_32qopk5r6821" w:colFirst="0" w:colLast="0"/>
      <w:bookmarkEnd w:id="0"/>
      <w:r>
        <w:rPr>
          <w:rFonts w:hint="default" w:ascii="Tw Cen MT" w:hAnsi="Tw Cen MT" w:cs="Tw Cen MT"/>
          <w:color w:val="0000FF"/>
          <w:sz w:val="72"/>
          <w:szCs w:val="72"/>
          <w:u w:val="single"/>
          <w:rtl w:val="0"/>
        </w:rPr>
        <w:t xml:space="preserve">DBMS Introduction </w:t>
      </w:r>
    </w:p>
    <w:p w14:paraId="000000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topic contains 6 important areas:</w:t>
      </w:r>
    </w:p>
    <w:p w14:paraId="00000003">
      <w:pPr>
        <w:numPr>
          <w:ilvl w:val="0"/>
          <w:numId w:val="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 &amp; Overview of DBMS</w:t>
      </w:r>
    </w:p>
    <w:p w14:paraId="00000004">
      <w:pPr>
        <w:numPr>
          <w:ilvl w:val="0"/>
          <w:numId w:val="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Models</w:t>
      </w:r>
    </w:p>
    <w:p w14:paraId="00000005">
      <w:pPr>
        <w:numPr>
          <w:ilvl w:val="0"/>
          <w:numId w:val="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Languages</w:t>
      </w:r>
    </w:p>
    <w:p w14:paraId="00000006">
      <w:pPr>
        <w:numPr>
          <w:ilvl w:val="0"/>
          <w:numId w:val="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Administrator (DBA)</w:t>
      </w:r>
    </w:p>
    <w:p w14:paraId="00000007">
      <w:pPr>
        <w:numPr>
          <w:ilvl w:val="0"/>
          <w:numId w:val="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Users</w:t>
      </w:r>
    </w:p>
    <w:p w14:paraId="00000008">
      <w:pPr>
        <w:numPr>
          <w:ilvl w:val="0"/>
          <w:numId w:val="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Three-Schema Architecture of DBMS</w:t>
      </w:r>
    </w:p>
    <w:p w14:paraId="000000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I’ll first make each concept easy to understand, then give you the important points to remember.</w:t>
      </w:r>
    </w:p>
    <w:p w14:paraId="0000000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" w:name="_6cw6zhvebcny" w:colFirst="0" w:colLast="0"/>
      <w:bookmarkEnd w:id="1"/>
      <w:r>
        <w:rPr>
          <w:rFonts w:hint="default" w:ascii="Tw Cen MT" w:hAnsi="Tw Cen MT" w:cs="Tw Cen MT"/>
          <w:sz w:val="56"/>
          <w:szCs w:val="56"/>
          <w:rtl w:val="0"/>
        </w:rPr>
        <w:t>1. Concept &amp; Overview of DBMS</w:t>
      </w:r>
    </w:p>
    <w:p w14:paraId="0000000C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2" w:name="_qdzke3pd0m7v" w:colFirst="0" w:colLast="0"/>
      <w:bookmarkEnd w:id="2"/>
      <w:r>
        <w:rPr>
          <w:rFonts w:hint="default" w:ascii="Tw Cen MT" w:hAnsi="Tw Cen MT" w:cs="Tw Cen MT"/>
          <w:sz w:val="44"/>
          <w:szCs w:val="44"/>
          <w:rtl w:val="0"/>
        </w:rPr>
        <w:t>1.1 What is Data?</w:t>
      </w:r>
    </w:p>
    <w:p w14:paraId="000000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means raw facts or values.</w:t>
      </w:r>
    </w:p>
    <w:p w14:paraId="0000000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Examples:</w:t>
      </w:r>
    </w:p>
    <w:p w14:paraId="0000000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101</w:t>
      </w:r>
    </w:p>
    <w:p w14:paraId="0000001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</w:t>
      </w:r>
    </w:p>
    <w:p w14:paraId="0000001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BCA</w:t>
      </w:r>
    </w:p>
    <w:p w14:paraId="0000001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85</w:t>
      </w:r>
    </w:p>
    <w:p w14:paraId="0000001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By themselves, these values may not give complete meaning.</w:t>
      </w:r>
    </w:p>
    <w:p w14:paraId="0000001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When data is organized and given meaning, it becomes information.</w:t>
      </w:r>
    </w:p>
    <w:p w14:paraId="0000001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" w:name="_3ev41blzeuty" w:colFirst="0" w:colLast="0"/>
      <w:bookmarkEnd w:id="3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0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Data:</w:t>
      </w:r>
    </w:p>
    <w:p w14:paraId="0000001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101, Rahul, BCA, 85</w:t>
      </w:r>
    </w:p>
    <w:p w14:paraId="000000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Information:</w:t>
      </w:r>
    </w:p>
    <w:p w14:paraId="0000001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Rahul, whose roll number is 101, is a BCA student who scored 85 marks.</w:t>
      </w:r>
    </w:p>
    <w:p w14:paraId="0000001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" w:name="_22ptht2qmgcc" w:colFirst="0" w:colLast="0"/>
      <w:bookmarkEnd w:id="4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01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= Raw facts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Information = Meaningful/processed data</w:t>
      </w:r>
    </w:p>
    <w:p w14:paraId="0000001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D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" w:name="_v9o45yu8ifzj" w:colFirst="0" w:colLast="0"/>
      <w:bookmarkEnd w:id="5"/>
      <w:r>
        <w:rPr>
          <w:rFonts w:hint="default" w:ascii="Tw Cen MT" w:hAnsi="Tw Cen MT" w:cs="Tw Cen MT"/>
          <w:sz w:val="56"/>
          <w:szCs w:val="56"/>
          <w:rtl w:val="0"/>
        </w:rPr>
        <w:t>1.2 What is a Database?</w:t>
      </w:r>
    </w:p>
    <w:p w14:paraId="0000001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database is an organized collection of related data that can be easily stored, accessed, managed, and updated.</w:t>
      </w:r>
    </w:p>
    <w:p w14:paraId="0000001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" w:name="_y7q8fxuaxrc1" w:colFirst="0" w:colLast="0"/>
      <w:bookmarkEnd w:id="6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0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college database may contain:</w:t>
      </w:r>
    </w:p>
    <w:p w14:paraId="00000021">
      <w:pPr>
        <w:numPr>
          <w:ilvl w:val="0"/>
          <w:numId w:val="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details</w:t>
      </w:r>
    </w:p>
    <w:p w14:paraId="00000022">
      <w:pPr>
        <w:numPr>
          <w:ilvl w:val="0"/>
          <w:numId w:val="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details</w:t>
      </w:r>
    </w:p>
    <w:p w14:paraId="00000023">
      <w:pPr>
        <w:numPr>
          <w:ilvl w:val="0"/>
          <w:numId w:val="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 details</w:t>
      </w:r>
    </w:p>
    <w:p w14:paraId="00000024">
      <w:pPr>
        <w:numPr>
          <w:ilvl w:val="0"/>
          <w:numId w:val="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Marks</w:t>
      </w:r>
    </w:p>
    <w:p w14:paraId="00000025">
      <w:pPr>
        <w:numPr>
          <w:ilvl w:val="0"/>
          <w:numId w:val="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Attendance</w:t>
      </w:r>
    </w:p>
    <w:p w14:paraId="0000002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Instead of keeping this information randomly, it is organized systematically.</w:t>
      </w:r>
    </w:p>
    <w:p w14:paraId="0000002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" w:name="_g1tqxejvj2jz" w:colFirst="0" w:colLast="0"/>
      <w:bookmarkEnd w:id="7"/>
      <w:r>
        <w:rPr>
          <w:rFonts w:hint="default" w:ascii="Tw Cen MT" w:hAnsi="Tw Cen MT" w:cs="Tw Cen MT"/>
          <w:sz w:val="36"/>
          <w:szCs w:val="36"/>
          <w:rtl w:val="0"/>
        </w:rPr>
        <w:t>Exam definition</w:t>
      </w:r>
    </w:p>
    <w:p w14:paraId="0000002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database is an organized collection of related data that can be easily accessed, managed, and updated.</w:t>
      </w:r>
    </w:p>
    <w:p w14:paraId="0000002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8" w:name="_mgzmsbz3d9jv" w:colFirst="0" w:colLast="0"/>
      <w:bookmarkEnd w:id="8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02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= Organized collection of related data</w:t>
      </w:r>
    </w:p>
    <w:p w14:paraId="0000002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C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9" w:name="_st266umbfbp7" w:colFirst="0" w:colLast="0"/>
      <w:bookmarkEnd w:id="9"/>
      <w:r>
        <w:rPr>
          <w:rFonts w:hint="default" w:ascii="Tw Cen MT" w:hAnsi="Tw Cen MT" w:cs="Tw Cen MT"/>
          <w:sz w:val="56"/>
          <w:szCs w:val="56"/>
          <w:rtl w:val="0"/>
        </w:rPr>
        <w:t>1.3 What is DBMS?</w:t>
      </w:r>
    </w:p>
    <w:p w14:paraId="0000002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DBMS = Database Management System</w:t>
      </w:r>
    </w:p>
    <w:p w14:paraId="0000002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DBMS is software used to create, store, retrieve, update, and manage data in a database.</w:t>
      </w:r>
    </w:p>
    <w:p w14:paraId="0000002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Examples:</w:t>
      </w:r>
    </w:p>
    <w:p w14:paraId="00000030">
      <w:pPr>
        <w:numPr>
          <w:ilvl w:val="0"/>
          <w:numId w:val="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MySQL</w:t>
      </w:r>
    </w:p>
    <w:p w14:paraId="00000031">
      <w:pPr>
        <w:numPr>
          <w:ilvl w:val="0"/>
          <w:numId w:val="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Oracle</w:t>
      </w:r>
    </w:p>
    <w:p w14:paraId="00000032">
      <w:pPr>
        <w:numPr>
          <w:ilvl w:val="0"/>
          <w:numId w:val="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PostgreSQL</w:t>
      </w:r>
    </w:p>
    <w:p w14:paraId="00000033">
      <w:pPr>
        <w:numPr>
          <w:ilvl w:val="0"/>
          <w:numId w:val="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Microsoft SQL Server</w:t>
      </w:r>
    </w:p>
    <w:p w14:paraId="0000003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0" w:name="_hh7y4ulxz582" w:colFirst="0" w:colLast="0"/>
      <w:bookmarkEnd w:id="10"/>
      <w:r>
        <w:rPr>
          <w:rFonts w:hint="default" w:ascii="Tw Cen MT" w:hAnsi="Tw Cen MT" w:cs="Tw Cen MT"/>
          <w:sz w:val="36"/>
          <w:szCs w:val="36"/>
          <w:rtl w:val="0"/>
        </w:rPr>
        <w:t>Simple example</w:t>
      </w:r>
    </w:p>
    <w:p w14:paraId="0000003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a college has 20,000 student records.</w:t>
      </w:r>
    </w:p>
    <w:p w14:paraId="0000003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DBMS allows authorized users to:</w:t>
      </w:r>
    </w:p>
    <w:p w14:paraId="00000037">
      <w:pPr>
        <w:numPr>
          <w:ilvl w:val="0"/>
          <w:numId w:val="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Add a student</w:t>
      </w:r>
    </w:p>
    <w:p w14:paraId="00000038">
      <w:pPr>
        <w:numPr>
          <w:ilvl w:val="0"/>
          <w:numId w:val="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Search for a student</w:t>
      </w:r>
    </w:p>
    <w:p w14:paraId="00000039">
      <w:pPr>
        <w:numPr>
          <w:ilvl w:val="0"/>
          <w:numId w:val="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Update student information</w:t>
      </w:r>
    </w:p>
    <w:p w14:paraId="0000003A">
      <w:pPr>
        <w:numPr>
          <w:ilvl w:val="0"/>
          <w:numId w:val="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Delete records</w:t>
      </w:r>
    </w:p>
    <w:p w14:paraId="0000003B">
      <w:pPr>
        <w:numPr>
          <w:ilvl w:val="0"/>
          <w:numId w:val="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Generate reports</w:t>
      </w:r>
    </w:p>
    <w:p w14:paraId="0000003C">
      <w:pPr>
        <w:numPr>
          <w:ilvl w:val="0"/>
          <w:numId w:val="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Control access to data</w:t>
      </w:r>
    </w:p>
    <w:p w14:paraId="0000003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1" w:name="_9xy8qurezi74" w:colFirst="0" w:colLast="0"/>
      <w:bookmarkEnd w:id="11"/>
      <w:r>
        <w:rPr>
          <w:rFonts w:hint="default" w:ascii="Tw Cen MT" w:hAnsi="Tw Cen MT" w:cs="Tw Cen MT"/>
          <w:sz w:val="36"/>
          <w:szCs w:val="36"/>
          <w:rtl w:val="0"/>
        </w:rPr>
        <w:t>Exam definition</w:t>
      </w:r>
    </w:p>
    <w:p w14:paraId="0000003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Database Management System (DBMS) is software that provides an interface for creating, storing, retrieving, updating, and managing data in a database.</w:t>
      </w:r>
    </w:p>
    <w:p w14:paraId="0000003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2" w:name="_oeni1t5lk9nb" w:colFirst="0" w:colLast="0"/>
      <w:bookmarkEnd w:id="12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04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= Data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DBMS = Software that manages the data</w:t>
      </w:r>
    </w:p>
    <w:p w14:paraId="0000004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2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3" w:name="_xik5byp1wouz" w:colFirst="0" w:colLast="0"/>
      <w:bookmarkEnd w:id="13"/>
      <w:r>
        <w:rPr>
          <w:rFonts w:hint="default" w:ascii="Tw Cen MT" w:hAnsi="Tw Cen MT" w:cs="Tw Cen MT"/>
          <w:sz w:val="56"/>
          <w:szCs w:val="56"/>
          <w:rtl w:val="0"/>
        </w:rPr>
        <w:t>1.4 Why Do We Need DBMS?</w:t>
      </w:r>
    </w:p>
    <w:p w14:paraId="0000004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Before DBMS, data was often maintained using traditional file systems.</w:t>
      </w:r>
    </w:p>
    <w:p w14:paraId="0000004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can create several problems.</w:t>
      </w:r>
    </w:p>
    <w:p w14:paraId="0000004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4" w:name="_wuhvwzh0rqgs" w:colFirst="0" w:colLast="0"/>
      <w:bookmarkEnd w:id="14"/>
      <w:r>
        <w:rPr>
          <w:rFonts w:hint="default" w:ascii="Tw Cen MT" w:hAnsi="Tw Cen MT" w:cs="Tw Cen MT"/>
          <w:sz w:val="36"/>
          <w:szCs w:val="36"/>
          <w:rtl w:val="0"/>
        </w:rPr>
        <w:t>1. Data Redundancy</w:t>
      </w:r>
    </w:p>
    <w:p w14:paraId="0000004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Redundancy = unnecessary duplication of data.</w:t>
      </w:r>
    </w:p>
    <w:p w14:paraId="000000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example, a student's name might be stored separately in:</w:t>
      </w:r>
    </w:p>
    <w:p w14:paraId="00000048">
      <w:pPr>
        <w:numPr>
          <w:ilvl w:val="0"/>
          <w:numId w:val="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file</w:t>
      </w:r>
    </w:p>
    <w:p w14:paraId="00000049">
      <w:pPr>
        <w:numPr>
          <w:ilvl w:val="0"/>
          <w:numId w:val="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Marks file</w:t>
      </w:r>
    </w:p>
    <w:p w14:paraId="0000004A">
      <w:pPr>
        <w:numPr>
          <w:ilvl w:val="0"/>
          <w:numId w:val="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Attendance file</w:t>
      </w:r>
    </w:p>
    <w:p w14:paraId="0000004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same information is repeated.</w:t>
      </w:r>
    </w:p>
    <w:p w14:paraId="0000004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5" w:name="_42vr4hmhha14" w:colFirst="0" w:colLast="0"/>
      <w:bookmarkEnd w:id="15"/>
      <w:r>
        <w:rPr>
          <w:rFonts w:hint="default" w:ascii="Tw Cen MT" w:hAnsi="Tw Cen MT" w:cs="Tw Cen MT"/>
          <w:sz w:val="36"/>
          <w:szCs w:val="36"/>
          <w:rtl w:val="0"/>
        </w:rPr>
        <w:t>2. Data Inconsistency</w:t>
      </w:r>
    </w:p>
    <w:p w14:paraId="0000004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one file says:</w:t>
      </w:r>
    </w:p>
    <w:p w14:paraId="0000004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 Kumar</w:t>
      </w:r>
    </w:p>
    <w:p w14:paraId="0000005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and another says:</w:t>
      </w:r>
    </w:p>
    <w:p w14:paraId="0000005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 K.</w:t>
      </w:r>
    </w:p>
    <w:p w14:paraId="0000005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same student now has different information.</w:t>
      </w:r>
    </w:p>
    <w:p w14:paraId="0000005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data inconsistency.</w:t>
      </w:r>
    </w:p>
    <w:p w14:paraId="0000005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6" w:name="_yvhbyhhafw37" w:colFirst="0" w:colLast="0"/>
      <w:bookmarkEnd w:id="16"/>
      <w:r>
        <w:rPr>
          <w:rFonts w:hint="default" w:ascii="Tw Cen MT" w:hAnsi="Tw Cen MT" w:cs="Tw Cen MT"/>
          <w:sz w:val="36"/>
          <w:szCs w:val="36"/>
          <w:rtl w:val="0"/>
        </w:rPr>
        <w:t>3. Data Security Problems</w:t>
      </w:r>
    </w:p>
    <w:p w14:paraId="0000005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Not everyone should have access to all data.</w:t>
      </w:r>
    </w:p>
    <w:p w14:paraId="0000005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058">
      <w:pPr>
        <w:numPr>
          <w:ilvl w:val="0"/>
          <w:numId w:val="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→ sees own marks</w:t>
      </w:r>
    </w:p>
    <w:p w14:paraId="00000059">
      <w:pPr>
        <w:numPr>
          <w:ilvl w:val="0"/>
          <w:numId w:val="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→ manages marks</w:t>
      </w:r>
    </w:p>
    <w:p w14:paraId="0000005A">
      <w:pPr>
        <w:numPr>
          <w:ilvl w:val="0"/>
          <w:numId w:val="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DBA → manages the database</w:t>
      </w:r>
    </w:p>
    <w:p w14:paraId="000000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DBMS provides access control.</w:t>
      </w:r>
    </w:p>
    <w:p w14:paraId="0000005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7" w:name="_9vw03pwtbzg5" w:colFirst="0" w:colLast="0"/>
      <w:bookmarkEnd w:id="17"/>
      <w:r>
        <w:rPr>
          <w:rFonts w:hint="default" w:ascii="Tw Cen MT" w:hAnsi="Tw Cen MT" w:cs="Tw Cen MT"/>
          <w:sz w:val="36"/>
          <w:szCs w:val="36"/>
          <w:rtl w:val="0"/>
        </w:rPr>
        <w:t>4. Difficulty in Accessing Data</w:t>
      </w:r>
    </w:p>
    <w:p w14:paraId="0000005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Finding specific information from many separate files can be difficult.</w:t>
      </w:r>
    </w:p>
    <w:p w14:paraId="000000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DBMS allows users to retrieve required data using queries.</w:t>
      </w:r>
    </w:p>
    <w:p w14:paraId="0000006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8" w:name="_plipjoc1pids" w:colFirst="0" w:colLast="0"/>
      <w:bookmarkEnd w:id="18"/>
      <w:r>
        <w:rPr>
          <w:rFonts w:hint="default" w:ascii="Tw Cen MT" w:hAnsi="Tw Cen MT" w:cs="Tw Cen MT"/>
          <w:sz w:val="36"/>
          <w:szCs w:val="36"/>
          <w:rtl w:val="0"/>
        </w:rPr>
        <w:t>5. Data Integrity</w:t>
      </w:r>
    </w:p>
    <w:p w14:paraId="0000006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Integrity means correctness and validity of data.</w:t>
      </w:r>
    </w:p>
    <w:p w14:paraId="0000006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example, if marks must be between 0 and 100, the database should not allow:</w:t>
      </w:r>
    </w:p>
    <w:p w14:paraId="0000006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Marks = 150</w:t>
      </w:r>
    </w:p>
    <w:p w14:paraId="0000006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9" w:name="_7yqg7tfnn69r" w:colFirst="0" w:colLast="0"/>
      <w:bookmarkEnd w:id="19"/>
      <w:r>
        <w:rPr>
          <w:rFonts w:hint="default" w:ascii="Tw Cen MT" w:hAnsi="Tw Cen MT" w:cs="Tw Cen MT"/>
          <w:sz w:val="36"/>
          <w:szCs w:val="36"/>
          <w:rtl w:val="0"/>
        </w:rPr>
        <w:t>6. Backup and Recovery</w:t>
      </w:r>
    </w:p>
    <w:p w14:paraId="0000006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the system crashes or data is accidentally lost, DBMS provides mechanisms for backup and recovery.</w:t>
      </w:r>
    </w:p>
    <w:p w14:paraId="0000006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0" w:name="_g7wuylavn5mk" w:colFirst="0" w:colLast="0"/>
      <w:bookmarkEnd w:id="20"/>
      <w:r>
        <w:rPr>
          <w:rFonts w:hint="default" w:ascii="Tw Cen MT" w:hAnsi="Tw Cen MT" w:cs="Tw Cen MT"/>
          <w:sz w:val="36"/>
          <w:szCs w:val="36"/>
          <w:rtl w:val="0"/>
        </w:rPr>
        <w:t>7. Concurrent Access</w:t>
      </w:r>
    </w:p>
    <w:p w14:paraId="0000006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Many users can access the database at the same time.</w:t>
      </w:r>
    </w:p>
    <w:p w14:paraId="0000006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06C">
      <w:pPr>
        <w:numPr>
          <w:ilvl w:val="0"/>
          <w:numId w:val="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enters marks</w:t>
      </w:r>
    </w:p>
    <w:p w14:paraId="0000006D">
      <w:pPr>
        <w:numPr>
          <w:ilvl w:val="0"/>
          <w:numId w:val="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checks result</w:t>
      </w:r>
    </w:p>
    <w:p w14:paraId="0000006E">
      <w:pPr>
        <w:numPr>
          <w:ilvl w:val="0"/>
          <w:numId w:val="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Administrator updates student details</w:t>
      </w:r>
    </w:p>
    <w:p w14:paraId="0000006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DBMS manages simultaneous access.</w:t>
      </w:r>
    </w:p>
    <w:p w14:paraId="0000007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1" w:name="_y5dri4v5ayw" w:colFirst="0" w:colLast="0"/>
      <w:bookmarkEnd w:id="21"/>
      <w:r>
        <w:rPr>
          <w:rFonts w:hint="default" w:ascii="Tw Cen MT" w:hAnsi="Tw Cen MT" w:cs="Tw Cen MT"/>
          <w:sz w:val="56"/>
          <w:szCs w:val="56"/>
          <w:rtl w:val="0"/>
        </w:rPr>
        <w:t>1.5 Main Functions of DBMS</w:t>
      </w:r>
    </w:p>
    <w:p w14:paraId="0000007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DBMS mainly provides:</w:t>
      </w:r>
    </w:p>
    <w:p w14:paraId="00000073">
      <w:pPr>
        <w:numPr>
          <w:ilvl w:val="0"/>
          <w:numId w:val="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storage</w:t>
      </w:r>
    </w:p>
    <w:p w14:paraId="00000074">
      <w:pPr>
        <w:numPr>
          <w:ilvl w:val="0"/>
          <w:numId w:val="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retrieval</w:t>
      </w:r>
    </w:p>
    <w:p w14:paraId="00000075">
      <w:pPr>
        <w:numPr>
          <w:ilvl w:val="0"/>
          <w:numId w:val="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insertion</w:t>
      </w:r>
    </w:p>
    <w:p w14:paraId="00000076">
      <w:pPr>
        <w:numPr>
          <w:ilvl w:val="0"/>
          <w:numId w:val="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updating</w:t>
      </w:r>
    </w:p>
    <w:p w14:paraId="00000077">
      <w:pPr>
        <w:numPr>
          <w:ilvl w:val="0"/>
          <w:numId w:val="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deletion</w:t>
      </w:r>
    </w:p>
    <w:p w14:paraId="00000078">
      <w:pPr>
        <w:numPr>
          <w:ilvl w:val="0"/>
          <w:numId w:val="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Security</w:t>
      </w:r>
    </w:p>
    <w:p w14:paraId="00000079">
      <w:pPr>
        <w:numPr>
          <w:ilvl w:val="0"/>
          <w:numId w:val="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Integrity</w:t>
      </w:r>
    </w:p>
    <w:p w14:paraId="0000007A">
      <w:pPr>
        <w:numPr>
          <w:ilvl w:val="0"/>
          <w:numId w:val="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Backup and recovery</w:t>
      </w:r>
    </w:p>
    <w:p w14:paraId="0000007B">
      <w:pPr>
        <w:numPr>
          <w:ilvl w:val="0"/>
          <w:numId w:val="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Concurrent access management</w:t>
      </w:r>
    </w:p>
    <w:p w14:paraId="0000007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2" w:name="_fslammcende4" w:colFirst="0" w:colLast="0"/>
      <w:bookmarkEnd w:id="22"/>
      <w:r>
        <w:rPr>
          <w:rFonts w:hint="default" w:ascii="Tw Cen MT" w:hAnsi="Tw Cen MT" w:cs="Tw Cen MT"/>
          <w:sz w:val="36"/>
          <w:szCs w:val="36"/>
          <w:rtl w:val="0"/>
        </w:rPr>
        <w:t>Quick memory</w:t>
      </w:r>
    </w:p>
    <w:p w14:paraId="0000007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Store → Retrieve → Update → Delete → Secure → Recover</w:t>
      </w:r>
    </w:p>
    <w:p w14:paraId="0000007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3" w:name="_69vqadca5juj" w:colFirst="0" w:colLast="0"/>
      <w:bookmarkEnd w:id="23"/>
      <w:r>
        <w:rPr>
          <w:rFonts w:hint="default" w:ascii="Tw Cen MT" w:hAnsi="Tw Cen MT" w:cs="Tw Cen MT"/>
          <w:sz w:val="56"/>
          <w:szCs w:val="56"/>
          <w:rtl w:val="0"/>
        </w:rPr>
        <w:t>2. Data Models</w:t>
      </w:r>
    </w:p>
    <w:p w14:paraId="00000080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24" w:name="_aqnjonb1bmy7" w:colFirst="0" w:colLast="0"/>
      <w:bookmarkEnd w:id="24"/>
      <w:r>
        <w:rPr>
          <w:rFonts w:hint="default" w:ascii="Tw Cen MT" w:hAnsi="Tw Cen MT" w:cs="Tw Cen MT"/>
          <w:sz w:val="44"/>
          <w:szCs w:val="44"/>
          <w:rtl w:val="0"/>
        </w:rPr>
        <w:t>2.1 What is a Data Model?</w:t>
      </w:r>
    </w:p>
    <w:p w14:paraId="0000008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data model is a way of describing:</w:t>
      </w:r>
    </w:p>
    <w:p w14:paraId="00000082">
      <w:pPr>
        <w:numPr>
          <w:ilvl w:val="0"/>
          <w:numId w:val="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data is organized</w:t>
      </w:r>
    </w:p>
    <w:p w14:paraId="00000083">
      <w:pPr>
        <w:numPr>
          <w:ilvl w:val="0"/>
          <w:numId w:val="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data is related</w:t>
      </w:r>
    </w:p>
    <w:p w14:paraId="00000084">
      <w:pPr>
        <w:numPr>
          <w:ilvl w:val="0"/>
          <w:numId w:val="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data can be represented</w:t>
      </w:r>
    </w:p>
    <w:p w14:paraId="0000008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5" w:name="_phcj1hh1916a" w:colFirst="0" w:colLast="0"/>
      <w:bookmarkEnd w:id="25"/>
      <w:r>
        <w:rPr>
          <w:rFonts w:hint="default" w:ascii="Tw Cen MT" w:hAnsi="Tw Cen MT" w:cs="Tw Cen MT"/>
          <w:sz w:val="36"/>
          <w:szCs w:val="36"/>
          <w:rtl w:val="0"/>
        </w:rPr>
        <w:t>Simple analogy</w:t>
      </w:r>
    </w:p>
    <w:p w14:paraId="0000008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Before constructing a house, we create a plan showing rooms and their relationships.</w:t>
      </w:r>
    </w:p>
    <w:p w14:paraId="0000008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Similarly:</w:t>
      </w:r>
    </w:p>
    <w:p w14:paraId="0000008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model = Blueprint/plan for organizing data</w:t>
      </w:r>
    </w:p>
    <w:p w14:paraId="0000008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6" w:name="_ojca6jfc2nzi" w:colFirst="0" w:colLast="0"/>
      <w:bookmarkEnd w:id="26"/>
      <w:r>
        <w:rPr>
          <w:rFonts w:hint="default" w:ascii="Tw Cen MT" w:hAnsi="Tw Cen MT" w:cs="Tw Cen MT"/>
          <w:sz w:val="56"/>
          <w:szCs w:val="56"/>
          <w:rtl w:val="0"/>
        </w:rPr>
        <w:t>2.2 Types of Data Models</w:t>
      </w:r>
    </w:p>
    <w:p w14:paraId="0000008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this topic, the important traditional models are:</w:t>
      </w:r>
    </w:p>
    <w:p w14:paraId="0000008C">
      <w:pPr>
        <w:numPr>
          <w:ilvl w:val="0"/>
          <w:numId w:val="1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Hierarchical Model</w:t>
      </w:r>
    </w:p>
    <w:p w14:paraId="0000008D">
      <w:pPr>
        <w:numPr>
          <w:ilvl w:val="0"/>
          <w:numId w:val="1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Network Model</w:t>
      </w:r>
    </w:p>
    <w:p w14:paraId="0000008E">
      <w:pPr>
        <w:numPr>
          <w:ilvl w:val="0"/>
          <w:numId w:val="1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Model</w:t>
      </w:r>
    </w:p>
    <w:p w14:paraId="0000008F">
      <w:pPr>
        <w:numPr>
          <w:ilvl w:val="0"/>
          <w:numId w:val="1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ER Model</w:t>
      </w:r>
    </w:p>
    <w:p w14:paraId="0000009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1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27" w:name="_n22eb7b3hdzm" w:colFirst="0" w:colLast="0"/>
      <w:bookmarkEnd w:id="27"/>
      <w:r>
        <w:rPr>
          <w:rFonts w:hint="default" w:ascii="Tw Cen MT" w:hAnsi="Tw Cen MT" w:cs="Tw Cen MT"/>
          <w:sz w:val="44"/>
          <w:szCs w:val="44"/>
          <w:rtl w:val="0"/>
        </w:rPr>
        <w:t>2.2.1 Hierarchical Data Model</w:t>
      </w:r>
    </w:p>
    <w:p w14:paraId="0000009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is organized in a tree structure.</w:t>
      </w:r>
    </w:p>
    <w:p w14:paraId="0000009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follows a parent-child relationship.</w:t>
      </w:r>
    </w:p>
    <w:p w14:paraId="0000009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09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College</w:t>
      </w:r>
    </w:p>
    <w:p w14:paraId="0000009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|</w:t>
      </w:r>
    </w:p>
    <w:p w14:paraId="0000009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+--- Department</w:t>
      </w:r>
    </w:p>
    <w:p w14:paraId="0000009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|</w:t>
      </w:r>
    </w:p>
    <w:p w14:paraId="0000009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+--- Student</w:t>
      </w:r>
    </w:p>
    <w:p w14:paraId="0000009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|</w:t>
      </w:r>
    </w:p>
    <w:p w14:paraId="0000009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+--- Teacher</w:t>
      </w:r>
    </w:p>
    <w:p w14:paraId="0000009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parent can have multiple children.</w:t>
      </w:r>
    </w:p>
    <w:p w14:paraId="0000009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8" w:name="_ki44eyh7ml09" w:colFirst="0" w:colLast="0"/>
      <w:bookmarkEnd w:id="28"/>
      <w:r>
        <w:rPr>
          <w:rFonts w:hint="default" w:ascii="Tw Cen MT" w:hAnsi="Tw Cen MT" w:cs="Tw Cen MT"/>
          <w:sz w:val="36"/>
          <w:szCs w:val="36"/>
          <w:rtl w:val="0"/>
        </w:rPr>
        <w:t>Main characteristic</w:t>
      </w:r>
    </w:p>
    <w:p w14:paraId="0000009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Tree structure + parent-child relationship</w:t>
      </w:r>
    </w:p>
    <w:p w14:paraId="0000009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9" w:name="_3uo86mbl1blj" w:colFirst="0" w:colLast="0"/>
      <w:bookmarkEnd w:id="29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0A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Hierarchical = Tree</w:t>
      </w:r>
    </w:p>
    <w:p w14:paraId="000000A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2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30" w:name="_o044c697n6v4" w:colFirst="0" w:colLast="0"/>
      <w:bookmarkEnd w:id="30"/>
      <w:r>
        <w:rPr>
          <w:rFonts w:hint="default" w:ascii="Tw Cen MT" w:hAnsi="Tw Cen MT" w:cs="Tw Cen MT"/>
          <w:sz w:val="44"/>
          <w:szCs w:val="44"/>
          <w:rtl w:val="0"/>
        </w:rPr>
        <w:t>2.2.2 Network Data Model</w:t>
      </w:r>
    </w:p>
    <w:p w14:paraId="000000A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network model organizes data like a network/graph.</w:t>
      </w:r>
    </w:p>
    <w:p w14:paraId="000000A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record can be connected to multiple other records.</w:t>
      </w:r>
    </w:p>
    <w:p w14:paraId="000000A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0A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-------- Course</w:t>
      </w:r>
    </w:p>
    <w:p w14:paraId="000000A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|               |</w:t>
      </w:r>
    </w:p>
    <w:p w14:paraId="000000A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|               |</w:t>
      </w:r>
    </w:p>
    <w:p w14:paraId="000000A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------- Department</w:t>
      </w:r>
    </w:p>
    <w:p w14:paraId="000000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allows more complex relationships than the hierarchical model.</w:t>
      </w:r>
    </w:p>
    <w:p w14:paraId="000000A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1" w:name="_g8rpsgxg9ubd" w:colFirst="0" w:colLast="0"/>
      <w:bookmarkEnd w:id="31"/>
      <w:r>
        <w:rPr>
          <w:rFonts w:hint="default" w:ascii="Tw Cen MT" w:hAnsi="Tw Cen MT" w:cs="Tw Cen MT"/>
          <w:sz w:val="36"/>
          <w:szCs w:val="36"/>
          <w:rtl w:val="0"/>
        </w:rPr>
        <w:t>Main characteristic</w:t>
      </w:r>
    </w:p>
    <w:p w14:paraId="000000A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Network = Multiple interconnected relationships</w:t>
      </w:r>
    </w:p>
    <w:p w14:paraId="000000A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2" w:name="_qmtnatbus583" w:colFirst="0" w:colLast="0"/>
      <w:bookmarkEnd w:id="32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0A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Network = Graph-like structure</w:t>
      </w:r>
    </w:p>
    <w:p w14:paraId="000000A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0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33" w:name="_s8vt003mi6pn" w:colFirst="0" w:colLast="0"/>
      <w:bookmarkEnd w:id="33"/>
      <w:r>
        <w:rPr>
          <w:rFonts w:hint="default" w:ascii="Tw Cen MT" w:hAnsi="Tw Cen MT" w:cs="Tw Cen MT"/>
          <w:sz w:val="44"/>
          <w:szCs w:val="44"/>
          <w:rtl w:val="0"/>
        </w:rPr>
        <w:t>2.2.3 Relational Data Model</w:t>
      </w:r>
    </w:p>
    <w:p w14:paraId="000000B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relational model organizes data into tables.</w:t>
      </w:r>
    </w:p>
    <w:p w14:paraId="000000B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0B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4" w:name="_7n37dtpan408" w:colFirst="0" w:colLast="0"/>
      <w:bookmarkEnd w:id="34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13"/>
        <w:tblW w:w="28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70"/>
        <w:gridCol w:w="830"/>
        <w:gridCol w:w="965"/>
      </w:tblGrid>
      <w:tr w14:paraId="57B7FA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Roll_No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6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390B44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</w:tr>
      <w:tr w14:paraId="427099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</w:tr>
      <w:tr w14:paraId="24285C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BBA</w:t>
            </w:r>
          </w:p>
        </w:tc>
      </w:tr>
    </w:tbl>
    <w:p w14:paraId="000000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Important terms:</w:t>
      </w:r>
    </w:p>
    <w:p w14:paraId="000000C1">
      <w:pPr>
        <w:numPr>
          <w:ilvl w:val="0"/>
          <w:numId w:val="1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Table → relation</w:t>
      </w:r>
    </w:p>
    <w:p w14:paraId="000000C2">
      <w:pPr>
        <w:numPr>
          <w:ilvl w:val="0"/>
          <w:numId w:val="1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Row → tuple/record</w:t>
      </w:r>
    </w:p>
    <w:p w14:paraId="000000C3">
      <w:pPr>
        <w:numPr>
          <w:ilvl w:val="0"/>
          <w:numId w:val="1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Column → attribute</w:t>
      </w:r>
    </w:p>
    <w:p w14:paraId="000000C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5" w:name="_f3mmlmie7ldh" w:colFirst="0" w:colLast="0"/>
      <w:bookmarkEnd w:id="35"/>
      <w:r>
        <w:rPr>
          <w:rFonts w:hint="default" w:ascii="Tw Cen MT" w:hAnsi="Tw Cen MT" w:cs="Tw Cen MT"/>
          <w:sz w:val="36"/>
          <w:szCs w:val="36"/>
          <w:rtl w:val="0"/>
        </w:rPr>
        <w:t>Main characteristic</w:t>
      </w:r>
    </w:p>
    <w:p w14:paraId="000000C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is represented using tables consisting of rows and columns.</w:t>
      </w:r>
    </w:p>
    <w:p w14:paraId="000000C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6" w:name="_e4w6yumrhmt1" w:colFirst="0" w:colLast="0"/>
      <w:bookmarkEnd w:id="36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0C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= Tables</w:t>
      </w:r>
    </w:p>
    <w:p w14:paraId="000000C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is the most widely used model for traditional relational databases.</w:t>
      </w:r>
    </w:p>
    <w:p w14:paraId="000000C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A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37" w:name="_hb227rtpkio9" w:colFirst="0" w:colLast="0"/>
      <w:bookmarkEnd w:id="37"/>
      <w:r>
        <w:rPr>
          <w:rFonts w:hint="default" w:ascii="Tw Cen MT" w:hAnsi="Tw Cen MT" w:cs="Tw Cen MT"/>
          <w:sz w:val="44"/>
          <w:szCs w:val="44"/>
          <w:rtl w:val="0"/>
        </w:rPr>
        <w:t>2.2.4 Entity-Relationship (ER) Model</w:t>
      </w:r>
    </w:p>
    <w:p w14:paraId="000000C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ER model represents data using:</w:t>
      </w:r>
    </w:p>
    <w:p w14:paraId="000000CC">
      <w:pPr>
        <w:numPr>
          <w:ilvl w:val="0"/>
          <w:numId w:val="1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Entities</w:t>
      </w:r>
    </w:p>
    <w:p w14:paraId="000000CD">
      <w:pPr>
        <w:numPr>
          <w:ilvl w:val="0"/>
          <w:numId w:val="1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Attributes</w:t>
      </w:r>
    </w:p>
    <w:p w14:paraId="000000CE">
      <w:pPr>
        <w:numPr>
          <w:ilvl w:val="0"/>
          <w:numId w:val="1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Relationships</w:t>
      </w:r>
    </w:p>
    <w:p w14:paraId="000000C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8" w:name="_277j2hsbl1en" w:colFirst="0" w:colLast="0"/>
      <w:bookmarkEnd w:id="38"/>
      <w:r>
        <w:rPr>
          <w:rFonts w:hint="default" w:ascii="Tw Cen MT" w:hAnsi="Tw Cen MT" w:cs="Tw Cen MT"/>
          <w:sz w:val="36"/>
          <w:szCs w:val="36"/>
          <w:rtl w:val="0"/>
        </w:rPr>
        <w:t>Entity</w:t>
      </w:r>
    </w:p>
    <w:p w14:paraId="000000D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entity is a real-world object about which we store information.</w:t>
      </w:r>
    </w:p>
    <w:p w14:paraId="000000D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Examples:</w:t>
      </w:r>
    </w:p>
    <w:p w14:paraId="000000D2">
      <w:pPr>
        <w:numPr>
          <w:ilvl w:val="0"/>
          <w:numId w:val="1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p w14:paraId="000000D3">
      <w:pPr>
        <w:numPr>
          <w:ilvl w:val="0"/>
          <w:numId w:val="1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</w:t>
      </w:r>
    </w:p>
    <w:p w14:paraId="000000D4">
      <w:pPr>
        <w:numPr>
          <w:ilvl w:val="0"/>
          <w:numId w:val="1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</w:t>
      </w:r>
    </w:p>
    <w:p w14:paraId="000000D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9" w:name="_os6t802viwd8" w:colFirst="0" w:colLast="0"/>
      <w:bookmarkEnd w:id="39"/>
      <w:r>
        <w:rPr>
          <w:rFonts w:hint="default" w:ascii="Tw Cen MT" w:hAnsi="Tw Cen MT" w:cs="Tw Cen MT"/>
          <w:sz w:val="36"/>
          <w:szCs w:val="36"/>
          <w:rtl w:val="0"/>
        </w:rPr>
        <w:t>Attribute</w:t>
      </w:r>
    </w:p>
    <w:p w14:paraId="000000D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attribute describes an entity.</w:t>
      </w:r>
    </w:p>
    <w:p w14:paraId="000000D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Student:</w:t>
      </w:r>
    </w:p>
    <w:p w14:paraId="000000D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p w14:paraId="000000D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├── Roll_No</w:t>
      </w:r>
    </w:p>
    <w:p w14:paraId="000000D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├── Name</w:t>
      </w:r>
    </w:p>
    <w:p w14:paraId="000000D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├── Age</w:t>
      </w:r>
    </w:p>
    <w:p w14:paraId="000000D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└── Course</w:t>
      </w:r>
    </w:p>
    <w:p w14:paraId="000000D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0" w:name="_cn09oej1mr6c" w:colFirst="0" w:colLast="0"/>
      <w:bookmarkEnd w:id="40"/>
      <w:r>
        <w:rPr>
          <w:rFonts w:hint="default" w:ascii="Tw Cen MT" w:hAnsi="Tw Cen MT" w:cs="Tw Cen MT"/>
          <w:sz w:val="36"/>
          <w:szCs w:val="36"/>
          <w:rtl w:val="0"/>
        </w:rPr>
        <w:t>Relationship</w:t>
      </w:r>
    </w:p>
    <w:p w14:paraId="000000D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relationship shows how entities are connected.</w:t>
      </w:r>
    </w:p>
    <w:p w14:paraId="000000D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0E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---- enrolls in ---- Course</w:t>
      </w:r>
    </w:p>
    <w:p w14:paraId="000000E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1" w:name="_kkm0vy23b235" w:colFirst="0" w:colLast="0"/>
      <w:bookmarkEnd w:id="41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0E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ER Model = Entity + Attributes + Relationships</w:t>
      </w:r>
    </w:p>
    <w:p w14:paraId="000000E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E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2" w:name="_tisw10bu6jp1" w:colFirst="0" w:colLast="0"/>
      <w:bookmarkEnd w:id="42"/>
      <w:r>
        <w:rPr>
          <w:rFonts w:hint="default" w:ascii="Tw Cen MT" w:hAnsi="Tw Cen MT" w:cs="Tw Cen MT"/>
          <w:sz w:val="56"/>
          <w:szCs w:val="56"/>
          <w:rtl w:val="0"/>
        </w:rPr>
        <w:t>2.3 Data Models — Quick Comparison</w:t>
      </w:r>
    </w:p>
    <w:tbl>
      <w:tblPr>
        <w:tblStyle w:val="14"/>
        <w:tblW w:w="66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5"/>
        <w:gridCol w:w="2750"/>
        <w:gridCol w:w="2450"/>
      </w:tblGrid>
      <w:tr w14:paraId="5F0118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Model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6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Structure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7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Key Idea</w:t>
            </w:r>
          </w:p>
        </w:tc>
      </w:tr>
      <w:tr w14:paraId="5CB93C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Hierarchical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Tree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Parent-child</w:t>
            </w:r>
          </w:p>
        </w:tc>
      </w:tr>
      <w:tr w14:paraId="0009BA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Network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Network/graph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Multiple connections</w:t>
            </w:r>
          </w:p>
        </w:tc>
      </w:tr>
      <w:tr w14:paraId="19F10D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Relational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Tables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Rows and columns</w:t>
            </w:r>
          </w:p>
        </w:tc>
      </w:tr>
      <w:tr w14:paraId="1A3A21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Conceptual representation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Entities + relationships</w:t>
            </w:r>
          </w:p>
        </w:tc>
      </w:tr>
    </w:tbl>
    <w:p w14:paraId="000000F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3" w:name="_9eemgrbcwhru" w:colFirst="0" w:colLast="0"/>
      <w:bookmarkEnd w:id="43"/>
      <w:r>
        <w:rPr>
          <w:rFonts w:hint="default" w:ascii="Tw Cen MT" w:hAnsi="Tw Cen MT" w:cs="Tw Cen MT"/>
          <w:sz w:val="36"/>
          <w:szCs w:val="36"/>
          <w:rtl w:val="0"/>
        </w:rPr>
        <w:t>Easy memory:</w:t>
      </w:r>
    </w:p>
    <w:p w14:paraId="000000F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 → Tree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 → Network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 → Tables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ER → Entities + Relationships</w:t>
      </w:r>
    </w:p>
    <w:p w14:paraId="000000F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4" w:name="_elhp30nauux1" w:colFirst="0" w:colLast="0"/>
      <w:bookmarkEnd w:id="44"/>
      <w:r>
        <w:rPr>
          <w:rFonts w:hint="default" w:ascii="Tw Cen MT" w:hAnsi="Tw Cen MT" w:cs="Tw Cen MT"/>
          <w:sz w:val="56"/>
          <w:szCs w:val="56"/>
          <w:rtl w:val="0"/>
        </w:rPr>
        <w:t>3. Database Languages</w:t>
      </w:r>
    </w:p>
    <w:p w14:paraId="000000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languages are used to communicate with and manage a database.</w:t>
      </w:r>
    </w:p>
    <w:p w14:paraId="000000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main language used in relational databases is:</w:t>
      </w:r>
    </w:p>
    <w:p w14:paraId="000000F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SQL = Structured Query Language</w:t>
      </w:r>
    </w:p>
    <w:p w14:paraId="000000F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commands are commonly classified into:</w:t>
      </w:r>
    </w:p>
    <w:p w14:paraId="000000FC">
      <w:pPr>
        <w:numPr>
          <w:ilvl w:val="0"/>
          <w:numId w:val="1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DDL</w:t>
      </w:r>
    </w:p>
    <w:p w14:paraId="000000FD">
      <w:pPr>
        <w:numPr>
          <w:ilvl w:val="0"/>
          <w:numId w:val="1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DML</w:t>
      </w:r>
    </w:p>
    <w:p w14:paraId="000000FE">
      <w:pPr>
        <w:numPr>
          <w:ilvl w:val="0"/>
          <w:numId w:val="1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DQL</w:t>
      </w:r>
    </w:p>
    <w:p w14:paraId="000000FF">
      <w:pPr>
        <w:numPr>
          <w:ilvl w:val="0"/>
          <w:numId w:val="1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DCL</w:t>
      </w:r>
    </w:p>
    <w:p w14:paraId="00000100">
      <w:pPr>
        <w:numPr>
          <w:ilvl w:val="0"/>
          <w:numId w:val="1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TCL</w:t>
      </w:r>
    </w:p>
    <w:p w14:paraId="0000010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02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5" w:name="_6kxgfv855e07" w:colFirst="0" w:colLast="0"/>
      <w:bookmarkEnd w:id="45"/>
      <w:r>
        <w:rPr>
          <w:rFonts w:hint="default" w:ascii="Tw Cen MT" w:hAnsi="Tw Cen MT" w:cs="Tw Cen MT"/>
          <w:sz w:val="56"/>
          <w:szCs w:val="56"/>
          <w:rtl w:val="0"/>
        </w:rPr>
        <w:t>3.1 DDL — Data Definition Language</w:t>
      </w:r>
    </w:p>
    <w:p w14:paraId="000001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DDL is used to define and modify the structure of database objects.</w:t>
      </w:r>
    </w:p>
    <w:p w14:paraId="0000010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6" w:name="_ncmyizzc34o1" w:colFirst="0" w:colLast="0"/>
      <w:bookmarkEnd w:id="46"/>
      <w:r>
        <w:rPr>
          <w:rFonts w:hint="default" w:ascii="Tw Cen MT" w:hAnsi="Tw Cen MT" w:cs="Tw Cen MT"/>
          <w:sz w:val="36"/>
          <w:szCs w:val="36"/>
          <w:rtl w:val="0"/>
        </w:rPr>
        <w:t>Important commands</w:t>
      </w:r>
    </w:p>
    <w:p w14:paraId="00000105">
      <w:pPr>
        <w:numPr>
          <w:ilvl w:val="0"/>
          <w:numId w:val="1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CREATE</w:t>
      </w:r>
    </w:p>
    <w:p w14:paraId="00000106">
      <w:pPr>
        <w:numPr>
          <w:ilvl w:val="0"/>
          <w:numId w:val="1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ALTER</w:t>
      </w:r>
    </w:p>
    <w:p w14:paraId="00000107">
      <w:pPr>
        <w:numPr>
          <w:ilvl w:val="0"/>
          <w:numId w:val="1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DROP</w:t>
      </w:r>
    </w:p>
    <w:p w14:paraId="00000108">
      <w:pPr>
        <w:numPr>
          <w:ilvl w:val="0"/>
          <w:numId w:val="1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TRUNCATE</w:t>
      </w:r>
    </w:p>
    <w:p w14:paraId="0000010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7" w:name="_inte2gkw92xt" w:colFirst="0" w:colLast="0"/>
      <w:bookmarkEnd w:id="47"/>
      <w:r>
        <w:rPr>
          <w:rFonts w:hint="default" w:ascii="Tw Cen MT" w:hAnsi="Tw Cen MT" w:cs="Tw Cen MT"/>
          <w:sz w:val="36"/>
          <w:szCs w:val="36"/>
          <w:rtl w:val="0"/>
        </w:rPr>
        <w:t>CREATE</w:t>
      </w:r>
    </w:p>
    <w:p w14:paraId="0000010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Creates a table/database object.</w:t>
      </w:r>
    </w:p>
    <w:p w14:paraId="0000010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CREATE TABLE Student (</w:t>
      </w:r>
    </w:p>
    <w:p w14:paraId="0000010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Roll_No INT,</w:t>
      </w:r>
    </w:p>
    <w:p w14:paraId="0000010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Name VARCHAR(50)</w:t>
      </w:r>
    </w:p>
    <w:p w14:paraId="0000010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);</w:t>
      </w:r>
    </w:p>
    <w:p w14:paraId="0000010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8" w:name="_z0nygsusxw7x" w:colFirst="0" w:colLast="0"/>
      <w:bookmarkEnd w:id="48"/>
      <w:r>
        <w:rPr>
          <w:rFonts w:hint="default" w:ascii="Tw Cen MT" w:hAnsi="Tw Cen MT" w:cs="Tw Cen MT"/>
          <w:sz w:val="36"/>
          <w:szCs w:val="36"/>
          <w:rtl w:val="0"/>
        </w:rPr>
        <w:t>ALTER</w:t>
      </w:r>
    </w:p>
    <w:p w14:paraId="0000011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Changes the structure of an existing object.</w:t>
      </w:r>
    </w:p>
    <w:p w14:paraId="0000011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ALTER TABLE Student ADD Age INT;</w:t>
      </w:r>
    </w:p>
    <w:p w14:paraId="0000011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9" w:name="_wn6krikmnzyg" w:colFirst="0" w:colLast="0"/>
      <w:bookmarkEnd w:id="49"/>
      <w:r>
        <w:rPr>
          <w:rFonts w:hint="default" w:ascii="Tw Cen MT" w:hAnsi="Tw Cen MT" w:cs="Tw Cen MT"/>
          <w:sz w:val="36"/>
          <w:szCs w:val="36"/>
          <w:rtl w:val="0"/>
        </w:rPr>
        <w:t>DROP</w:t>
      </w:r>
    </w:p>
    <w:p w14:paraId="0000011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Deletes the table/object along with its data.</w:t>
      </w:r>
    </w:p>
    <w:p w14:paraId="0000011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DROP TABLE Student;</w:t>
      </w:r>
    </w:p>
    <w:p w14:paraId="0000011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0" w:name="_g13fmaq2lb3q" w:colFirst="0" w:colLast="0"/>
      <w:bookmarkEnd w:id="50"/>
      <w:r>
        <w:rPr>
          <w:rFonts w:hint="default" w:ascii="Tw Cen MT" w:hAnsi="Tw Cen MT" w:cs="Tw Cen MT"/>
          <w:sz w:val="36"/>
          <w:szCs w:val="36"/>
          <w:rtl w:val="0"/>
        </w:rPr>
        <w:t>TRUNCATE</w:t>
      </w:r>
    </w:p>
    <w:p w14:paraId="000001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Removes all records while keeping the table structure.</w:t>
      </w:r>
    </w:p>
    <w:p w14:paraId="0000011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TRUNCATE TABLE Student;</w:t>
      </w:r>
    </w:p>
    <w:p w14:paraId="0000011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1" w:name="_on4qxeqnqmys" w:colFirst="0" w:colLast="0"/>
      <w:bookmarkEnd w:id="51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11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DDL = Structure</w:t>
      </w:r>
    </w:p>
    <w:p w14:paraId="0000011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1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2" w:name="_1cdzx1di4wqy" w:colFirst="0" w:colLast="0"/>
      <w:bookmarkEnd w:id="52"/>
      <w:r>
        <w:rPr>
          <w:rFonts w:hint="default" w:ascii="Tw Cen MT" w:hAnsi="Tw Cen MT" w:cs="Tw Cen MT"/>
          <w:sz w:val="56"/>
          <w:szCs w:val="56"/>
          <w:rtl w:val="0"/>
        </w:rPr>
        <w:t>3.2 DML — Data Manipulation Language</w:t>
      </w:r>
    </w:p>
    <w:p w14:paraId="0000011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DML is used to insert, modify, and delete data.</w:t>
      </w:r>
    </w:p>
    <w:p w14:paraId="0000011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3" w:name="_1r8bb6xot4lq" w:colFirst="0" w:colLast="0"/>
      <w:bookmarkEnd w:id="53"/>
      <w:r>
        <w:rPr>
          <w:rFonts w:hint="default" w:ascii="Tw Cen MT" w:hAnsi="Tw Cen MT" w:cs="Tw Cen MT"/>
          <w:sz w:val="36"/>
          <w:szCs w:val="36"/>
          <w:rtl w:val="0"/>
        </w:rPr>
        <w:t>Commands</w:t>
      </w:r>
    </w:p>
    <w:p w14:paraId="0000011E">
      <w:pPr>
        <w:numPr>
          <w:ilvl w:val="0"/>
          <w:numId w:val="1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INSERT</w:t>
      </w:r>
    </w:p>
    <w:p w14:paraId="0000011F">
      <w:pPr>
        <w:numPr>
          <w:ilvl w:val="0"/>
          <w:numId w:val="1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UPDATE</w:t>
      </w:r>
    </w:p>
    <w:p w14:paraId="00000120">
      <w:pPr>
        <w:numPr>
          <w:ilvl w:val="0"/>
          <w:numId w:val="1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DELETE</w:t>
      </w:r>
    </w:p>
    <w:p w14:paraId="0000012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4" w:name="_xiwvakjgrf3q" w:colFirst="0" w:colLast="0"/>
      <w:bookmarkEnd w:id="54"/>
      <w:r>
        <w:rPr>
          <w:rFonts w:hint="default" w:ascii="Tw Cen MT" w:hAnsi="Tw Cen MT" w:cs="Tw Cen MT"/>
          <w:sz w:val="36"/>
          <w:szCs w:val="36"/>
          <w:rtl w:val="0"/>
        </w:rPr>
        <w:t>INSERT</w:t>
      </w:r>
    </w:p>
    <w:p w14:paraId="000001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Adds data.</w:t>
      </w:r>
    </w:p>
    <w:p w14:paraId="0000012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INSERT INTO Student VALUES (101, 'Rahul');</w:t>
      </w:r>
    </w:p>
    <w:p w14:paraId="0000012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5" w:name="_avzcby5lt1ws" w:colFirst="0" w:colLast="0"/>
      <w:bookmarkEnd w:id="55"/>
      <w:r>
        <w:rPr>
          <w:rFonts w:hint="default" w:ascii="Tw Cen MT" w:hAnsi="Tw Cen MT" w:cs="Tw Cen MT"/>
          <w:sz w:val="36"/>
          <w:szCs w:val="36"/>
          <w:rtl w:val="0"/>
        </w:rPr>
        <w:t>UPDATE</w:t>
      </w:r>
    </w:p>
    <w:p w14:paraId="0000012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Changes existing data.</w:t>
      </w:r>
    </w:p>
    <w:p w14:paraId="0000012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UPDATE Student</w:t>
      </w:r>
    </w:p>
    <w:p w14:paraId="0000012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SET Name = 'Amit'</w:t>
      </w:r>
    </w:p>
    <w:p w14:paraId="0000012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Roll_No = 101;</w:t>
      </w:r>
    </w:p>
    <w:p w14:paraId="0000012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6" w:name="_rt3d21idcsz9" w:colFirst="0" w:colLast="0"/>
      <w:bookmarkEnd w:id="56"/>
      <w:r>
        <w:rPr>
          <w:rFonts w:hint="default" w:ascii="Tw Cen MT" w:hAnsi="Tw Cen MT" w:cs="Tw Cen MT"/>
          <w:sz w:val="36"/>
          <w:szCs w:val="36"/>
          <w:rtl w:val="0"/>
        </w:rPr>
        <w:t>DELETE</w:t>
      </w:r>
    </w:p>
    <w:p w14:paraId="0000012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Removes records.</w:t>
      </w:r>
    </w:p>
    <w:p w14:paraId="0000012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DELETE FROM Student</w:t>
      </w:r>
    </w:p>
    <w:p w14:paraId="0000012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Roll_No = 101;</w:t>
      </w:r>
    </w:p>
    <w:p w14:paraId="0000012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7" w:name="_lx1n83lrpxph" w:colFirst="0" w:colLast="0"/>
      <w:bookmarkEnd w:id="57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12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DML = Manipulate data</w:t>
      </w:r>
    </w:p>
    <w:p w14:paraId="0000012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3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8" w:name="_5yhkinmqq4q9" w:colFirst="0" w:colLast="0"/>
      <w:bookmarkEnd w:id="58"/>
      <w:r>
        <w:rPr>
          <w:rFonts w:hint="default" w:ascii="Tw Cen MT" w:hAnsi="Tw Cen MT" w:cs="Tw Cen MT"/>
          <w:sz w:val="56"/>
          <w:szCs w:val="56"/>
          <w:rtl w:val="0"/>
        </w:rPr>
        <w:t>3.3 DQL — Data Query Language</w:t>
      </w:r>
    </w:p>
    <w:p w14:paraId="0000013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DQL is used to retrieve data from a database.</w:t>
      </w:r>
    </w:p>
    <w:p w14:paraId="0000013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Main command:</w:t>
      </w:r>
    </w:p>
    <w:p w14:paraId="00000133">
      <w:pPr>
        <w:spacing w:before="240" w:after="240" w:line="276" w:lineRule="auto"/>
        <w:ind w:left="600" w:right="60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SELECT</w:t>
      </w:r>
    </w:p>
    <w:p w14:paraId="0000013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13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* FROM Student;</w:t>
      </w:r>
    </w:p>
    <w:p w14:paraId="0000013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displays records from the Student table.</w:t>
      </w:r>
    </w:p>
    <w:p w14:paraId="0000013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9" w:name="_zfc9abc87agm" w:colFirst="0" w:colLast="0"/>
      <w:bookmarkEnd w:id="59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13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DQL = Retrieve/Query data</w:t>
      </w:r>
    </w:p>
    <w:p w14:paraId="0000013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Important: Some textbooks classify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SELECT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under DML instead of DQL. For your exam, follow the classification used by your prescribed textbook.</w:t>
      </w:r>
    </w:p>
    <w:p w14:paraId="0000013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3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0" w:name="_65rax0ncpfn8" w:colFirst="0" w:colLast="0"/>
      <w:bookmarkEnd w:id="60"/>
      <w:r>
        <w:rPr>
          <w:rFonts w:hint="default" w:ascii="Tw Cen MT" w:hAnsi="Tw Cen MT" w:cs="Tw Cen MT"/>
          <w:sz w:val="56"/>
          <w:szCs w:val="56"/>
          <w:rtl w:val="0"/>
        </w:rPr>
        <w:t>3.4 DCL — Data Control Language</w:t>
      </w:r>
    </w:p>
    <w:p w14:paraId="0000013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DCL controls permissions and access to the database.</w:t>
      </w:r>
    </w:p>
    <w:p w14:paraId="0000013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1" w:name="_k4bj3on6hc6h" w:colFirst="0" w:colLast="0"/>
      <w:bookmarkEnd w:id="61"/>
      <w:r>
        <w:rPr>
          <w:rFonts w:hint="default" w:ascii="Tw Cen MT" w:hAnsi="Tw Cen MT" w:cs="Tw Cen MT"/>
          <w:sz w:val="36"/>
          <w:szCs w:val="36"/>
          <w:rtl w:val="0"/>
        </w:rPr>
        <w:t>Commands</w:t>
      </w:r>
    </w:p>
    <w:p w14:paraId="0000013E">
      <w:pPr>
        <w:numPr>
          <w:ilvl w:val="0"/>
          <w:numId w:val="1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GRANT</w:t>
      </w:r>
    </w:p>
    <w:p w14:paraId="0000013F">
      <w:pPr>
        <w:numPr>
          <w:ilvl w:val="0"/>
          <w:numId w:val="1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REVOKE</w:t>
      </w:r>
    </w:p>
    <w:p w14:paraId="0000014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2" w:name="_mp5r5mnxft9" w:colFirst="0" w:colLast="0"/>
      <w:bookmarkEnd w:id="62"/>
      <w:r>
        <w:rPr>
          <w:rFonts w:hint="default" w:ascii="Tw Cen MT" w:hAnsi="Tw Cen MT" w:cs="Tw Cen MT"/>
          <w:sz w:val="36"/>
          <w:szCs w:val="36"/>
          <w:rtl w:val="0"/>
        </w:rPr>
        <w:t>GRANT</w:t>
      </w:r>
    </w:p>
    <w:p w14:paraId="000001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Gives permission.</w:t>
      </w:r>
    </w:p>
    <w:p w14:paraId="0000014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3" w:name="_v7j2615siiz" w:colFirst="0" w:colLast="0"/>
      <w:bookmarkEnd w:id="63"/>
      <w:r>
        <w:rPr>
          <w:rFonts w:hint="default" w:ascii="Tw Cen MT" w:hAnsi="Tw Cen MT" w:cs="Tw Cen MT"/>
          <w:sz w:val="36"/>
          <w:szCs w:val="36"/>
          <w:rtl w:val="0"/>
        </w:rPr>
        <w:t>REVOKE</w:t>
      </w:r>
    </w:p>
    <w:p w14:paraId="0000014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Removes permission.</w:t>
      </w:r>
    </w:p>
    <w:p w14:paraId="0000014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4" w:name="_m94y1f324y4o" w:colFirst="0" w:colLast="0"/>
      <w:bookmarkEnd w:id="64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14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DCL = Control access</w:t>
      </w:r>
    </w:p>
    <w:p w14:paraId="0000014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4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5" w:name="_j2ohwfdb7gvj" w:colFirst="0" w:colLast="0"/>
      <w:bookmarkEnd w:id="65"/>
      <w:r>
        <w:rPr>
          <w:rFonts w:hint="default" w:ascii="Tw Cen MT" w:hAnsi="Tw Cen MT" w:cs="Tw Cen MT"/>
          <w:sz w:val="56"/>
          <w:szCs w:val="56"/>
          <w:rtl w:val="0"/>
        </w:rPr>
        <w:t>3.5 TCL — Transaction Control Language</w:t>
      </w:r>
    </w:p>
    <w:p w14:paraId="000001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TCL manages transactions and changes made to the database.</w:t>
      </w:r>
    </w:p>
    <w:p w14:paraId="0000014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Important commands:</w:t>
      </w:r>
    </w:p>
    <w:p w14:paraId="0000014A">
      <w:pPr>
        <w:numPr>
          <w:ilvl w:val="0"/>
          <w:numId w:val="1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COMMIT</w:t>
      </w:r>
    </w:p>
    <w:p w14:paraId="0000014B">
      <w:pPr>
        <w:numPr>
          <w:ilvl w:val="0"/>
          <w:numId w:val="1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ROLLBACK</w:t>
      </w:r>
    </w:p>
    <w:p w14:paraId="0000014C">
      <w:pPr>
        <w:numPr>
          <w:ilvl w:val="0"/>
          <w:numId w:val="1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SAVEPOINT</w:t>
      </w:r>
    </w:p>
    <w:p w14:paraId="0000014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6" w:name="_uh55wncwgg9o" w:colFirst="0" w:colLast="0"/>
      <w:bookmarkEnd w:id="66"/>
      <w:r>
        <w:rPr>
          <w:rFonts w:hint="default" w:ascii="Tw Cen MT" w:hAnsi="Tw Cen MT" w:cs="Tw Cen MT"/>
          <w:sz w:val="36"/>
          <w:szCs w:val="36"/>
          <w:rtl w:val="0"/>
        </w:rPr>
        <w:t>COMMIT</w:t>
      </w:r>
    </w:p>
    <w:p w14:paraId="0000014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Permanently saves changes.</w:t>
      </w:r>
    </w:p>
    <w:p w14:paraId="0000014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7" w:name="_qqerwsjyj7q5" w:colFirst="0" w:colLast="0"/>
      <w:bookmarkEnd w:id="67"/>
      <w:r>
        <w:rPr>
          <w:rFonts w:hint="default" w:ascii="Tw Cen MT" w:hAnsi="Tw Cen MT" w:cs="Tw Cen MT"/>
          <w:sz w:val="36"/>
          <w:szCs w:val="36"/>
          <w:rtl w:val="0"/>
        </w:rPr>
        <w:t>ROLLBACK</w:t>
      </w:r>
    </w:p>
    <w:p w14:paraId="0000015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Undoes changes that have not been committed.</w:t>
      </w:r>
    </w:p>
    <w:p w14:paraId="0000015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8" w:name="_tfighysrt1fj" w:colFirst="0" w:colLast="0"/>
      <w:bookmarkEnd w:id="68"/>
      <w:r>
        <w:rPr>
          <w:rFonts w:hint="default" w:ascii="Tw Cen MT" w:hAnsi="Tw Cen MT" w:cs="Tw Cen MT"/>
          <w:sz w:val="36"/>
          <w:szCs w:val="36"/>
          <w:rtl w:val="0"/>
        </w:rPr>
        <w:t>SAVEPOINT</w:t>
      </w:r>
    </w:p>
    <w:p w14:paraId="0000015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Creates a point to which a transaction can later roll back.</w:t>
      </w:r>
    </w:p>
    <w:p w14:paraId="0000015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9" w:name="_q9tkxkdqittq" w:colFirst="0" w:colLast="0"/>
      <w:bookmarkEnd w:id="69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15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TCL = Transaction control</w:t>
      </w:r>
    </w:p>
    <w:p w14:paraId="0000015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6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0" w:name="_ksqpotyr6lwq" w:colFirst="0" w:colLast="0"/>
      <w:bookmarkEnd w:id="70"/>
      <w:r>
        <w:rPr>
          <w:rFonts w:hint="default" w:ascii="Tw Cen MT" w:hAnsi="Tw Cen MT" w:cs="Tw Cen MT"/>
          <w:sz w:val="56"/>
          <w:szCs w:val="56"/>
          <w:rtl w:val="0"/>
        </w:rPr>
        <w:t>3.6 Database Languages — Quick Revision</w:t>
      </w:r>
    </w:p>
    <w:tbl>
      <w:tblPr>
        <w:tblStyle w:val="15"/>
        <w:tblW w:w="68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50"/>
        <w:gridCol w:w="1505"/>
        <w:gridCol w:w="4100"/>
      </w:tblGrid>
      <w:tr w14:paraId="07E683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7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Language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8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Purpose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9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Main Commands</w:t>
            </w:r>
          </w:p>
        </w:tc>
      </w:tr>
      <w:tr w14:paraId="5E411E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DDL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Structure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CREATE, ALTER, DROP, TRUNCATE</w:t>
            </w:r>
          </w:p>
        </w:tc>
      </w:tr>
      <w:tr w14:paraId="18D839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DML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Modify data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INSERT, UPDATE, DELETE</w:t>
            </w:r>
          </w:p>
        </w:tc>
      </w:tr>
      <w:tr w14:paraId="7D587F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DQL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Retrieve data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SELECT</w:t>
            </w:r>
          </w:p>
        </w:tc>
      </w:tr>
      <w:tr w14:paraId="460A66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DCL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Permissions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GRANT, REVOKE</w:t>
            </w:r>
          </w:p>
        </w:tc>
      </w:tr>
      <w:tr w14:paraId="624860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TCL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Transactions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COMMIT, ROLLBACK, SAVEPOINT</w:t>
            </w:r>
          </w:p>
        </w:tc>
      </w:tr>
    </w:tbl>
    <w:p w14:paraId="0000016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1" w:name="_jbxa3edrfhpd" w:colFirst="0" w:colLast="0"/>
      <w:bookmarkEnd w:id="71"/>
      <w:r>
        <w:rPr>
          <w:rFonts w:hint="default" w:ascii="Tw Cen MT" w:hAnsi="Tw Cen MT" w:cs="Tw Cen MT"/>
          <w:sz w:val="36"/>
          <w:szCs w:val="36"/>
          <w:rtl w:val="0"/>
        </w:rPr>
        <w:t>Easy memory</w:t>
      </w:r>
    </w:p>
    <w:p w14:paraId="0000016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DDL → Structure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DML → Data modification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DQL → Query/retrieve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DCL → Control access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TCL → Transactions</w:t>
      </w:r>
    </w:p>
    <w:p w14:paraId="0000016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6C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2" w:name="_tqi7hn10c6rt" w:colFirst="0" w:colLast="0"/>
      <w:bookmarkEnd w:id="72"/>
      <w:r>
        <w:rPr>
          <w:rFonts w:hint="default" w:ascii="Tw Cen MT" w:hAnsi="Tw Cen MT" w:cs="Tw Cen MT"/>
          <w:sz w:val="56"/>
          <w:szCs w:val="56"/>
          <w:rtl w:val="0"/>
        </w:rPr>
        <w:t>4. Database Administrator (DBA)</w:t>
      </w:r>
    </w:p>
    <w:p w14:paraId="0000016D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73" w:name="_1thxhr87pbzi" w:colFirst="0" w:colLast="0"/>
      <w:bookmarkEnd w:id="73"/>
      <w:r>
        <w:rPr>
          <w:rFonts w:hint="default" w:ascii="Tw Cen MT" w:hAnsi="Tw Cen MT" w:cs="Tw Cen MT"/>
          <w:sz w:val="44"/>
          <w:szCs w:val="44"/>
          <w:rtl w:val="0"/>
        </w:rPr>
        <w:t>4.1 Who is a DBA?</w:t>
      </w:r>
    </w:p>
    <w:p w14:paraId="0000016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DBA = Database Administrator</w:t>
      </w:r>
    </w:p>
    <w:p w14:paraId="0000016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DBA is the person responsible for managing, controlling, securing, and maintaining the database system.</w:t>
      </w:r>
    </w:p>
    <w:p w14:paraId="0000017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4" w:name="_373zd0cs1cac" w:colFirst="0" w:colLast="0"/>
      <w:bookmarkEnd w:id="74"/>
      <w:r>
        <w:rPr>
          <w:rFonts w:hint="default" w:ascii="Tw Cen MT" w:hAnsi="Tw Cen MT" w:cs="Tw Cen MT"/>
          <w:sz w:val="36"/>
          <w:szCs w:val="36"/>
          <w:rtl w:val="0"/>
        </w:rPr>
        <w:t>Easy understanding</w:t>
      </w:r>
    </w:p>
    <w:p w14:paraId="0000017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Think of a DBA as the manager of the database.</w:t>
      </w:r>
    </w:p>
    <w:p w14:paraId="0000017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DBA makes sure that the database:</w:t>
      </w:r>
    </w:p>
    <w:p w14:paraId="00000173">
      <w:pPr>
        <w:numPr>
          <w:ilvl w:val="0"/>
          <w:numId w:val="1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Works properly</w:t>
      </w:r>
    </w:p>
    <w:p w14:paraId="00000174">
      <w:pPr>
        <w:numPr>
          <w:ilvl w:val="0"/>
          <w:numId w:val="1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 secure</w:t>
      </w:r>
    </w:p>
    <w:p w14:paraId="00000175">
      <w:pPr>
        <w:numPr>
          <w:ilvl w:val="0"/>
          <w:numId w:val="1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Has backups</w:t>
      </w:r>
    </w:p>
    <w:p w14:paraId="00000176">
      <w:pPr>
        <w:numPr>
          <w:ilvl w:val="0"/>
          <w:numId w:val="1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 be recovered after failure</w:t>
      </w:r>
    </w:p>
    <w:p w14:paraId="00000177">
      <w:pPr>
        <w:numPr>
          <w:ilvl w:val="0"/>
          <w:numId w:val="1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 accessible to authorized users</w:t>
      </w:r>
    </w:p>
    <w:p w14:paraId="00000178">
      <w:pPr>
        <w:numPr>
          <w:ilvl w:val="0"/>
          <w:numId w:val="1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Performs efficiently</w:t>
      </w:r>
    </w:p>
    <w:p w14:paraId="0000017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7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5" w:name="_ss1jaa4wnc0p" w:colFirst="0" w:colLast="0"/>
      <w:bookmarkEnd w:id="75"/>
      <w:r>
        <w:rPr>
          <w:rFonts w:hint="default" w:ascii="Tw Cen MT" w:hAnsi="Tw Cen MT" w:cs="Tw Cen MT"/>
          <w:sz w:val="56"/>
          <w:szCs w:val="56"/>
          <w:rtl w:val="0"/>
        </w:rPr>
        <w:t>4.2 Responsibilities of DBA</w:t>
      </w:r>
    </w:p>
    <w:p w14:paraId="0000017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6" w:name="_ca8pudqwcmf1" w:colFirst="0" w:colLast="0"/>
      <w:bookmarkEnd w:id="76"/>
      <w:r>
        <w:rPr>
          <w:rFonts w:hint="default" w:ascii="Tw Cen MT" w:hAnsi="Tw Cen MT" w:cs="Tw Cen MT"/>
          <w:sz w:val="36"/>
          <w:szCs w:val="36"/>
          <w:rtl w:val="0"/>
        </w:rPr>
        <w:t>1. Database Design/Schema Definition</w:t>
      </w:r>
    </w:p>
    <w:p w14:paraId="0000017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Helps define the structure of the database.</w:t>
      </w:r>
    </w:p>
    <w:p w14:paraId="0000017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7" w:name="_2wuzn4bhh8a" w:colFirst="0" w:colLast="0"/>
      <w:bookmarkEnd w:id="77"/>
      <w:r>
        <w:rPr>
          <w:rFonts w:hint="default" w:ascii="Tw Cen MT" w:hAnsi="Tw Cen MT" w:cs="Tw Cen MT"/>
          <w:sz w:val="36"/>
          <w:szCs w:val="36"/>
          <w:rtl w:val="0"/>
        </w:rPr>
        <w:t>2. Security and Authorization</w:t>
      </w:r>
    </w:p>
    <w:p w14:paraId="000001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Controls who can access the database and what they can do.</w:t>
      </w:r>
    </w:p>
    <w:p w14:paraId="0000017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8" w:name="_im389nacr8bq" w:colFirst="0" w:colLast="0"/>
      <w:bookmarkEnd w:id="78"/>
      <w:r>
        <w:rPr>
          <w:rFonts w:hint="default" w:ascii="Tw Cen MT" w:hAnsi="Tw Cen MT" w:cs="Tw Cen MT"/>
          <w:sz w:val="36"/>
          <w:szCs w:val="36"/>
          <w:rtl w:val="0"/>
        </w:rPr>
        <w:t>3. Backup</w:t>
      </w:r>
    </w:p>
    <w:p w14:paraId="0000018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Creates backups to protect against data loss.</w:t>
      </w:r>
    </w:p>
    <w:p w14:paraId="0000018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9" w:name="_pkep56izr72" w:colFirst="0" w:colLast="0"/>
      <w:bookmarkEnd w:id="79"/>
      <w:r>
        <w:rPr>
          <w:rFonts w:hint="default" w:ascii="Tw Cen MT" w:hAnsi="Tw Cen MT" w:cs="Tw Cen MT"/>
          <w:sz w:val="36"/>
          <w:szCs w:val="36"/>
          <w:rtl w:val="0"/>
        </w:rPr>
        <w:t>4. Recovery</w:t>
      </w:r>
    </w:p>
    <w:p w14:paraId="0000018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Restores data after failures.</w:t>
      </w:r>
    </w:p>
    <w:p w14:paraId="0000018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80" w:name="_nhjox053cp3i" w:colFirst="0" w:colLast="0"/>
      <w:bookmarkEnd w:id="80"/>
      <w:r>
        <w:rPr>
          <w:rFonts w:hint="default" w:ascii="Tw Cen MT" w:hAnsi="Tw Cen MT" w:cs="Tw Cen MT"/>
          <w:sz w:val="36"/>
          <w:szCs w:val="36"/>
          <w:rtl w:val="0"/>
        </w:rPr>
        <w:t>5. Performance Monitoring</w:t>
      </w:r>
    </w:p>
    <w:p w14:paraId="0000018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Ensures the database performs efficiently.</w:t>
      </w:r>
    </w:p>
    <w:p w14:paraId="0000018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81" w:name="_hqw70tsjo6qt" w:colFirst="0" w:colLast="0"/>
      <w:bookmarkEnd w:id="81"/>
      <w:r>
        <w:rPr>
          <w:rFonts w:hint="default" w:ascii="Tw Cen MT" w:hAnsi="Tw Cen MT" w:cs="Tw Cen MT"/>
          <w:sz w:val="36"/>
          <w:szCs w:val="36"/>
          <w:rtl w:val="0"/>
        </w:rPr>
        <w:t>6. Data Integrity</w:t>
      </w:r>
    </w:p>
    <w:p w14:paraId="0000018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Ensures that stored data is correct and valid.</w:t>
      </w:r>
    </w:p>
    <w:p w14:paraId="0000018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82" w:name="_jom8cqvmoztl" w:colFirst="0" w:colLast="0"/>
      <w:bookmarkEnd w:id="82"/>
      <w:r>
        <w:rPr>
          <w:rFonts w:hint="default" w:ascii="Tw Cen MT" w:hAnsi="Tw Cen MT" w:cs="Tw Cen MT"/>
          <w:sz w:val="36"/>
          <w:szCs w:val="36"/>
          <w:rtl w:val="0"/>
        </w:rPr>
        <w:t>7. User Management</w:t>
      </w:r>
    </w:p>
    <w:p w14:paraId="0000018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Creates users and manages their permissions.</w:t>
      </w:r>
    </w:p>
    <w:p w14:paraId="0000018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83" w:name="_tifabtalh1wn" w:colFirst="0" w:colLast="0"/>
      <w:bookmarkEnd w:id="83"/>
      <w:r>
        <w:rPr>
          <w:rFonts w:hint="default" w:ascii="Tw Cen MT" w:hAnsi="Tw Cen MT" w:cs="Tw Cen MT"/>
          <w:sz w:val="36"/>
          <w:szCs w:val="36"/>
          <w:rtl w:val="0"/>
        </w:rPr>
        <w:t>8. Storage Management</w:t>
      </w:r>
    </w:p>
    <w:p w14:paraId="0000018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Manages database storage and physical organization.</w:t>
      </w:r>
    </w:p>
    <w:p w14:paraId="0000018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84" w:name="_c2oigu59yizy" w:colFirst="0" w:colLast="0"/>
      <w:bookmarkEnd w:id="84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18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DBA = Design + Security + Backup + Recovery + Performance + Users</w:t>
      </w:r>
    </w:p>
    <w:p w14:paraId="0000018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8E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85" w:name="_gwkdzyknfduz" w:colFirst="0" w:colLast="0"/>
      <w:bookmarkEnd w:id="85"/>
      <w:r>
        <w:rPr>
          <w:rFonts w:hint="default" w:ascii="Tw Cen MT" w:hAnsi="Tw Cen MT" w:cs="Tw Cen MT"/>
          <w:sz w:val="56"/>
          <w:szCs w:val="56"/>
          <w:rtl w:val="0"/>
        </w:rPr>
        <w:t>5. Database Users</w:t>
      </w:r>
    </w:p>
    <w:p w14:paraId="0000018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Different people interact with a database in different ways.</w:t>
      </w:r>
    </w:p>
    <w:p w14:paraId="0000019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Important categories include:</w:t>
      </w:r>
    </w:p>
    <w:p w14:paraId="00000191">
      <w:pPr>
        <w:numPr>
          <w:ilvl w:val="0"/>
          <w:numId w:val="2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Administrator</w:t>
      </w:r>
    </w:p>
    <w:p w14:paraId="00000192">
      <w:pPr>
        <w:numPr>
          <w:ilvl w:val="0"/>
          <w:numId w:val="2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Designers</w:t>
      </w:r>
    </w:p>
    <w:p w14:paraId="00000193">
      <w:pPr>
        <w:numPr>
          <w:ilvl w:val="0"/>
          <w:numId w:val="2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Application Programmers</w:t>
      </w:r>
    </w:p>
    <w:p w14:paraId="00000194">
      <w:pPr>
        <w:numPr>
          <w:ilvl w:val="0"/>
          <w:numId w:val="2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End Users</w:t>
      </w:r>
    </w:p>
    <w:p w14:paraId="0000019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96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86" w:name="_ego1olbsl4x5" w:colFirst="0" w:colLast="0"/>
      <w:bookmarkEnd w:id="86"/>
      <w:r>
        <w:rPr>
          <w:rFonts w:hint="default" w:ascii="Tw Cen MT" w:hAnsi="Tw Cen MT" w:cs="Tw Cen MT"/>
          <w:sz w:val="56"/>
          <w:szCs w:val="56"/>
          <w:rtl w:val="0"/>
        </w:rPr>
        <w:t>5.1 Database Administrator</w:t>
      </w:r>
    </w:p>
    <w:p w14:paraId="0000019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DBA manages the entire database system.</w:t>
      </w:r>
    </w:p>
    <w:p w14:paraId="0000019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DBA → Manages database</w:t>
      </w:r>
    </w:p>
    <w:p w14:paraId="0000019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9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87" w:name="_bnvuzcnf0vv1" w:colFirst="0" w:colLast="0"/>
      <w:bookmarkEnd w:id="87"/>
      <w:r>
        <w:rPr>
          <w:rFonts w:hint="default" w:ascii="Tw Cen MT" w:hAnsi="Tw Cen MT" w:cs="Tw Cen MT"/>
          <w:sz w:val="56"/>
          <w:szCs w:val="56"/>
          <w:rtl w:val="0"/>
        </w:rPr>
        <w:t>5.2 Database Designers</w:t>
      </w:r>
    </w:p>
    <w:p w14:paraId="0000019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designers decide:</w:t>
      </w:r>
    </w:p>
    <w:p w14:paraId="0000019C">
      <w:pPr>
        <w:numPr>
          <w:ilvl w:val="0"/>
          <w:numId w:val="2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data should be stored</w:t>
      </w:r>
    </w:p>
    <w:p w14:paraId="0000019D">
      <w:pPr>
        <w:numPr>
          <w:ilvl w:val="0"/>
          <w:numId w:val="2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entities are required</w:t>
      </w:r>
    </w:p>
    <w:p w14:paraId="0000019E">
      <w:pPr>
        <w:numPr>
          <w:ilvl w:val="0"/>
          <w:numId w:val="2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attributes are required</w:t>
      </w:r>
    </w:p>
    <w:p w14:paraId="0000019F">
      <w:pPr>
        <w:numPr>
          <w:ilvl w:val="0"/>
          <w:numId w:val="2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relationships exist</w:t>
      </w:r>
    </w:p>
    <w:p w14:paraId="000001A0">
      <w:pPr>
        <w:numPr>
          <w:ilvl w:val="0"/>
          <w:numId w:val="2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the database should be structured</w:t>
      </w:r>
    </w:p>
    <w:p w14:paraId="000001A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Designer → Designs database structure</w:t>
      </w:r>
    </w:p>
    <w:p w14:paraId="000001A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A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88" w:name="_ppfvllflfygx" w:colFirst="0" w:colLast="0"/>
      <w:bookmarkEnd w:id="88"/>
      <w:r>
        <w:rPr>
          <w:rFonts w:hint="default" w:ascii="Tw Cen MT" w:hAnsi="Tw Cen MT" w:cs="Tw Cen MT"/>
          <w:sz w:val="56"/>
          <w:szCs w:val="56"/>
          <w:rtl w:val="0"/>
        </w:rPr>
        <w:t>5.3 Application Programmers</w:t>
      </w:r>
    </w:p>
    <w:p w14:paraId="000001A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Application programmers develop programs that interact with the database.</w:t>
      </w:r>
    </w:p>
    <w:p w14:paraId="000001A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Examples:</w:t>
      </w:r>
    </w:p>
    <w:p w14:paraId="000001A6">
      <w:pPr>
        <w:numPr>
          <w:ilvl w:val="0"/>
          <w:numId w:val="2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College management software</w:t>
      </w:r>
    </w:p>
    <w:p w14:paraId="000001A7">
      <w:pPr>
        <w:numPr>
          <w:ilvl w:val="0"/>
          <w:numId w:val="2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Banking application</w:t>
      </w:r>
    </w:p>
    <w:p w14:paraId="000001A8">
      <w:pPr>
        <w:numPr>
          <w:ilvl w:val="0"/>
          <w:numId w:val="2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Hospital management system</w:t>
      </w:r>
    </w:p>
    <w:p w14:paraId="000001A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They use programming languages and database queries to communicate with the DBMS.</w:t>
      </w:r>
    </w:p>
    <w:p w14:paraId="000001A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Application Programmer → Builds applications that use the database</w:t>
      </w:r>
    </w:p>
    <w:p w14:paraId="000001A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AC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89" w:name="_wi3p5zg9rtlq" w:colFirst="0" w:colLast="0"/>
      <w:bookmarkEnd w:id="89"/>
      <w:r>
        <w:rPr>
          <w:rFonts w:hint="default" w:ascii="Tw Cen MT" w:hAnsi="Tw Cen MT" w:cs="Tw Cen MT"/>
          <w:sz w:val="56"/>
          <w:szCs w:val="56"/>
          <w:rtl w:val="0"/>
        </w:rPr>
        <w:t>5.4 End Users</w:t>
      </w:r>
    </w:p>
    <w:p w14:paraId="000001A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End users are people who actually use the database or applications based on it.</w:t>
      </w:r>
    </w:p>
    <w:p w14:paraId="000001A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Examples:</w:t>
      </w:r>
    </w:p>
    <w:p w14:paraId="000001AF">
      <w:pPr>
        <w:numPr>
          <w:ilvl w:val="0"/>
          <w:numId w:val="2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Students</w:t>
      </w:r>
    </w:p>
    <w:p w14:paraId="000001B0">
      <w:pPr>
        <w:numPr>
          <w:ilvl w:val="0"/>
          <w:numId w:val="2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Teachers</w:t>
      </w:r>
    </w:p>
    <w:p w14:paraId="000001B1">
      <w:pPr>
        <w:numPr>
          <w:ilvl w:val="0"/>
          <w:numId w:val="2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Bank employees</w:t>
      </w:r>
    </w:p>
    <w:p w14:paraId="000001B2">
      <w:pPr>
        <w:numPr>
          <w:ilvl w:val="0"/>
          <w:numId w:val="2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Customers</w:t>
      </w:r>
    </w:p>
    <w:p w14:paraId="000001B3">
      <w:pPr>
        <w:numPr>
          <w:ilvl w:val="0"/>
          <w:numId w:val="2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Library users</w:t>
      </w:r>
    </w:p>
    <w:p w14:paraId="000001B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B5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90" w:name="_mco8vsrbel72" w:colFirst="0" w:colLast="0"/>
      <w:bookmarkEnd w:id="90"/>
      <w:r>
        <w:rPr>
          <w:rFonts w:hint="default" w:ascii="Tw Cen MT" w:hAnsi="Tw Cen MT" w:cs="Tw Cen MT"/>
          <w:sz w:val="44"/>
          <w:szCs w:val="44"/>
          <w:rtl w:val="0"/>
        </w:rPr>
        <w:t>Types of End Users</w:t>
      </w:r>
    </w:p>
    <w:p w14:paraId="000001B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91" w:name="_qzimdl7vh61p" w:colFirst="0" w:colLast="0"/>
      <w:bookmarkEnd w:id="91"/>
      <w:r>
        <w:rPr>
          <w:rFonts w:hint="default" w:ascii="Tw Cen MT" w:hAnsi="Tw Cen MT" w:cs="Tw Cen MT"/>
          <w:sz w:val="36"/>
          <w:szCs w:val="36"/>
          <w:rtl w:val="0"/>
        </w:rPr>
        <w:t>1. Naive / Parametric Users</w:t>
      </w:r>
    </w:p>
    <w:p w14:paraId="000001B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 predefined forms or applications.</w:t>
      </w:r>
    </w:p>
    <w:p w14:paraId="000001B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They usually don't need to know SQL.</w:t>
      </w:r>
    </w:p>
    <w:p w14:paraId="000001B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Examples:</w:t>
      </w:r>
    </w:p>
    <w:p w14:paraId="000001BA">
      <w:pPr>
        <w:numPr>
          <w:ilvl w:val="0"/>
          <w:numId w:val="2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ATM users</w:t>
      </w:r>
    </w:p>
    <w:p w14:paraId="000001BB">
      <w:pPr>
        <w:numPr>
          <w:ilvl w:val="0"/>
          <w:numId w:val="2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Bank clerks</w:t>
      </w:r>
    </w:p>
    <w:p w14:paraId="000001BC">
      <w:pPr>
        <w:numPr>
          <w:ilvl w:val="0"/>
          <w:numId w:val="2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Railway booking employees</w:t>
      </w:r>
    </w:p>
    <w:p w14:paraId="000001B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Naive user → Uses predefined operations</w:t>
      </w:r>
    </w:p>
    <w:p w14:paraId="000001B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B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92" w:name="_wkwa4urr7k1e" w:colFirst="0" w:colLast="0"/>
      <w:bookmarkEnd w:id="92"/>
      <w:r>
        <w:rPr>
          <w:rFonts w:hint="default" w:ascii="Tw Cen MT" w:hAnsi="Tw Cen MT" w:cs="Tw Cen MT"/>
          <w:sz w:val="36"/>
          <w:szCs w:val="36"/>
          <w:rtl w:val="0"/>
        </w:rPr>
        <w:t>2. Casual Users</w:t>
      </w:r>
    </w:p>
    <w:p w14:paraId="000001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Access the database occasionally and may perform different queries according to their needs.</w:t>
      </w:r>
    </w:p>
    <w:p w14:paraId="000001C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1C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manager asking for a report of students who scored above 80.</w:t>
      </w:r>
    </w:p>
    <w:p w14:paraId="000001C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Casual user → Occasional, flexible database access</w:t>
      </w:r>
    </w:p>
    <w:p w14:paraId="000001C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C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93" w:name="_wanndauoa8pa" w:colFirst="0" w:colLast="0"/>
      <w:bookmarkEnd w:id="93"/>
      <w:r>
        <w:rPr>
          <w:rFonts w:hint="default" w:ascii="Tw Cen MT" w:hAnsi="Tw Cen MT" w:cs="Tw Cen MT"/>
          <w:sz w:val="36"/>
          <w:szCs w:val="36"/>
          <w:rtl w:val="0"/>
        </w:rPr>
        <w:t>3. Sophisticated Users</w:t>
      </w:r>
    </w:p>
    <w:p w14:paraId="000001C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Have good knowledge of databases and may directly use SQL or database tools.</w:t>
      </w:r>
    </w:p>
    <w:p w14:paraId="000001C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Examples:</w:t>
      </w:r>
    </w:p>
    <w:p w14:paraId="000001C8">
      <w:pPr>
        <w:numPr>
          <w:ilvl w:val="0"/>
          <w:numId w:val="2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Engineers</w:t>
      </w:r>
    </w:p>
    <w:p w14:paraId="000001C9">
      <w:pPr>
        <w:numPr>
          <w:ilvl w:val="0"/>
          <w:numId w:val="2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analysts</w:t>
      </w:r>
    </w:p>
    <w:p w14:paraId="000001CA">
      <w:pPr>
        <w:numPr>
          <w:ilvl w:val="0"/>
          <w:numId w:val="2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Researchers</w:t>
      </w:r>
    </w:p>
    <w:p w14:paraId="000001C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Sophisticated user → Direct/advanced database use</w:t>
      </w:r>
    </w:p>
    <w:p w14:paraId="000001C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C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94" w:name="_8gdbi7xyzyiz" w:colFirst="0" w:colLast="0"/>
      <w:bookmarkEnd w:id="94"/>
      <w:r>
        <w:rPr>
          <w:rFonts w:hint="default" w:ascii="Tw Cen MT" w:hAnsi="Tw Cen MT" w:cs="Tw Cen MT"/>
          <w:sz w:val="36"/>
          <w:szCs w:val="36"/>
          <w:rtl w:val="0"/>
        </w:rPr>
        <w:t>4. Specialized Users</w:t>
      </w:r>
    </w:p>
    <w:p w14:paraId="000001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Develop or use specialized database applications.</w:t>
      </w:r>
    </w:p>
    <w:p w14:paraId="000001C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Examples may include applications involving:</w:t>
      </w:r>
    </w:p>
    <w:p w14:paraId="000001D0">
      <w:pPr>
        <w:numPr>
          <w:ilvl w:val="0"/>
          <w:numId w:val="2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Scientific data</w:t>
      </w:r>
    </w:p>
    <w:p w14:paraId="000001D1">
      <w:pPr>
        <w:numPr>
          <w:ilvl w:val="0"/>
          <w:numId w:val="2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Spatial data</w:t>
      </w:r>
    </w:p>
    <w:p w14:paraId="000001D2">
      <w:pPr>
        <w:numPr>
          <w:ilvl w:val="0"/>
          <w:numId w:val="2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Engineering/CAD systems</w:t>
      </w:r>
    </w:p>
    <w:p w14:paraId="000001D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category is usually less important unless specifically included in your syllabus.</w:t>
      </w:r>
    </w:p>
    <w:p w14:paraId="000001D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D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95" w:name="_bzdy3zd680de" w:colFirst="0" w:colLast="0"/>
      <w:bookmarkEnd w:id="95"/>
      <w:r>
        <w:rPr>
          <w:rFonts w:hint="default" w:ascii="Tw Cen MT" w:hAnsi="Tw Cen MT" w:cs="Tw Cen MT"/>
          <w:sz w:val="56"/>
          <w:szCs w:val="56"/>
          <w:rtl w:val="0"/>
        </w:rPr>
        <w:t>6. Three-Schema Architecture of DBMS</w:t>
      </w:r>
    </w:p>
    <w:p w14:paraId="000001D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a very important topic.</w:t>
      </w:r>
    </w:p>
    <w:p w14:paraId="000001D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is also called the:</w:t>
      </w:r>
    </w:p>
    <w:p w14:paraId="000001D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Three-Level Architecture</w:t>
      </w:r>
    </w:p>
    <w:p w14:paraId="000001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three levels are:</w:t>
      </w:r>
    </w:p>
    <w:p w14:paraId="000001DA">
      <w:pPr>
        <w:numPr>
          <w:ilvl w:val="0"/>
          <w:numId w:val="2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External Level</w:t>
      </w:r>
    </w:p>
    <w:p w14:paraId="000001DB">
      <w:pPr>
        <w:numPr>
          <w:ilvl w:val="0"/>
          <w:numId w:val="2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 Level</w:t>
      </w:r>
    </w:p>
    <w:p w14:paraId="000001DC">
      <w:pPr>
        <w:numPr>
          <w:ilvl w:val="0"/>
          <w:numId w:val="2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Internal Level</w:t>
      </w:r>
    </w:p>
    <w:p w14:paraId="000001D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DE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96" w:name="_uq83btb15av" w:colFirst="0" w:colLast="0"/>
      <w:bookmarkEnd w:id="96"/>
      <w:r>
        <w:rPr>
          <w:rFonts w:hint="default" w:ascii="Tw Cen MT" w:hAnsi="Tw Cen MT" w:cs="Tw Cen MT"/>
          <w:sz w:val="56"/>
          <w:szCs w:val="56"/>
          <w:rtl w:val="0"/>
        </w:rPr>
        <w:t>6.1 Why Do We Need Three Levels?</w:t>
      </w:r>
    </w:p>
    <w:p w14:paraId="000001D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Different users need different views of the same database.</w:t>
      </w:r>
    </w:p>
    <w:p w14:paraId="000001E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example, in a college:</w:t>
      </w:r>
    </w:p>
    <w:p w14:paraId="000001E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97" w:name="_g07nkuyr9ko9" w:colFirst="0" w:colLast="0"/>
      <w:bookmarkEnd w:id="97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p w14:paraId="000001E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May see:</w:t>
      </w:r>
    </w:p>
    <w:p w14:paraId="000001E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</w:t>
      </w:r>
    </w:p>
    <w:p w14:paraId="000001E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 No.</w:t>
      </w:r>
    </w:p>
    <w:p w14:paraId="000001E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Marks</w:t>
      </w:r>
    </w:p>
    <w:p w14:paraId="000001E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98" w:name="_yxjzemlyo44f" w:colFirst="0" w:colLast="0"/>
      <w:bookmarkEnd w:id="98"/>
      <w:r>
        <w:rPr>
          <w:rFonts w:hint="default" w:ascii="Tw Cen MT" w:hAnsi="Tw Cen MT" w:cs="Tw Cen MT"/>
          <w:sz w:val="36"/>
          <w:szCs w:val="36"/>
          <w:rtl w:val="0"/>
        </w:rPr>
        <w:t>Teacher</w:t>
      </w:r>
    </w:p>
    <w:p w14:paraId="000001E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May see:</w:t>
      </w:r>
    </w:p>
    <w:p w14:paraId="000001E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p w14:paraId="000001E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Attendance</w:t>
      </w:r>
    </w:p>
    <w:p w14:paraId="000001E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Marks</w:t>
      </w:r>
    </w:p>
    <w:p w14:paraId="000001E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</w:t>
      </w:r>
    </w:p>
    <w:p w14:paraId="000001E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99" w:name="_1u11hipuddu4" w:colFirst="0" w:colLast="0"/>
      <w:bookmarkEnd w:id="99"/>
      <w:r>
        <w:rPr>
          <w:rFonts w:hint="default" w:ascii="Tw Cen MT" w:hAnsi="Tw Cen MT" w:cs="Tw Cen MT"/>
          <w:sz w:val="36"/>
          <w:szCs w:val="36"/>
          <w:rtl w:val="0"/>
        </w:rPr>
        <w:t>DBA</w:t>
      </w:r>
    </w:p>
    <w:p w14:paraId="000001E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May deal with:</w:t>
      </w:r>
    </w:p>
    <w:p w14:paraId="000001E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Storage</w:t>
      </w:r>
    </w:p>
    <w:p w14:paraId="000001E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Files</w:t>
      </w:r>
    </w:p>
    <w:p w14:paraId="000001F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Indexes</w:t>
      </w:r>
    </w:p>
    <w:p w14:paraId="000001F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Physical organization</w:t>
      </w:r>
    </w:p>
    <w:p w14:paraId="000001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They are all working with the same database, but they see it at different levels.</w:t>
      </w:r>
    </w:p>
    <w:p w14:paraId="000001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That's why the database is divided into three levels of abstraction.</w:t>
      </w:r>
    </w:p>
    <w:p w14:paraId="000001F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F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00" w:name="_j3i0l8f9zame" w:colFirst="0" w:colLast="0"/>
      <w:bookmarkEnd w:id="100"/>
      <w:r>
        <w:rPr>
          <w:rFonts w:hint="default" w:ascii="Tw Cen MT" w:hAnsi="Tw Cen MT" w:cs="Tw Cen MT"/>
          <w:sz w:val="56"/>
          <w:szCs w:val="56"/>
          <w:rtl w:val="0"/>
        </w:rPr>
        <w:t>6.2 Three Levels</w:t>
      </w:r>
    </w:p>
    <w:p w14:paraId="000001F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USERS</w:t>
      </w:r>
    </w:p>
    <w:p w14:paraId="000001F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↓</w:t>
      </w:r>
    </w:p>
    <w:p w14:paraId="000001F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┌─────────────────────┐</w:t>
      </w:r>
    </w:p>
    <w:p w14:paraId="000001F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│    EXTERNAL LEVEL   │</w:t>
      </w:r>
    </w:p>
    <w:p w14:paraId="000001F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│      User Views     │</w:t>
      </w:r>
    </w:p>
    <w:p w14:paraId="000001F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└─────────────────────┘</w:t>
      </w:r>
    </w:p>
    <w:p w14:paraId="000001F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↓</w:t>
      </w:r>
    </w:p>
    <w:p w14:paraId="000001F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┌─────────────────────┐</w:t>
      </w:r>
    </w:p>
    <w:p w14:paraId="000001F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│   CONCEPTUAL LEVEL  │</w:t>
      </w:r>
    </w:p>
    <w:p w14:paraId="000001F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│  Logical Structure  │</w:t>
      </w:r>
    </w:p>
    <w:p w14:paraId="0000020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└─────────────────────┘</w:t>
      </w:r>
    </w:p>
    <w:p w14:paraId="0000020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↓</w:t>
      </w:r>
    </w:p>
    <w:p w14:paraId="0000020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┌─────────────────────┐</w:t>
      </w:r>
    </w:p>
    <w:p w14:paraId="0000020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│    INTERNAL LEVEL   │</w:t>
      </w:r>
    </w:p>
    <w:p w14:paraId="0000020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│   Physical Storage  │</w:t>
      </w:r>
    </w:p>
    <w:p w14:paraId="0000020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└─────────────────────┘</w:t>
      </w:r>
    </w:p>
    <w:p w14:paraId="0000020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0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01" w:name="_71fi2e9blssh" w:colFirst="0" w:colLast="0"/>
      <w:bookmarkEnd w:id="101"/>
      <w:r>
        <w:rPr>
          <w:rFonts w:hint="default" w:ascii="Tw Cen MT" w:hAnsi="Tw Cen MT" w:cs="Tw Cen MT"/>
          <w:sz w:val="56"/>
          <w:szCs w:val="56"/>
          <w:rtl w:val="0"/>
        </w:rPr>
        <w:t>6.3 External Level</w:t>
      </w:r>
    </w:p>
    <w:p w14:paraId="0000020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Also called:</w:t>
      </w:r>
    </w:p>
    <w:p w14:paraId="0000020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View Level</w:t>
      </w:r>
    </w:p>
    <w:p w14:paraId="0000020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describes what a particular user sees.</w:t>
      </w:r>
    </w:p>
    <w:p w14:paraId="0000020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Different users can have different views.</w:t>
      </w:r>
    </w:p>
    <w:p w14:paraId="000002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2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student sees:</w:t>
      </w:r>
    </w:p>
    <w:p w14:paraId="0000020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 No: 101</w:t>
      </w:r>
    </w:p>
    <w:p w14:paraId="0000020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Name: Rahul</w:t>
      </w:r>
    </w:p>
    <w:p w14:paraId="0000021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Marks: 85</w:t>
      </w:r>
    </w:p>
    <w:p w14:paraId="000002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teacher may see additional information such as attendance.</w:t>
      </w:r>
    </w:p>
    <w:p w14:paraId="0000021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02" w:name="_4v3yfmywqw57" w:colFirst="0" w:colLast="0"/>
      <w:bookmarkEnd w:id="102"/>
      <w:r>
        <w:rPr>
          <w:rFonts w:hint="default" w:ascii="Tw Cen MT" w:hAnsi="Tw Cen MT" w:cs="Tw Cen MT"/>
          <w:sz w:val="36"/>
          <w:szCs w:val="36"/>
          <w:rtl w:val="0"/>
        </w:rPr>
        <w:t>Main idea</w:t>
      </w:r>
    </w:p>
    <w:p w14:paraId="0000021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External Level = User's view of the database</w:t>
      </w:r>
    </w:p>
    <w:p w14:paraId="0000021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1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03" w:name="_lx5il5so1ty5" w:colFirst="0" w:colLast="0"/>
      <w:bookmarkEnd w:id="103"/>
      <w:r>
        <w:rPr>
          <w:rFonts w:hint="default" w:ascii="Tw Cen MT" w:hAnsi="Tw Cen MT" w:cs="Tw Cen MT"/>
          <w:sz w:val="56"/>
          <w:szCs w:val="56"/>
          <w:rtl w:val="0"/>
        </w:rPr>
        <w:t>6.4 Conceptual Level</w:t>
      </w:r>
    </w:p>
    <w:p w14:paraId="000002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Also called:</w:t>
      </w:r>
    </w:p>
    <w:p w14:paraId="0000021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Logical Level</w:t>
      </w:r>
    </w:p>
    <w:p w14:paraId="000002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describes the complete logical structure of the database.</w:t>
      </w:r>
    </w:p>
    <w:p w14:paraId="000002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includes:</w:t>
      </w:r>
    </w:p>
    <w:p w14:paraId="0000021A">
      <w:pPr>
        <w:numPr>
          <w:ilvl w:val="0"/>
          <w:numId w:val="2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Entities</w:t>
      </w:r>
    </w:p>
    <w:p w14:paraId="0000021B">
      <w:pPr>
        <w:numPr>
          <w:ilvl w:val="0"/>
          <w:numId w:val="2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Attributes</w:t>
      </w:r>
    </w:p>
    <w:p w14:paraId="0000021C">
      <w:pPr>
        <w:numPr>
          <w:ilvl w:val="0"/>
          <w:numId w:val="2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Relationships</w:t>
      </w:r>
    </w:p>
    <w:p w14:paraId="0000021D">
      <w:pPr>
        <w:numPr>
          <w:ilvl w:val="0"/>
          <w:numId w:val="2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Constraints</w:t>
      </w:r>
    </w:p>
    <w:p w14:paraId="0000021E">
      <w:pPr>
        <w:numPr>
          <w:ilvl w:val="0"/>
          <w:numId w:val="2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Overall database structure</w:t>
      </w:r>
    </w:p>
    <w:p w14:paraId="0000021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22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p w14:paraId="0000022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----------------</w:t>
      </w:r>
    </w:p>
    <w:p w14:paraId="0000022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Roll_No</w:t>
      </w:r>
    </w:p>
    <w:p w14:paraId="0000022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</w:t>
      </w:r>
    </w:p>
    <w:p w14:paraId="0000022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Course_ID</w:t>
      </w:r>
    </w:p>
    <w:p w14:paraId="0000022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22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</w:t>
      </w:r>
    </w:p>
    <w:p w14:paraId="0000022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----------------</w:t>
      </w:r>
    </w:p>
    <w:p w14:paraId="0000022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Course_ID</w:t>
      </w:r>
    </w:p>
    <w:p w14:paraId="0000022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Course_Name</w:t>
      </w:r>
    </w:p>
    <w:p w14:paraId="0000022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conceptual level focuses on what data exists and how it is related, not how it is physically stored.</w:t>
      </w:r>
    </w:p>
    <w:p w14:paraId="0000022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04" w:name="_93tn3pb03is" w:colFirst="0" w:colLast="0"/>
      <w:bookmarkEnd w:id="104"/>
      <w:r>
        <w:rPr>
          <w:rFonts w:hint="default" w:ascii="Tw Cen MT" w:hAnsi="Tw Cen MT" w:cs="Tw Cen MT"/>
          <w:sz w:val="36"/>
          <w:szCs w:val="36"/>
          <w:rtl w:val="0"/>
        </w:rPr>
        <w:t>Main idea</w:t>
      </w:r>
    </w:p>
    <w:p w14:paraId="0000022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 Level = Complete logical structure</w:t>
      </w:r>
    </w:p>
    <w:p w14:paraId="0000022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2E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05" w:name="_sbs8yinmexfz" w:colFirst="0" w:colLast="0"/>
      <w:bookmarkEnd w:id="105"/>
      <w:r>
        <w:rPr>
          <w:rFonts w:hint="default" w:ascii="Tw Cen MT" w:hAnsi="Tw Cen MT" w:cs="Tw Cen MT"/>
          <w:sz w:val="56"/>
          <w:szCs w:val="56"/>
          <w:rtl w:val="0"/>
        </w:rPr>
        <w:t>6.5 Internal Level</w:t>
      </w:r>
    </w:p>
    <w:p w14:paraId="0000022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Also called:</w:t>
      </w:r>
    </w:p>
    <w:p w14:paraId="0000023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Physical Level</w:t>
      </w:r>
    </w:p>
    <w:p w14:paraId="0000023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describes how the data is physically stored.</w:t>
      </w:r>
    </w:p>
    <w:p w14:paraId="0000023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deals with things such as:</w:t>
      </w:r>
    </w:p>
    <w:p w14:paraId="00000233">
      <w:pPr>
        <w:numPr>
          <w:ilvl w:val="0"/>
          <w:numId w:val="2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File organization</w:t>
      </w:r>
    </w:p>
    <w:p w14:paraId="00000234">
      <w:pPr>
        <w:numPr>
          <w:ilvl w:val="0"/>
          <w:numId w:val="2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Storage structures</w:t>
      </w:r>
    </w:p>
    <w:p w14:paraId="00000235">
      <w:pPr>
        <w:numPr>
          <w:ilvl w:val="0"/>
          <w:numId w:val="2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Indexes</w:t>
      </w:r>
    </w:p>
    <w:p w14:paraId="00000236">
      <w:pPr>
        <w:numPr>
          <w:ilvl w:val="0"/>
          <w:numId w:val="2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 placement</w:t>
      </w:r>
    </w:p>
    <w:p w14:paraId="00000237">
      <w:pPr>
        <w:numPr>
          <w:ilvl w:val="0"/>
          <w:numId w:val="2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Access paths</w:t>
      </w:r>
    </w:p>
    <w:p w14:paraId="0000023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Normal users don't need to know these details.</w:t>
      </w:r>
    </w:p>
    <w:p w14:paraId="0000023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06" w:name="_zf2cximzwq3v" w:colFirst="0" w:colLast="0"/>
      <w:bookmarkEnd w:id="106"/>
      <w:r>
        <w:rPr>
          <w:rFonts w:hint="default" w:ascii="Tw Cen MT" w:hAnsi="Tw Cen MT" w:cs="Tw Cen MT"/>
          <w:sz w:val="36"/>
          <w:szCs w:val="36"/>
          <w:rtl w:val="0"/>
        </w:rPr>
        <w:t>Main idea</w:t>
      </w:r>
    </w:p>
    <w:p w14:paraId="0000023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Internal Level = Physical storage of data</w:t>
      </w:r>
    </w:p>
    <w:p w14:paraId="0000023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3C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07" w:name="_7e6eo9qb0mvf" w:colFirst="0" w:colLast="0"/>
      <w:bookmarkEnd w:id="107"/>
      <w:r>
        <w:rPr>
          <w:rFonts w:hint="default" w:ascii="Tw Cen MT" w:hAnsi="Tw Cen MT" w:cs="Tw Cen MT"/>
          <w:sz w:val="56"/>
          <w:szCs w:val="56"/>
          <w:rtl w:val="0"/>
        </w:rPr>
        <w:t>7. Data Independence</w:t>
      </w:r>
    </w:p>
    <w:p w14:paraId="0000023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major purpose of the Three-Schema Architecture is data independence.</w:t>
      </w:r>
    </w:p>
    <w:p w14:paraId="0000023E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08" w:name="_92qe2yonyjce" w:colFirst="0" w:colLast="0"/>
      <w:bookmarkEnd w:id="108"/>
      <w:r>
        <w:rPr>
          <w:rFonts w:hint="default" w:ascii="Tw Cen MT" w:hAnsi="Tw Cen MT" w:cs="Tw Cen MT"/>
          <w:sz w:val="44"/>
          <w:szCs w:val="44"/>
          <w:rtl w:val="0"/>
        </w:rPr>
        <w:t>What is Data Independence?</w:t>
      </w:r>
    </w:p>
    <w:p w14:paraId="0000023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means that changes at one level should have minimum effect on higher levels.</w:t>
      </w:r>
    </w:p>
    <w:p w14:paraId="000002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 are two types:</w:t>
      </w:r>
    </w:p>
    <w:p w14:paraId="00000241">
      <w:pPr>
        <w:numPr>
          <w:ilvl w:val="0"/>
          <w:numId w:val="3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Physical Data Independence</w:t>
      </w:r>
    </w:p>
    <w:p w14:paraId="00000242">
      <w:pPr>
        <w:numPr>
          <w:ilvl w:val="0"/>
          <w:numId w:val="3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Logical Data Independence</w:t>
      </w:r>
    </w:p>
    <w:p w14:paraId="0000024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4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09" w:name="_3vjidlprgon8" w:colFirst="0" w:colLast="0"/>
      <w:bookmarkEnd w:id="109"/>
      <w:r>
        <w:rPr>
          <w:rFonts w:hint="default" w:ascii="Tw Cen MT" w:hAnsi="Tw Cen MT" w:cs="Tw Cen MT"/>
          <w:sz w:val="56"/>
          <w:szCs w:val="56"/>
          <w:rtl w:val="0"/>
        </w:rPr>
        <w:t>7.1 Physical Data Independence</w:t>
      </w:r>
    </w:p>
    <w:p w14:paraId="0000024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means changing the physical/internal storage without affecting the conceptual or external levels.</w:t>
      </w:r>
    </w:p>
    <w:p w14:paraId="0000024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10" w:name="_9wjs1sdker9x" w:colFirst="0" w:colLast="0"/>
      <w:bookmarkEnd w:id="110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2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the DBA:</w:t>
      </w:r>
    </w:p>
    <w:p w14:paraId="00000248">
      <w:pPr>
        <w:numPr>
          <w:ilvl w:val="0"/>
          <w:numId w:val="3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Changes file organization</w:t>
      </w:r>
    </w:p>
    <w:p w14:paraId="00000249">
      <w:pPr>
        <w:numPr>
          <w:ilvl w:val="0"/>
          <w:numId w:val="3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Adds an index</w:t>
      </w:r>
    </w:p>
    <w:p w14:paraId="0000024A">
      <w:pPr>
        <w:numPr>
          <w:ilvl w:val="0"/>
          <w:numId w:val="3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Changes storage structures</w:t>
      </w:r>
    </w:p>
    <w:p w14:paraId="0000024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Users should still be able to use the database normally.</w:t>
      </w:r>
    </w:p>
    <w:p w14:paraId="0000024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11" w:name="_2gnlwq210zx2" w:colFirst="0" w:colLast="0"/>
      <w:bookmarkEnd w:id="111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24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Physical Data Independence = Change storage without changing the logical database.</w:t>
      </w:r>
    </w:p>
    <w:p w14:paraId="0000024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4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12" w:name="_piqqhoo22skp" w:colFirst="0" w:colLast="0"/>
      <w:bookmarkEnd w:id="112"/>
      <w:r>
        <w:rPr>
          <w:rFonts w:hint="default" w:ascii="Tw Cen MT" w:hAnsi="Tw Cen MT" w:cs="Tw Cen MT"/>
          <w:sz w:val="56"/>
          <w:szCs w:val="56"/>
          <w:rtl w:val="0"/>
        </w:rPr>
        <w:t>7.2 Logical Data Independence</w:t>
      </w:r>
    </w:p>
    <w:p w14:paraId="0000025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means changing the conceptual/logical structure without requiring changes to external user views.</w:t>
      </w:r>
    </w:p>
    <w:p w14:paraId="0000025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13" w:name="_eo04kqgmoblz" w:colFirst="0" w:colLast="0"/>
      <w:bookmarkEnd w:id="113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25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we add:</w:t>
      </w:r>
    </w:p>
    <w:p w14:paraId="0000025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</w:t>
      </w:r>
    </w:p>
    <w:p w14:paraId="0000025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to the Student database.</w:t>
      </w:r>
    </w:p>
    <w:p w14:paraId="0000025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Existing user views that don't use Age should continue working.</w:t>
      </w:r>
    </w:p>
    <w:p w14:paraId="0000025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14" w:name="_ru7cajfd6wxa" w:colFirst="0" w:colLast="0"/>
      <w:bookmarkEnd w:id="114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25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Logical Data Independence = Change logical structure without affecting user views.</w:t>
      </w:r>
    </w:p>
    <w:p w14:paraId="0000025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59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15" w:name="_6cgl7grucpq2" w:colFirst="0" w:colLast="0"/>
      <w:bookmarkEnd w:id="115"/>
      <w:r>
        <w:rPr>
          <w:rFonts w:hint="default" w:ascii="Tw Cen MT" w:hAnsi="Tw Cen MT" w:cs="Tw Cen MT"/>
          <w:sz w:val="56"/>
          <w:szCs w:val="56"/>
          <w:rtl w:val="0"/>
        </w:rPr>
        <w:t>7.3 Physical vs Logical Data Independence</w:t>
      </w:r>
    </w:p>
    <w:tbl>
      <w:tblPr>
        <w:tblStyle w:val="16"/>
        <w:tblW w:w="92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25"/>
        <w:gridCol w:w="4595"/>
      </w:tblGrid>
      <w:tr w14:paraId="7C79EB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A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Physical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B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Logical</w:t>
            </w:r>
          </w:p>
        </w:tc>
      </w:tr>
      <w:tr w14:paraId="3654E2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Change in internal level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Change in conceptual level</w:t>
            </w:r>
          </w:p>
        </w:tc>
      </w:tr>
      <w:tr w14:paraId="566170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Deals with physical storage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Deals with logical structure</w:t>
            </w:r>
          </w:p>
        </w:tc>
      </w:tr>
      <w:tr w14:paraId="54C037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Higher conceptual/external levels remain unaffected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External views remain unaffected as much as possible</w:t>
            </w:r>
          </w:p>
        </w:tc>
      </w:tr>
      <w:tr w14:paraId="38285A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Generally easier to achieve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Generally more difficult</w:t>
            </w:r>
          </w:p>
        </w:tc>
      </w:tr>
    </w:tbl>
    <w:p w14:paraId="0000026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16" w:name="_su7kdkk88c7f" w:colFirst="0" w:colLast="0"/>
      <w:bookmarkEnd w:id="116"/>
      <w:r>
        <w:rPr>
          <w:rFonts w:hint="default" w:ascii="Tw Cen MT" w:hAnsi="Tw Cen MT" w:cs="Tw Cen MT"/>
          <w:sz w:val="36"/>
          <w:szCs w:val="36"/>
          <w:rtl w:val="0"/>
        </w:rPr>
        <w:t>Easy memory</w:t>
      </w:r>
    </w:p>
    <w:p w14:paraId="0000026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Physical = Storage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Logical = Structure</w:t>
      </w:r>
    </w:p>
    <w:p w14:paraId="0000026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6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17" w:name="_b6v9zmun4y3n" w:colFirst="0" w:colLast="0"/>
      <w:bookmarkEnd w:id="117"/>
      <w:r>
        <w:rPr>
          <w:rFonts w:hint="default" w:ascii="Tw Cen MT" w:hAnsi="Tw Cen MT" w:cs="Tw Cen MT"/>
          <w:sz w:val="56"/>
          <w:szCs w:val="56"/>
          <w:rtl w:val="0"/>
        </w:rPr>
        <w:t>8. Complete Picture of the Chapter</w:t>
      </w:r>
    </w:p>
    <w:p w14:paraId="0000026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DBMS</w:t>
      </w:r>
    </w:p>
    <w:p w14:paraId="0000026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|</w:t>
      </w:r>
    </w:p>
    <w:p w14:paraId="0000026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-----------------------------------</w:t>
      </w:r>
    </w:p>
    <w:p w14:paraId="0000026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|                                 |</w:t>
      </w:r>
    </w:p>
    <w:p w14:paraId="0000026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Database Management              Database Users</w:t>
      </w:r>
    </w:p>
    <w:p w14:paraId="0000026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|                                 |</w:t>
      </w:r>
    </w:p>
    <w:p w14:paraId="0000026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----------------                  ----------------</w:t>
      </w:r>
    </w:p>
    <w:p w14:paraId="0000026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|       |      |                  |      |       |</w:t>
      </w:r>
    </w:p>
    <w:p w14:paraId="0000027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Data   Models  Languages           DBA  Designers  End Users</w:t>
      </w:r>
    </w:p>
    <w:p w14:paraId="0000027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                       |</w:t>
      </w:r>
    </w:p>
    <w:p w14:paraId="0000027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               -------------------</w:t>
      </w:r>
    </w:p>
    <w:p w14:paraId="0000027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               |        |        |</w:t>
      </w:r>
    </w:p>
    <w:p w14:paraId="0000027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            Naive    Casual  Sophisticated</w:t>
      </w:r>
    </w:p>
    <w:p w14:paraId="0000027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27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27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Three-Schema Architecture</w:t>
      </w:r>
    </w:p>
    <w:p w14:paraId="0000027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    |</w:t>
      </w:r>
    </w:p>
    <w:p w14:paraId="0000027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--------------------------------</w:t>
      </w:r>
    </w:p>
    <w:p w14:paraId="0000027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|              |               |</w:t>
      </w:r>
    </w:p>
    <w:p w14:paraId="0000027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External       Conceptual       Internal</w:t>
      </w:r>
    </w:p>
    <w:p w14:paraId="0000027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(View)         (Logical)       (Physical)</w:t>
      </w:r>
    </w:p>
    <w:p w14:paraId="0000027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|</w:t>
      </w:r>
    </w:p>
    <w:p w14:paraId="0000027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Data Independence</w:t>
      </w:r>
    </w:p>
    <w:p w14:paraId="0000027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|</w:t>
      </w:r>
    </w:p>
    <w:p w14:paraId="0000028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-------------------</w:t>
      </w:r>
    </w:p>
    <w:p w14:paraId="0000028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|                 |</w:t>
      </w:r>
    </w:p>
    <w:p w14:paraId="0000028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Physical           Logical</w:t>
      </w:r>
    </w:p>
    <w:p w14:paraId="0000028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8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18" w:name="_xiyohefqdh4g" w:colFirst="0" w:colLast="0"/>
      <w:bookmarkEnd w:id="118"/>
      <w:r>
        <w:rPr>
          <w:rFonts w:hint="default" w:ascii="Tw Cen MT" w:hAnsi="Tw Cen MT" w:cs="Tw Cen MT"/>
          <w:sz w:val="56"/>
          <w:szCs w:val="56"/>
          <w:rtl w:val="0"/>
        </w:rPr>
        <w:t>9. Final Exam Notes</w:t>
      </w:r>
    </w:p>
    <w:p w14:paraId="0000028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you have very little time before the exam, remember these:</w:t>
      </w:r>
    </w:p>
    <w:p w14:paraId="0000028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19" w:name="_lej26c5n90ig" w:colFirst="0" w:colLast="0"/>
      <w:bookmarkEnd w:id="119"/>
      <w:r>
        <w:rPr>
          <w:rFonts w:hint="default" w:ascii="Tw Cen MT" w:hAnsi="Tw Cen MT" w:cs="Tw Cen MT"/>
          <w:sz w:val="36"/>
          <w:szCs w:val="36"/>
          <w:rtl w:val="0"/>
        </w:rPr>
        <w:t>DBMS</w:t>
      </w:r>
    </w:p>
    <w:p w14:paraId="0000028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DBMS is software used to create, store, retrieve, update, and manage data in a database.</w:t>
      </w:r>
    </w:p>
    <w:p w14:paraId="0000028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20" w:name="_dl9pnkkc5yhh" w:colFirst="0" w:colLast="0"/>
      <w:bookmarkEnd w:id="120"/>
      <w:r>
        <w:rPr>
          <w:rFonts w:hint="default" w:ascii="Tw Cen MT" w:hAnsi="Tw Cen MT" w:cs="Tw Cen MT"/>
          <w:sz w:val="36"/>
          <w:szCs w:val="36"/>
          <w:rtl w:val="0"/>
        </w:rPr>
        <w:t>Data Model</w:t>
      </w:r>
    </w:p>
    <w:p w14:paraId="0000028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data model describes how data is organized and related in a database.</w:t>
      </w:r>
    </w:p>
    <w:p w14:paraId="0000028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Hierarchical → Tree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Network → Graph/network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→ Tables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ER → Entities + attributes + relationships</w:t>
      </w:r>
    </w:p>
    <w:p w14:paraId="0000028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21" w:name="_grhsjh9dra0v" w:colFirst="0" w:colLast="0"/>
      <w:bookmarkEnd w:id="121"/>
      <w:r>
        <w:rPr>
          <w:rFonts w:hint="default" w:ascii="Tw Cen MT" w:hAnsi="Tw Cen MT" w:cs="Tw Cen MT"/>
          <w:sz w:val="36"/>
          <w:szCs w:val="36"/>
          <w:rtl w:val="0"/>
        </w:rPr>
        <w:t>Database Languages</w:t>
      </w:r>
    </w:p>
    <w:p w14:paraId="0000028C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DDL → Structure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CREATE, ALTER, DROP, TRUNCATE</w:t>
      </w:r>
    </w:p>
    <w:p w14:paraId="0000028D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DML → Modify data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INSERT, UPDATE, DELETE</w:t>
      </w:r>
    </w:p>
    <w:p w14:paraId="0000028E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DQL → Retrieve data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SELECT</w:t>
      </w:r>
    </w:p>
    <w:p w14:paraId="0000028F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DCL → Permissions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GRANT, REVOKE</w:t>
      </w:r>
    </w:p>
    <w:p w14:paraId="00000290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TCL → Transactions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COMMIT, ROLLBACK, SAVEPOINT</w:t>
      </w:r>
    </w:p>
    <w:p w14:paraId="0000029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22" w:name="_ffiy3hfl69p6" w:colFirst="0" w:colLast="0"/>
      <w:bookmarkEnd w:id="122"/>
      <w:r>
        <w:rPr>
          <w:rFonts w:hint="default" w:ascii="Tw Cen MT" w:hAnsi="Tw Cen MT" w:cs="Tw Cen MT"/>
          <w:sz w:val="36"/>
          <w:szCs w:val="36"/>
          <w:rtl w:val="0"/>
        </w:rPr>
        <w:t>DBA</w:t>
      </w:r>
    </w:p>
    <w:p w14:paraId="0000029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DBA = Person who manages and controls the database.</w:t>
      </w:r>
    </w:p>
    <w:p w14:paraId="0000029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Main duties:</w:t>
      </w:r>
    </w:p>
    <w:p w14:paraId="0000029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Security + Backup + Recovery + Performance + Integrity + User management</w:t>
      </w:r>
    </w:p>
    <w:p w14:paraId="0000029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23" w:name="_spnr2h7qshfi" w:colFirst="0" w:colLast="0"/>
      <w:bookmarkEnd w:id="123"/>
      <w:r>
        <w:rPr>
          <w:rFonts w:hint="default" w:ascii="Tw Cen MT" w:hAnsi="Tw Cen MT" w:cs="Tw Cen MT"/>
          <w:sz w:val="36"/>
          <w:szCs w:val="36"/>
          <w:rtl w:val="0"/>
        </w:rPr>
        <w:t>Database Users</w:t>
      </w:r>
    </w:p>
    <w:p w14:paraId="00000296">
      <w:pPr>
        <w:numPr>
          <w:ilvl w:val="0"/>
          <w:numId w:val="3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DBA → manages database</w:t>
      </w:r>
    </w:p>
    <w:p w14:paraId="00000297">
      <w:pPr>
        <w:numPr>
          <w:ilvl w:val="0"/>
          <w:numId w:val="3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Designer → designs database</w:t>
      </w:r>
    </w:p>
    <w:p w14:paraId="00000298">
      <w:pPr>
        <w:numPr>
          <w:ilvl w:val="0"/>
          <w:numId w:val="3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Application Programmer → develops database applications</w:t>
      </w:r>
    </w:p>
    <w:p w14:paraId="00000299">
      <w:pPr>
        <w:numPr>
          <w:ilvl w:val="0"/>
          <w:numId w:val="3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Naive User → uses predefined operations</w:t>
      </w:r>
    </w:p>
    <w:p w14:paraId="0000029A">
      <w:pPr>
        <w:numPr>
          <w:ilvl w:val="0"/>
          <w:numId w:val="3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Casual User → occasional queries</w:t>
      </w:r>
    </w:p>
    <w:p w14:paraId="0000029B">
      <w:pPr>
        <w:numPr>
          <w:ilvl w:val="0"/>
          <w:numId w:val="3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Sophisticated User → advanced/direct database access</w:t>
      </w:r>
    </w:p>
    <w:p w14:paraId="0000029C">
      <w:pPr>
        <w:numPr>
          <w:ilvl w:val="0"/>
          <w:numId w:val="3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Specialized User → specialized database applications</w:t>
      </w:r>
    </w:p>
    <w:p w14:paraId="0000029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24" w:name="_iz5mnmkkoq10" w:colFirst="0" w:colLast="0"/>
      <w:bookmarkEnd w:id="124"/>
      <w:r>
        <w:rPr>
          <w:rFonts w:hint="default" w:ascii="Tw Cen MT" w:hAnsi="Tw Cen MT" w:cs="Tw Cen MT"/>
          <w:sz w:val="36"/>
          <w:szCs w:val="36"/>
          <w:rtl w:val="0"/>
        </w:rPr>
        <w:t>Three-Schema Architecture</w:t>
      </w:r>
    </w:p>
    <w:p w14:paraId="0000029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External → What users see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 → Logical structure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Internal → Physical storage</w:t>
      </w:r>
    </w:p>
    <w:p w14:paraId="0000029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25" w:name="_ilrw0mf1bw6v" w:colFirst="0" w:colLast="0"/>
      <w:bookmarkEnd w:id="125"/>
      <w:r>
        <w:rPr>
          <w:rFonts w:hint="default" w:ascii="Tw Cen MT" w:hAnsi="Tw Cen MT" w:cs="Tw Cen MT"/>
          <w:sz w:val="36"/>
          <w:szCs w:val="36"/>
          <w:rtl w:val="0"/>
        </w:rPr>
        <w:t>Data Independence</w:t>
      </w:r>
    </w:p>
    <w:p w14:paraId="000002A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Physical → Change storage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Logical → Change logical structure</w:t>
      </w:r>
    </w:p>
    <w:p w14:paraId="000002A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A2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26" w:name="_tuksjxnvafum" w:colFirst="0" w:colLast="0"/>
      <w:bookmarkEnd w:id="126"/>
      <w:r>
        <w:rPr>
          <w:rFonts w:hint="default" w:ascii="Tw Cen MT" w:hAnsi="Tw Cen MT" w:cs="Tw Cen MT"/>
          <w:sz w:val="44"/>
          <w:szCs w:val="44"/>
          <w:rtl w:val="0"/>
        </w:rPr>
        <w:t>⭐ What you should actually memorize</w:t>
      </w:r>
    </w:p>
    <w:p w14:paraId="000002A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Don't try to memorize every paragraph. Understand the concepts first, then memorize these core relationships:</w:t>
      </w:r>
    </w:p>
    <w:p w14:paraId="000002A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DBMS → manages database</w:t>
      </w:r>
    </w:p>
    <w:p w14:paraId="000002A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Model → organizes data</w:t>
      </w:r>
    </w:p>
    <w:p w14:paraId="000002A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DDL → structure</w:t>
      </w:r>
    </w:p>
    <w:p w14:paraId="000002A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DML → modify</w:t>
      </w:r>
    </w:p>
    <w:p w14:paraId="000002A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DQL → retrieve</w:t>
      </w:r>
    </w:p>
    <w:p w14:paraId="000002A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DCL → permissions</w:t>
      </w:r>
    </w:p>
    <w:p w14:paraId="000002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TCL → transactions</w:t>
      </w:r>
    </w:p>
    <w:p w14:paraId="000002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DBA → manages database</w:t>
      </w:r>
    </w:p>
    <w:p w14:paraId="000002A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External → user view</w:t>
      </w:r>
    </w:p>
    <w:p w14:paraId="000002A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 → logical structure</w:t>
      </w:r>
    </w:p>
    <w:p w14:paraId="000002A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Internal → physical storage</w:t>
      </w:r>
    </w:p>
    <w:p w14:paraId="000002A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Physical independence → storage changes</w:t>
      </w:r>
    </w:p>
    <w:p w14:paraId="000002B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Logical independence → logical structure changes</w:t>
      </w:r>
    </w:p>
    <w:p w14:paraId="000002B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That gives you the understanding + concise notes + exam revision combination you were looking for.</w:t>
      </w:r>
    </w:p>
    <w:p w14:paraId="000002B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2B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2B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2B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2B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2B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2B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2B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2B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color w:val="0000FF"/>
          <w:sz w:val="72"/>
          <w:szCs w:val="72"/>
          <w:u w:val="single"/>
        </w:rPr>
      </w:pPr>
      <w:bookmarkStart w:id="127" w:name="_83wheynvwyjw" w:colFirst="0" w:colLast="0"/>
      <w:bookmarkEnd w:id="127"/>
      <w:r>
        <w:rPr>
          <w:rFonts w:hint="default" w:ascii="Tw Cen MT" w:hAnsi="Tw Cen MT" w:cs="Tw Cen MT"/>
          <w:color w:val="0000FF"/>
          <w:sz w:val="72"/>
          <w:szCs w:val="72"/>
          <w:u w:val="single"/>
          <w:rtl w:val="0"/>
        </w:rPr>
        <w:t>Entity-Relationship (ER) Model</w:t>
      </w:r>
    </w:p>
    <w:p w14:paraId="000002B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topic has several connected parts:</w:t>
      </w:r>
    </w:p>
    <w:p w14:paraId="000002BC">
      <w:pPr>
        <w:numPr>
          <w:ilvl w:val="0"/>
          <w:numId w:val="3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Basic Concepts</w:t>
      </w:r>
    </w:p>
    <w:p w14:paraId="000002BD">
      <w:pPr>
        <w:numPr>
          <w:ilvl w:val="0"/>
          <w:numId w:val="3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Design Issues</w:t>
      </w:r>
    </w:p>
    <w:p w14:paraId="000002BE">
      <w:pPr>
        <w:numPr>
          <w:ilvl w:val="0"/>
          <w:numId w:val="3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Mapping Constraints</w:t>
      </w:r>
    </w:p>
    <w:p w14:paraId="000002BF">
      <w:pPr>
        <w:numPr>
          <w:ilvl w:val="0"/>
          <w:numId w:val="3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Keys</w:t>
      </w:r>
    </w:p>
    <w:p w14:paraId="000002C0">
      <w:pPr>
        <w:numPr>
          <w:ilvl w:val="0"/>
          <w:numId w:val="3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Entity-Relationship Diagram (ER Diagram)</w:t>
      </w:r>
    </w:p>
    <w:p w14:paraId="000002C1">
      <w:pPr>
        <w:numPr>
          <w:ilvl w:val="0"/>
          <w:numId w:val="3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Weak Entity Sets</w:t>
      </w:r>
    </w:p>
    <w:p w14:paraId="000002C2">
      <w:pPr>
        <w:numPr>
          <w:ilvl w:val="0"/>
          <w:numId w:val="3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Extended ER (EER) Features</w:t>
      </w:r>
    </w:p>
    <w:p w14:paraId="000002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I'll explain each in very simple language, while keeping the notes suitable for exams.</w:t>
      </w:r>
    </w:p>
    <w:p w14:paraId="000002C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C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28" w:name="_lo2u3ji5wh7l" w:colFirst="0" w:colLast="0"/>
      <w:bookmarkEnd w:id="128"/>
      <w:r>
        <w:rPr>
          <w:rFonts w:hint="default" w:ascii="Tw Cen MT" w:hAnsi="Tw Cen MT" w:cs="Tw Cen MT"/>
          <w:sz w:val="56"/>
          <w:szCs w:val="56"/>
          <w:rtl w:val="0"/>
        </w:rPr>
        <w:t>1. What is the Entity-Relationship (ER) Model?</w:t>
      </w:r>
    </w:p>
    <w:p w14:paraId="000002C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Entity-Relationship Model, or ER Model, is a conceptual model used to represent the structure of a database.</w:t>
      </w:r>
    </w:p>
    <w:p w14:paraId="000002C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helps us identify:</w:t>
      </w:r>
    </w:p>
    <w:p w14:paraId="000002C8">
      <w:pPr>
        <w:numPr>
          <w:ilvl w:val="0"/>
          <w:numId w:val="3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objects/data we need to store</w:t>
      </w:r>
    </w:p>
    <w:p w14:paraId="000002C9">
      <w:pPr>
        <w:numPr>
          <w:ilvl w:val="0"/>
          <w:numId w:val="3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information we need about those objects</w:t>
      </w:r>
    </w:p>
    <w:p w14:paraId="000002CA">
      <w:pPr>
        <w:numPr>
          <w:ilvl w:val="0"/>
          <w:numId w:val="3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those objects are related</w:t>
      </w:r>
    </w:p>
    <w:p w14:paraId="000002C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29" w:name="_95asw442zxfw" w:colFirst="0" w:colLast="0"/>
      <w:bookmarkEnd w:id="129"/>
      <w:r>
        <w:rPr>
          <w:rFonts w:hint="default" w:ascii="Tw Cen MT" w:hAnsi="Tw Cen MT" w:cs="Tw Cen MT"/>
          <w:sz w:val="36"/>
          <w:szCs w:val="36"/>
          <w:rtl w:val="0"/>
        </w:rPr>
        <w:t>Simple example</w:t>
      </w:r>
    </w:p>
    <w:p w14:paraId="000002C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we're designing a college database.</w:t>
      </w:r>
    </w:p>
    <w:p w14:paraId="000002C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 may have:</w:t>
      </w:r>
    </w:p>
    <w:p w14:paraId="000002C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p w14:paraId="000002C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</w:t>
      </w:r>
    </w:p>
    <w:p w14:paraId="000002D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</w:t>
      </w:r>
    </w:p>
    <w:p w14:paraId="000002D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</w:t>
      </w:r>
    </w:p>
    <w:p w14:paraId="000002D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student enrolls in a course.</w:t>
      </w:r>
    </w:p>
    <w:p w14:paraId="000002D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teacher teaches a course.</w:t>
      </w:r>
    </w:p>
    <w:p w14:paraId="000002D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ER model helps us represent these objects and relationships before creating the actual database tables.</w:t>
      </w:r>
    </w:p>
    <w:p w14:paraId="000002D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30" w:name="_hukf1my48cdo" w:colFirst="0" w:colLast="0"/>
      <w:bookmarkEnd w:id="130"/>
      <w:r>
        <w:rPr>
          <w:rFonts w:hint="default" w:ascii="Tw Cen MT" w:hAnsi="Tw Cen MT" w:cs="Tw Cen MT"/>
          <w:sz w:val="36"/>
          <w:szCs w:val="36"/>
          <w:rtl w:val="0"/>
        </w:rPr>
        <w:t>Exam definition</w:t>
      </w:r>
    </w:p>
    <w:p w14:paraId="000002D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ER model is a conceptual data model used to represent entities, their attributes, and the relationships among entities.</w:t>
      </w:r>
    </w:p>
    <w:p w14:paraId="000002D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31" w:name="_rr81jp1bqwc4" w:colFirst="0" w:colLast="0"/>
      <w:bookmarkEnd w:id="131"/>
      <w:r>
        <w:rPr>
          <w:rFonts w:hint="default" w:ascii="Tw Cen MT" w:hAnsi="Tw Cen MT" w:cs="Tw Cen MT"/>
          <w:sz w:val="36"/>
          <w:szCs w:val="36"/>
          <w:rtl w:val="0"/>
        </w:rPr>
        <w:t>Easy memory</w:t>
      </w:r>
    </w:p>
    <w:p w14:paraId="000002D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ER = Entities + Attributes + Relationships</w:t>
      </w:r>
    </w:p>
    <w:p w14:paraId="000002D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D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32" w:name="_io1pamqjywqz" w:colFirst="0" w:colLast="0"/>
      <w:bookmarkEnd w:id="132"/>
      <w:r>
        <w:rPr>
          <w:rFonts w:hint="default" w:ascii="Tw Cen MT" w:hAnsi="Tw Cen MT" w:cs="Tw Cen MT"/>
          <w:sz w:val="56"/>
          <w:szCs w:val="56"/>
          <w:rtl w:val="0"/>
        </w:rPr>
        <w:t>2. Basic Concepts of ER Model</w:t>
      </w:r>
    </w:p>
    <w:p w14:paraId="000002D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three most important concepts are:</w:t>
      </w:r>
    </w:p>
    <w:p w14:paraId="000002DC">
      <w:pPr>
        <w:numPr>
          <w:ilvl w:val="0"/>
          <w:numId w:val="3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Entity</w:t>
      </w:r>
    </w:p>
    <w:p w14:paraId="000002DD">
      <w:pPr>
        <w:numPr>
          <w:ilvl w:val="0"/>
          <w:numId w:val="3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Attribute</w:t>
      </w:r>
    </w:p>
    <w:p w14:paraId="000002DE">
      <w:pPr>
        <w:numPr>
          <w:ilvl w:val="0"/>
          <w:numId w:val="3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Relationship</w:t>
      </w:r>
    </w:p>
    <w:p w14:paraId="000002D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E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33" w:name="_6wcucltr3082" w:colFirst="0" w:colLast="0"/>
      <w:bookmarkEnd w:id="133"/>
      <w:r>
        <w:rPr>
          <w:rFonts w:hint="default" w:ascii="Tw Cen MT" w:hAnsi="Tw Cen MT" w:cs="Tw Cen MT"/>
          <w:sz w:val="56"/>
          <w:szCs w:val="56"/>
          <w:rtl w:val="0"/>
        </w:rPr>
        <w:t>2.1 Entity</w:t>
      </w:r>
    </w:p>
    <w:p w14:paraId="000002E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entity is a real-world object or thing about which we want to store information.</w:t>
      </w:r>
    </w:p>
    <w:p w14:paraId="000002E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34" w:name="_w8t2fku34g7q" w:colFirst="0" w:colLast="0"/>
      <w:bookmarkEnd w:id="134"/>
      <w:r>
        <w:rPr>
          <w:rFonts w:hint="default" w:ascii="Tw Cen MT" w:hAnsi="Tw Cen MT" w:cs="Tw Cen MT"/>
          <w:sz w:val="36"/>
          <w:szCs w:val="36"/>
          <w:rtl w:val="0"/>
        </w:rPr>
        <w:t>Examples</w:t>
      </w:r>
    </w:p>
    <w:p w14:paraId="000002E3">
      <w:pPr>
        <w:numPr>
          <w:ilvl w:val="0"/>
          <w:numId w:val="3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p w14:paraId="000002E4">
      <w:pPr>
        <w:numPr>
          <w:ilvl w:val="0"/>
          <w:numId w:val="3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</w:t>
      </w:r>
    </w:p>
    <w:p w14:paraId="000002E5">
      <w:pPr>
        <w:numPr>
          <w:ilvl w:val="0"/>
          <w:numId w:val="3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</w:t>
      </w:r>
    </w:p>
    <w:p w14:paraId="000002E6">
      <w:pPr>
        <w:numPr>
          <w:ilvl w:val="0"/>
          <w:numId w:val="3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</w:t>
      </w:r>
    </w:p>
    <w:p w14:paraId="000002E7">
      <w:pPr>
        <w:numPr>
          <w:ilvl w:val="0"/>
          <w:numId w:val="3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</w:t>
      </w:r>
    </w:p>
    <w:p w14:paraId="000002E8">
      <w:pPr>
        <w:numPr>
          <w:ilvl w:val="0"/>
          <w:numId w:val="3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Book</w:t>
      </w:r>
    </w:p>
    <w:p w14:paraId="000002E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2E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p w14:paraId="000002E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 an entity because we want to store information about students.</w:t>
      </w:r>
    </w:p>
    <w:p w14:paraId="000002E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35" w:name="_xky0sqwqc5k9" w:colFirst="0" w:colLast="0"/>
      <w:bookmarkEnd w:id="135"/>
      <w:r>
        <w:rPr>
          <w:rFonts w:hint="default" w:ascii="Tw Cen MT" w:hAnsi="Tw Cen MT" w:cs="Tw Cen MT"/>
          <w:sz w:val="36"/>
          <w:szCs w:val="36"/>
          <w:rtl w:val="0"/>
        </w:rPr>
        <w:t>Real-world example</w:t>
      </w:r>
    </w:p>
    <w:p w14:paraId="000002E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 is a particular student.</w:t>
      </w:r>
    </w:p>
    <w:p w14:paraId="000002E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So:</w:t>
      </w:r>
    </w:p>
    <w:p w14:paraId="000002EF">
      <w:pPr>
        <w:numPr>
          <w:ilvl w:val="0"/>
          <w:numId w:val="3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→ Entity type</w:t>
      </w:r>
    </w:p>
    <w:p w14:paraId="000002F0">
      <w:pPr>
        <w:numPr>
          <w:ilvl w:val="0"/>
          <w:numId w:val="3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 → Entity/instance</w:t>
      </w:r>
    </w:p>
    <w:p w14:paraId="000002F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F2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36" w:name="_ulqjqkyycpw2" w:colFirst="0" w:colLast="0"/>
      <w:bookmarkEnd w:id="136"/>
      <w:r>
        <w:rPr>
          <w:rFonts w:hint="default" w:ascii="Tw Cen MT" w:hAnsi="Tw Cen MT" w:cs="Tw Cen MT"/>
          <w:sz w:val="56"/>
          <w:szCs w:val="56"/>
          <w:rtl w:val="0"/>
        </w:rPr>
        <w:t>2.2 Entity Set</w:t>
      </w:r>
    </w:p>
    <w:p w14:paraId="000002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entity set is a collection of similar entities.</w:t>
      </w:r>
    </w:p>
    <w:p w14:paraId="000002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2F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Entity Set</w:t>
      </w:r>
    </w:p>
    <w:p w14:paraId="000002F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------------------</w:t>
      </w:r>
    </w:p>
    <w:p w14:paraId="000002F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</w:t>
      </w:r>
    </w:p>
    <w:p w14:paraId="000002F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Amit</w:t>
      </w:r>
    </w:p>
    <w:p w14:paraId="000002F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Priya</w:t>
      </w:r>
    </w:p>
    <w:p w14:paraId="000002F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Neha</w:t>
      </w:r>
    </w:p>
    <w:p w14:paraId="000002F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All these are students, so together they form a Student entity set.</w:t>
      </w:r>
    </w:p>
    <w:p w14:paraId="000002F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37" w:name="_i4fa7fp7qa3u" w:colFirst="0" w:colLast="0"/>
      <w:bookmarkEnd w:id="137"/>
      <w:r>
        <w:rPr>
          <w:rFonts w:hint="default" w:ascii="Tw Cen MT" w:hAnsi="Tw Cen MT" w:cs="Tw Cen MT"/>
          <w:sz w:val="36"/>
          <w:szCs w:val="36"/>
          <w:rtl w:val="0"/>
        </w:rPr>
        <w:t>Important distinction</w:t>
      </w:r>
    </w:p>
    <w:p w14:paraId="000002F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Entity = one individual object</w:t>
      </w:r>
    </w:p>
    <w:p w14:paraId="000002F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Entity Set = collection of similar entities</w:t>
      </w:r>
    </w:p>
    <w:p w14:paraId="000002F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0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38" w:name="_mxjvruk3kbmn" w:colFirst="0" w:colLast="0"/>
      <w:bookmarkEnd w:id="138"/>
      <w:r>
        <w:rPr>
          <w:rFonts w:hint="default" w:ascii="Tw Cen MT" w:hAnsi="Tw Cen MT" w:cs="Tw Cen MT"/>
          <w:sz w:val="56"/>
          <w:szCs w:val="56"/>
          <w:rtl w:val="0"/>
        </w:rPr>
        <w:t>2.3 Attribute</w:t>
      </w:r>
    </w:p>
    <w:p w14:paraId="000003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attribute is a property or characteristic of an entity.</w:t>
      </w:r>
    </w:p>
    <w:p w14:paraId="000003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Student:</w:t>
      </w:r>
    </w:p>
    <w:p w14:paraId="0000030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p w14:paraId="0000030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├── Roll_No</w:t>
      </w:r>
    </w:p>
    <w:p w14:paraId="0000030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├── Name</w:t>
      </w:r>
    </w:p>
    <w:p w14:paraId="0000030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├── Age</w:t>
      </w:r>
    </w:p>
    <w:p w14:paraId="0000030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└── Course</w:t>
      </w:r>
    </w:p>
    <w:p w14:paraId="0000030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Here:</w:t>
      </w:r>
    </w:p>
    <w:p w14:paraId="00000309">
      <w:pPr>
        <w:numPr>
          <w:ilvl w:val="0"/>
          <w:numId w:val="3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Roll_No</w:t>
      </w:r>
    </w:p>
    <w:p w14:paraId="0000030A">
      <w:pPr>
        <w:numPr>
          <w:ilvl w:val="0"/>
          <w:numId w:val="3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</w:t>
      </w:r>
    </w:p>
    <w:p w14:paraId="0000030B">
      <w:pPr>
        <w:numPr>
          <w:ilvl w:val="0"/>
          <w:numId w:val="3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</w:t>
      </w:r>
    </w:p>
    <w:p w14:paraId="0000030C">
      <w:pPr>
        <w:numPr>
          <w:ilvl w:val="0"/>
          <w:numId w:val="3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</w:t>
      </w:r>
    </w:p>
    <w:p w14:paraId="000003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are attributes.</w:t>
      </w:r>
    </w:p>
    <w:p w14:paraId="0000030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39" w:name="_ukw833wdtrbx" w:colFirst="0" w:colLast="0"/>
      <w:bookmarkEnd w:id="139"/>
      <w:r>
        <w:rPr>
          <w:rFonts w:hint="default" w:ascii="Tw Cen MT" w:hAnsi="Tw Cen MT" w:cs="Tw Cen MT"/>
          <w:sz w:val="36"/>
          <w:szCs w:val="36"/>
          <w:rtl w:val="0"/>
        </w:rPr>
        <w:t>Simple definition</w:t>
      </w:r>
    </w:p>
    <w:p w14:paraId="0000030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Attribute = Property/characteristic of an entity.</w:t>
      </w:r>
    </w:p>
    <w:p w14:paraId="0000031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1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40" w:name="_p0yz0482x2v7" w:colFirst="0" w:colLast="0"/>
      <w:bookmarkEnd w:id="140"/>
      <w:r>
        <w:rPr>
          <w:rFonts w:hint="default" w:ascii="Tw Cen MT" w:hAnsi="Tw Cen MT" w:cs="Tw Cen MT"/>
          <w:sz w:val="56"/>
          <w:szCs w:val="56"/>
          <w:rtl w:val="0"/>
        </w:rPr>
        <w:t>2.4 Types of Attributes</w:t>
      </w:r>
    </w:p>
    <w:p w14:paraId="0000031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important.</w:t>
      </w:r>
    </w:p>
    <w:p w14:paraId="0000031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 are several types of attributes:</w:t>
      </w:r>
    </w:p>
    <w:p w14:paraId="00000314">
      <w:pPr>
        <w:numPr>
          <w:ilvl w:val="0"/>
          <w:numId w:val="3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Simple Attribute</w:t>
      </w:r>
    </w:p>
    <w:p w14:paraId="00000315">
      <w:pPr>
        <w:numPr>
          <w:ilvl w:val="0"/>
          <w:numId w:val="3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Composite Attribute</w:t>
      </w:r>
    </w:p>
    <w:p w14:paraId="00000316">
      <w:pPr>
        <w:numPr>
          <w:ilvl w:val="0"/>
          <w:numId w:val="3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Single-valued Attribute</w:t>
      </w:r>
    </w:p>
    <w:p w14:paraId="00000317">
      <w:pPr>
        <w:numPr>
          <w:ilvl w:val="0"/>
          <w:numId w:val="3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Multi-valued Attribute</w:t>
      </w:r>
    </w:p>
    <w:p w14:paraId="00000318">
      <w:pPr>
        <w:numPr>
          <w:ilvl w:val="0"/>
          <w:numId w:val="3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Derived Attribute</w:t>
      </w:r>
    </w:p>
    <w:p w14:paraId="00000319">
      <w:pPr>
        <w:numPr>
          <w:ilvl w:val="0"/>
          <w:numId w:val="3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Key Attribute</w:t>
      </w:r>
    </w:p>
    <w:p w14:paraId="0000031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1B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41" w:name="_zgcp5dn3b0cg" w:colFirst="0" w:colLast="0"/>
      <w:bookmarkEnd w:id="141"/>
      <w:r>
        <w:rPr>
          <w:rFonts w:hint="default" w:ascii="Tw Cen MT" w:hAnsi="Tw Cen MT" w:cs="Tw Cen MT"/>
          <w:sz w:val="44"/>
          <w:szCs w:val="44"/>
          <w:rtl w:val="0"/>
        </w:rPr>
        <w:t>Simple Attribute</w:t>
      </w:r>
    </w:p>
    <w:p w14:paraId="0000031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attribute that cannot be meaningfully divided into smaller parts.</w:t>
      </w:r>
    </w:p>
    <w:p w14:paraId="000003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31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</w:t>
      </w:r>
    </w:p>
    <w:p w14:paraId="0000031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 is a simple attribute.</w:t>
      </w:r>
    </w:p>
    <w:p w14:paraId="0000032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21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42" w:name="_cl3806nxi42c" w:colFirst="0" w:colLast="0"/>
      <w:bookmarkEnd w:id="142"/>
      <w:r>
        <w:rPr>
          <w:rFonts w:hint="default" w:ascii="Tw Cen MT" w:hAnsi="Tw Cen MT" w:cs="Tw Cen MT"/>
          <w:sz w:val="44"/>
          <w:szCs w:val="44"/>
          <w:rtl w:val="0"/>
        </w:rPr>
        <w:t>Composite Attribute</w:t>
      </w:r>
    </w:p>
    <w:p w14:paraId="000003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attribute that can be divided into smaller components.</w:t>
      </w:r>
    </w:p>
    <w:p w14:paraId="0000032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32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</w:t>
      </w:r>
    </w:p>
    <w:p w14:paraId="0000032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├── First_Name</w:t>
      </w:r>
    </w:p>
    <w:p w14:paraId="0000032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├── Middle_Name</w:t>
      </w:r>
    </w:p>
    <w:p w14:paraId="0000032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└── Last_Name</w:t>
      </w:r>
    </w:p>
    <w:p w14:paraId="0000032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Another example:</w:t>
      </w:r>
    </w:p>
    <w:p w14:paraId="0000032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Address</w:t>
      </w:r>
    </w:p>
    <w:p w14:paraId="0000032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├── Street</w:t>
      </w:r>
    </w:p>
    <w:p w14:paraId="0000032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├── City</w:t>
      </w:r>
    </w:p>
    <w:p w14:paraId="0000032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├── State</w:t>
      </w:r>
    </w:p>
    <w:p w14:paraId="0000032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└── PIN</w:t>
      </w:r>
    </w:p>
    <w:p w14:paraId="0000032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43" w:name="_1r9n8ds4b6nb" w:colFirst="0" w:colLast="0"/>
      <w:bookmarkEnd w:id="143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32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Simple → Cannot be divided</w:t>
      </w:r>
    </w:p>
    <w:p w14:paraId="0000033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Composite → Can be divided</w:t>
      </w:r>
    </w:p>
    <w:p w14:paraId="0000033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32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44" w:name="_fqd7erok37zg" w:colFirst="0" w:colLast="0"/>
      <w:bookmarkEnd w:id="144"/>
      <w:r>
        <w:rPr>
          <w:rFonts w:hint="default" w:ascii="Tw Cen MT" w:hAnsi="Tw Cen MT" w:cs="Tw Cen MT"/>
          <w:sz w:val="44"/>
          <w:szCs w:val="44"/>
          <w:rtl w:val="0"/>
        </w:rPr>
        <w:t>Single-Valued Attribute</w:t>
      </w:r>
    </w:p>
    <w:p w14:paraId="0000033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attribute that has only one value for a particular entity.</w:t>
      </w:r>
    </w:p>
    <w:p w14:paraId="0000033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33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→ Date_of_Birth</w:t>
      </w:r>
    </w:p>
    <w:p w14:paraId="0000033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student normally has one date of birth.</w:t>
      </w:r>
    </w:p>
    <w:p w14:paraId="0000033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38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45" w:name="_los09r17fpaz" w:colFirst="0" w:colLast="0"/>
      <w:bookmarkEnd w:id="145"/>
      <w:r>
        <w:rPr>
          <w:rFonts w:hint="default" w:ascii="Tw Cen MT" w:hAnsi="Tw Cen MT" w:cs="Tw Cen MT"/>
          <w:sz w:val="44"/>
          <w:szCs w:val="44"/>
          <w:rtl w:val="0"/>
        </w:rPr>
        <w:t>Multi-Valued Attribute</w:t>
      </w:r>
    </w:p>
    <w:p w14:paraId="0000033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attribute that can have multiple values for one entity.</w:t>
      </w:r>
    </w:p>
    <w:p w14:paraId="0000033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33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→ Phone_Number</w:t>
      </w:r>
    </w:p>
    <w:p w14:paraId="0000033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student might have:</w:t>
      </w:r>
    </w:p>
    <w:p w14:paraId="0000033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9876543210</w:t>
      </w:r>
    </w:p>
    <w:p w14:paraId="0000033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9123456780</w:t>
      </w:r>
    </w:p>
    <w:p w14:paraId="0000033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 Phone_Number can be multi-valued.</w:t>
      </w:r>
    </w:p>
    <w:p w14:paraId="0000034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46" w:name="_5evsp4ljgc3n" w:colFirst="0" w:colLast="0"/>
      <w:bookmarkEnd w:id="146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34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Single-valued → One value</w:t>
      </w:r>
    </w:p>
    <w:p w14:paraId="0000034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Multi-valued → Multiple values</w:t>
      </w:r>
    </w:p>
    <w:p w14:paraId="0000034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44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47" w:name="_tg5l2vu1d1fe" w:colFirst="0" w:colLast="0"/>
      <w:bookmarkEnd w:id="147"/>
      <w:r>
        <w:rPr>
          <w:rFonts w:hint="default" w:ascii="Tw Cen MT" w:hAnsi="Tw Cen MT" w:cs="Tw Cen MT"/>
          <w:sz w:val="44"/>
          <w:szCs w:val="44"/>
          <w:rtl w:val="0"/>
        </w:rPr>
        <w:t>Derived Attribute</w:t>
      </w:r>
    </w:p>
    <w:p w14:paraId="0000034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attribute whose value can be calculated from another attribute.</w:t>
      </w:r>
    </w:p>
    <w:p w14:paraId="0000034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34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Date_of_Birth → Age</w:t>
      </w:r>
    </w:p>
    <w:p w14:paraId="000003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 can be calculated from Date_of_Birth.</w:t>
      </w:r>
    </w:p>
    <w:p w14:paraId="0000034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Therefore:</w:t>
      </w:r>
    </w:p>
    <w:p w14:paraId="0000034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 = Derived attribute</w:t>
      </w:r>
    </w:p>
    <w:p w14:paraId="0000034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4C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48" w:name="_vrjfmdwq4d0d" w:colFirst="0" w:colLast="0"/>
      <w:bookmarkEnd w:id="148"/>
      <w:r>
        <w:rPr>
          <w:rFonts w:hint="default" w:ascii="Tw Cen MT" w:hAnsi="Tw Cen MT" w:cs="Tw Cen MT"/>
          <w:sz w:val="44"/>
          <w:szCs w:val="44"/>
          <w:rtl w:val="0"/>
        </w:rPr>
        <w:t>Key Attribute</w:t>
      </w:r>
    </w:p>
    <w:p w14:paraId="0000034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attribute that can uniquely identify an entity.</w:t>
      </w:r>
    </w:p>
    <w:p w14:paraId="0000034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34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p w14:paraId="0000035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----------------</w:t>
      </w:r>
    </w:p>
    <w:p w14:paraId="0000035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Roll_No</w:t>
      </w:r>
    </w:p>
    <w:p w14:paraId="0000035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</w:t>
      </w:r>
    </w:p>
    <w:p w14:paraId="0000035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</w:t>
      </w:r>
    </w:p>
    <w:p w14:paraId="0000035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every student has a unique Roll_No:</w:t>
      </w:r>
    </w:p>
    <w:p w14:paraId="0000035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Roll_No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is a key attribute.</w:t>
      </w:r>
    </w:p>
    <w:p w14:paraId="0000035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5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49" w:name="_rarbtfyihy0j" w:colFirst="0" w:colLast="0"/>
      <w:bookmarkEnd w:id="149"/>
      <w:r>
        <w:rPr>
          <w:rFonts w:hint="default" w:ascii="Tw Cen MT" w:hAnsi="Tw Cen MT" w:cs="Tw Cen MT"/>
          <w:sz w:val="56"/>
          <w:szCs w:val="56"/>
          <w:rtl w:val="0"/>
        </w:rPr>
        <w:t>3. Relationship</w:t>
      </w:r>
    </w:p>
    <w:p w14:paraId="0000035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relationship represents an association between entities.</w:t>
      </w:r>
    </w:p>
    <w:p w14:paraId="0000035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35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---- Enrolls ---- Course</w:t>
      </w:r>
    </w:p>
    <w:p w14:paraId="000003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Here:</w:t>
      </w:r>
    </w:p>
    <w:p w14:paraId="0000035C">
      <w:pPr>
        <w:numPr>
          <w:ilvl w:val="0"/>
          <w:numId w:val="4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→ Entity</w:t>
      </w:r>
    </w:p>
    <w:p w14:paraId="0000035D">
      <w:pPr>
        <w:numPr>
          <w:ilvl w:val="0"/>
          <w:numId w:val="4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 → Entity</w:t>
      </w:r>
    </w:p>
    <w:p w14:paraId="0000035E">
      <w:pPr>
        <w:numPr>
          <w:ilvl w:val="0"/>
          <w:numId w:val="4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Enrolls → Relationship</w:t>
      </w:r>
    </w:p>
    <w:p w14:paraId="000003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Another example:</w:t>
      </w:r>
    </w:p>
    <w:p w14:paraId="0000036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---- Teaches ---- Course</w:t>
      </w:r>
    </w:p>
    <w:p w14:paraId="0000036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50" w:name="_p77zirjksqxd" w:colFirst="0" w:colLast="0"/>
      <w:bookmarkEnd w:id="150"/>
      <w:r>
        <w:rPr>
          <w:rFonts w:hint="default" w:ascii="Tw Cen MT" w:hAnsi="Tw Cen MT" w:cs="Tw Cen MT"/>
          <w:sz w:val="36"/>
          <w:szCs w:val="36"/>
          <w:rtl w:val="0"/>
        </w:rPr>
        <w:t>Simple definition</w:t>
      </w:r>
    </w:p>
    <w:p w14:paraId="0000036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Relationship = Association between two or more entities.</w:t>
      </w:r>
    </w:p>
    <w:p w14:paraId="0000036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6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51" w:name="_r6qligr4t1bw" w:colFirst="0" w:colLast="0"/>
      <w:bookmarkEnd w:id="151"/>
      <w:r>
        <w:rPr>
          <w:rFonts w:hint="default" w:ascii="Tw Cen MT" w:hAnsi="Tw Cen MT" w:cs="Tw Cen MT"/>
          <w:sz w:val="56"/>
          <w:szCs w:val="56"/>
          <w:rtl w:val="0"/>
        </w:rPr>
        <w:t>3.1 Relationship Set</w:t>
      </w:r>
    </w:p>
    <w:p w14:paraId="0000036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relationship set is a collection of similar relationships.</w:t>
      </w:r>
    </w:p>
    <w:p w14:paraId="0000036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36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 → enrolls → BCA</w:t>
      </w:r>
    </w:p>
    <w:p w14:paraId="0000036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Amit  → enrolls → BCA</w:t>
      </w:r>
    </w:p>
    <w:p w14:paraId="0000036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Priya → enrolls → BBA</w:t>
      </w:r>
    </w:p>
    <w:p w14:paraId="0000036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Together, these form the Enrolls relationship set.</w:t>
      </w:r>
    </w:p>
    <w:p w14:paraId="0000036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6C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52" w:name="_8w3u9jr7nof1" w:colFirst="0" w:colLast="0"/>
      <w:bookmarkEnd w:id="152"/>
      <w:r>
        <w:rPr>
          <w:rFonts w:hint="default" w:ascii="Tw Cen MT" w:hAnsi="Tw Cen MT" w:cs="Tw Cen MT"/>
          <w:sz w:val="56"/>
          <w:szCs w:val="56"/>
          <w:rtl w:val="0"/>
        </w:rPr>
        <w:t>4. Degree of Relationship</w:t>
      </w:r>
    </w:p>
    <w:p w14:paraId="0000036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degree of a relationship tells us how many entity sets participate in the relationship.</w:t>
      </w:r>
    </w:p>
    <w:p w14:paraId="0000036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Important types:</w:t>
      </w:r>
    </w:p>
    <w:p w14:paraId="0000036F">
      <w:pPr>
        <w:numPr>
          <w:ilvl w:val="0"/>
          <w:numId w:val="4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Unary</w:t>
      </w:r>
    </w:p>
    <w:p w14:paraId="00000370">
      <w:pPr>
        <w:numPr>
          <w:ilvl w:val="0"/>
          <w:numId w:val="4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Binary</w:t>
      </w:r>
    </w:p>
    <w:p w14:paraId="00000371">
      <w:pPr>
        <w:numPr>
          <w:ilvl w:val="0"/>
          <w:numId w:val="4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Ternary</w:t>
      </w:r>
    </w:p>
    <w:p w14:paraId="0000037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73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53" w:name="_l898d15ewale" w:colFirst="0" w:colLast="0"/>
      <w:bookmarkEnd w:id="153"/>
      <w:r>
        <w:rPr>
          <w:rFonts w:hint="default" w:ascii="Tw Cen MT" w:hAnsi="Tw Cen MT" w:cs="Tw Cen MT"/>
          <w:sz w:val="44"/>
          <w:szCs w:val="44"/>
          <w:rtl w:val="0"/>
        </w:rPr>
        <w:t>Unary Relationship</w:t>
      </w:r>
    </w:p>
    <w:p w14:paraId="000003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relationship involving one entity set.</w:t>
      </w:r>
    </w:p>
    <w:p w14:paraId="0000037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37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</w:t>
      </w:r>
    </w:p>
    <w:p w14:paraId="0000037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↑</w:t>
      </w:r>
    </w:p>
    <w:p w14:paraId="0000037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Works_For</w:t>
      </w:r>
    </w:p>
    <w:p w14:paraId="0000037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|</w:t>
      </w:r>
    </w:p>
    <w:p w14:paraId="0000037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</w:t>
      </w:r>
    </w:p>
    <w:p w14:paraId="0000037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employee may supervise another employee.</w:t>
      </w:r>
    </w:p>
    <w:p w14:paraId="0000037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a relationship within the same entity set.</w:t>
      </w:r>
    </w:p>
    <w:p w14:paraId="0000037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Unary = One entity set</w:t>
      </w:r>
    </w:p>
    <w:p w14:paraId="0000037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7F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54" w:name="_931848lwwpts" w:colFirst="0" w:colLast="0"/>
      <w:bookmarkEnd w:id="154"/>
      <w:r>
        <w:rPr>
          <w:rFonts w:hint="default" w:ascii="Tw Cen MT" w:hAnsi="Tw Cen MT" w:cs="Tw Cen MT"/>
          <w:sz w:val="44"/>
          <w:szCs w:val="44"/>
          <w:rtl w:val="0"/>
        </w:rPr>
        <w:t>Binary Relationship</w:t>
      </w:r>
    </w:p>
    <w:p w14:paraId="0000038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relationship involving two entity sets.</w:t>
      </w:r>
    </w:p>
    <w:p w14:paraId="0000038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38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---- Enrolls ---- Course</w:t>
      </w:r>
    </w:p>
    <w:p w14:paraId="000003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the most common type.</w:t>
      </w:r>
    </w:p>
    <w:p w14:paraId="0000038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Binary = Two entity sets</w:t>
      </w:r>
    </w:p>
    <w:p w14:paraId="0000038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86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55" w:name="_9l8iog99kvd0" w:colFirst="0" w:colLast="0"/>
      <w:bookmarkEnd w:id="155"/>
      <w:r>
        <w:rPr>
          <w:rFonts w:hint="default" w:ascii="Tw Cen MT" w:hAnsi="Tw Cen MT" w:cs="Tw Cen MT"/>
          <w:sz w:val="44"/>
          <w:szCs w:val="44"/>
          <w:rtl w:val="0"/>
        </w:rPr>
        <w:t>Ternary Relationship</w:t>
      </w:r>
    </w:p>
    <w:p w14:paraId="0000038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relationship involving three entity sets.</w:t>
      </w:r>
    </w:p>
    <w:p w14:paraId="0000038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38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Supplier ---- Supplies ---- Product</w:t>
      </w:r>
    </w:p>
    <w:p w14:paraId="0000038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|</w:t>
      </w:r>
    </w:p>
    <w:p w14:paraId="0000038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Project</w:t>
      </w:r>
    </w:p>
    <w:p w14:paraId="0000038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Here three entity sets participate.</w:t>
      </w:r>
    </w:p>
    <w:p w14:paraId="0000038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Ternary = Three entity sets</w:t>
      </w:r>
    </w:p>
    <w:p w14:paraId="0000038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8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56" w:name="_7bce1y8zmess" w:colFirst="0" w:colLast="0"/>
      <w:bookmarkEnd w:id="156"/>
      <w:r>
        <w:rPr>
          <w:rFonts w:hint="default" w:ascii="Tw Cen MT" w:hAnsi="Tw Cen MT" w:cs="Tw Cen MT"/>
          <w:sz w:val="56"/>
          <w:szCs w:val="56"/>
          <w:rtl w:val="0"/>
        </w:rPr>
        <w:t>5. Design Issues</w:t>
      </w:r>
    </w:p>
    <w:p w14:paraId="0000039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When designing an ER model, we need to decide how real-world information should be represented.</w:t>
      </w:r>
    </w:p>
    <w:p w14:paraId="0000039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These decisions are called design issues.</w:t>
      </w:r>
    </w:p>
    <w:p w14:paraId="0000039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Important issues include:</w:t>
      </w:r>
    </w:p>
    <w:p w14:paraId="00000393">
      <w:pPr>
        <w:numPr>
          <w:ilvl w:val="0"/>
          <w:numId w:val="4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Entity vs Attribute</w:t>
      </w:r>
    </w:p>
    <w:p w14:paraId="00000394">
      <w:pPr>
        <w:numPr>
          <w:ilvl w:val="0"/>
          <w:numId w:val="4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Entity vs Relationship</w:t>
      </w:r>
    </w:p>
    <w:p w14:paraId="00000395">
      <w:pPr>
        <w:numPr>
          <w:ilvl w:val="0"/>
          <w:numId w:val="4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Binary vs Ternary Relationships</w:t>
      </w:r>
    </w:p>
    <w:p w14:paraId="00000396">
      <w:pPr>
        <w:numPr>
          <w:ilvl w:val="0"/>
          <w:numId w:val="4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Placement of attributes</w:t>
      </w:r>
    </w:p>
    <w:p w14:paraId="0000039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98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57" w:name="_dkgrt4lilsp7" w:colFirst="0" w:colLast="0"/>
      <w:bookmarkEnd w:id="157"/>
      <w:r>
        <w:rPr>
          <w:rFonts w:hint="default" w:ascii="Tw Cen MT" w:hAnsi="Tw Cen MT" w:cs="Tw Cen MT"/>
          <w:sz w:val="56"/>
          <w:szCs w:val="56"/>
          <w:rtl w:val="0"/>
        </w:rPr>
        <w:t>5.1 Entity vs Attribute</w:t>
      </w:r>
    </w:p>
    <w:p w14:paraId="0000039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Sometimes it is difficult to decide whether something should be an entity or an attribute.</w:t>
      </w:r>
    </w:p>
    <w:p w14:paraId="0000039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58" w:name="_s0olkanp1pvk" w:colFirst="0" w:colLast="0"/>
      <w:bookmarkEnd w:id="158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39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we have:</w:t>
      </w:r>
    </w:p>
    <w:p w14:paraId="0000039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p w14:paraId="0000039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</w:t>
      </w:r>
    </w:p>
    <w:p w14:paraId="0000039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Should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Course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be an attribute of Student?</w:t>
      </w:r>
    </w:p>
    <w:p w14:paraId="0000039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we only need to store:</w:t>
      </w:r>
    </w:p>
    <w:p w14:paraId="000003A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→ Course_Name</w:t>
      </w:r>
    </w:p>
    <w:p w14:paraId="000003A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could be an attribute.</w:t>
      </w:r>
    </w:p>
    <w:p w14:paraId="000003A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But suppose we need to store information about courses:</w:t>
      </w:r>
    </w:p>
    <w:p w14:paraId="000003A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</w:t>
      </w:r>
    </w:p>
    <w:p w14:paraId="000003A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---------</w:t>
      </w:r>
    </w:p>
    <w:p w14:paraId="000003A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Course_ID</w:t>
      </w:r>
    </w:p>
    <w:p w14:paraId="000003A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Course_Name</w:t>
      </w:r>
    </w:p>
    <w:p w14:paraId="000003A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Duration</w:t>
      </w:r>
    </w:p>
    <w:p w14:paraId="000003A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Fees</w:t>
      </w:r>
    </w:p>
    <w:p w14:paraId="000003A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Then Course should be an entity.</w:t>
      </w:r>
    </w:p>
    <w:p w14:paraId="000003A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59" w:name="_tmsfuz2hebd" w:colFirst="0" w:colLast="0"/>
      <w:bookmarkEnd w:id="159"/>
      <w:r>
        <w:rPr>
          <w:rFonts w:hint="default" w:ascii="Tw Cen MT" w:hAnsi="Tw Cen MT" w:cs="Tw Cen MT"/>
          <w:sz w:val="36"/>
          <w:szCs w:val="36"/>
          <w:rtl w:val="0"/>
        </w:rPr>
        <w:t>Simple rule</w:t>
      </w:r>
    </w:p>
    <w:p w14:paraId="000003A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something has its own important information/properties, it is usually better represented as an entity.</w:t>
      </w:r>
    </w:p>
    <w:p w14:paraId="000003A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AD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60" w:name="_5fz4uby067mx" w:colFirst="0" w:colLast="0"/>
      <w:bookmarkEnd w:id="160"/>
      <w:r>
        <w:rPr>
          <w:rFonts w:hint="default" w:ascii="Tw Cen MT" w:hAnsi="Tw Cen MT" w:cs="Tw Cen MT"/>
          <w:sz w:val="56"/>
          <w:szCs w:val="56"/>
          <w:rtl w:val="0"/>
        </w:rPr>
        <w:t>5.2 Entity vs Relationship</w:t>
      </w:r>
    </w:p>
    <w:p w14:paraId="000003A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Sometimes an object may appear to represent either an entity or a relationship.</w:t>
      </w:r>
    </w:p>
    <w:p w14:paraId="000003A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3B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---- Enrolls ---- Course</w:t>
      </w:r>
    </w:p>
    <w:p w14:paraId="000003B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Enrolls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represents an association, so it is a relationship.</w:t>
      </w:r>
    </w:p>
    <w:p w14:paraId="000003B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we need information about the enrollment itself, such as:</w:t>
      </w:r>
    </w:p>
    <w:p w14:paraId="000003B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Enrollment_Date</w:t>
      </w:r>
    </w:p>
    <w:p w14:paraId="000003B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Grade</w:t>
      </w:r>
    </w:p>
    <w:p w14:paraId="000003B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those can be attributes of the relationship.</w:t>
      </w:r>
    </w:p>
    <w:p w14:paraId="000003B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B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61" w:name="_l1tgpx25fusq" w:colFirst="0" w:colLast="0"/>
      <w:bookmarkEnd w:id="161"/>
      <w:r>
        <w:rPr>
          <w:rFonts w:hint="default" w:ascii="Tw Cen MT" w:hAnsi="Tw Cen MT" w:cs="Tw Cen MT"/>
          <w:sz w:val="56"/>
          <w:szCs w:val="56"/>
          <w:rtl w:val="0"/>
        </w:rPr>
        <w:t>5.3 Binary vs Ternary Relationship</w:t>
      </w:r>
    </w:p>
    <w:p w14:paraId="000003B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Sometimes a relationship involving three entities could be represented in different ways.</w:t>
      </w:r>
    </w:p>
    <w:p w14:paraId="000003B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 need to choose the representation that correctly captures the real-world meaning.</w:t>
      </w:r>
    </w:p>
    <w:p w14:paraId="000003B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basic exam understanding:</w:t>
      </w:r>
    </w:p>
    <w:p w14:paraId="000003B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 a binary relationship when two entity sets are involved.</w:t>
      </w:r>
    </w:p>
    <w:p w14:paraId="000003B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 a ternary relationship when the relationship itself requires three entity sets to correctly represent the situation.</w:t>
      </w:r>
    </w:p>
    <w:p w14:paraId="000003B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BE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62" w:name="_yydpnb47u0ia" w:colFirst="0" w:colLast="0"/>
      <w:bookmarkEnd w:id="162"/>
      <w:r>
        <w:rPr>
          <w:rFonts w:hint="default" w:ascii="Tw Cen MT" w:hAnsi="Tw Cen MT" w:cs="Tw Cen MT"/>
          <w:sz w:val="56"/>
          <w:szCs w:val="56"/>
          <w:rtl w:val="0"/>
        </w:rPr>
        <w:t>6. Mapping Constraints</w:t>
      </w:r>
    </w:p>
    <w:p w14:paraId="000003B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Mapping constraints describe how entities can participate in relationships.</w:t>
      </w:r>
    </w:p>
    <w:p w14:paraId="000003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 are two important types:</w:t>
      </w:r>
    </w:p>
    <w:p w14:paraId="000003C1">
      <w:pPr>
        <w:numPr>
          <w:ilvl w:val="0"/>
          <w:numId w:val="4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Cardinality</w:t>
      </w:r>
    </w:p>
    <w:p w14:paraId="000003C2">
      <w:pPr>
        <w:numPr>
          <w:ilvl w:val="0"/>
          <w:numId w:val="4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Participation</w:t>
      </w:r>
    </w:p>
    <w:p w14:paraId="000003C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C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63" w:name="_n5fjiivprx2h" w:colFirst="0" w:colLast="0"/>
      <w:bookmarkEnd w:id="163"/>
      <w:r>
        <w:rPr>
          <w:rFonts w:hint="default" w:ascii="Tw Cen MT" w:hAnsi="Tw Cen MT" w:cs="Tw Cen MT"/>
          <w:sz w:val="56"/>
          <w:szCs w:val="56"/>
          <w:rtl w:val="0"/>
        </w:rPr>
        <w:t>6.1 Cardinality</w:t>
      </w:r>
    </w:p>
    <w:p w14:paraId="000003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Cardinality tells us:</w:t>
      </w:r>
    </w:p>
    <w:p w14:paraId="000003C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many entities of one entity set can be associated with entities of another entity set?</w:t>
      </w:r>
    </w:p>
    <w:p w14:paraId="000003C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main types are:</w:t>
      </w:r>
    </w:p>
    <w:p w14:paraId="000003C8">
      <w:pPr>
        <w:numPr>
          <w:ilvl w:val="0"/>
          <w:numId w:val="4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One-to-One (1:1)</w:t>
      </w:r>
    </w:p>
    <w:p w14:paraId="000003C9">
      <w:pPr>
        <w:numPr>
          <w:ilvl w:val="0"/>
          <w:numId w:val="4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One-to-Many (1:N)</w:t>
      </w:r>
    </w:p>
    <w:p w14:paraId="000003CA">
      <w:pPr>
        <w:numPr>
          <w:ilvl w:val="0"/>
          <w:numId w:val="4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Many-to-One (N:1)</w:t>
      </w:r>
    </w:p>
    <w:p w14:paraId="000003CB">
      <w:pPr>
        <w:numPr>
          <w:ilvl w:val="0"/>
          <w:numId w:val="4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Many-to-Many (M:N)</w:t>
      </w:r>
    </w:p>
    <w:p w14:paraId="000003C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CD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64" w:name="_kmmni5xgf9rq" w:colFirst="0" w:colLast="0"/>
      <w:bookmarkEnd w:id="164"/>
      <w:r>
        <w:rPr>
          <w:rFonts w:hint="default" w:ascii="Tw Cen MT" w:hAnsi="Tw Cen MT" w:cs="Tw Cen MT"/>
          <w:sz w:val="44"/>
          <w:szCs w:val="44"/>
          <w:rtl w:val="0"/>
        </w:rPr>
        <w:t>One-to-One (1:1)</w:t>
      </w:r>
    </w:p>
    <w:p w14:paraId="000003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entity is related to at most one entity on the other side.</w:t>
      </w:r>
    </w:p>
    <w:p w14:paraId="000003C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3D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Person ---- has ---- Passport</w:t>
      </w:r>
    </w:p>
    <w:p w14:paraId="000003D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person has one passport, and one passport belongs to one person.</w:t>
      </w:r>
    </w:p>
    <w:p w14:paraId="000003D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Person 1 ---- 1 Passport</w:t>
      </w:r>
    </w:p>
    <w:p w14:paraId="000003D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D4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65" w:name="_h38a4577sqr5" w:colFirst="0" w:colLast="0"/>
      <w:bookmarkEnd w:id="165"/>
      <w:r>
        <w:rPr>
          <w:rFonts w:hint="default" w:ascii="Tw Cen MT" w:hAnsi="Tw Cen MT" w:cs="Tw Cen MT"/>
          <w:sz w:val="44"/>
          <w:szCs w:val="44"/>
          <w:rtl w:val="0"/>
        </w:rPr>
        <w:t>One-to-Many (1:N)</w:t>
      </w:r>
    </w:p>
    <w:p w14:paraId="000003D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entity can be related to many entities.</w:t>
      </w:r>
    </w:p>
    <w:p w14:paraId="000003D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3D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 ---- has ---- Students</w:t>
      </w:r>
    </w:p>
    <w:p w14:paraId="000003D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department can have many students.</w:t>
      </w:r>
    </w:p>
    <w:p w14:paraId="000003D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 1 ---- N Students</w:t>
      </w:r>
    </w:p>
    <w:p w14:paraId="000003D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DB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66" w:name="_nu0f3pasvujh" w:colFirst="0" w:colLast="0"/>
      <w:bookmarkEnd w:id="166"/>
      <w:r>
        <w:rPr>
          <w:rFonts w:hint="default" w:ascii="Tw Cen MT" w:hAnsi="Tw Cen MT" w:cs="Tw Cen MT"/>
          <w:sz w:val="44"/>
          <w:szCs w:val="44"/>
          <w:rtl w:val="0"/>
        </w:rPr>
        <w:t>Many-to-One (N:1)</w:t>
      </w:r>
    </w:p>
    <w:p w14:paraId="000003D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Many entities are related to one entity.</w:t>
      </w:r>
    </w:p>
    <w:p w14:paraId="000003D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3D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Students ---- belong to ---- Department</w:t>
      </w:r>
    </w:p>
    <w:p w14:paraId="000003D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Many students can belong to one department.</w:t>
      </w:r>
    </w:p>
    <w:p w14:paraId="000003E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Students N ---- 1 Department</w:t>
      </w:r>
    </w:p>
    <w:p w14:paraId="000003E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the reverse direction of 1:N.</w:t>
      </w:r>
    </w:p>
    <w:p w14:paraId="000003E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E3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67" w:name="_x8i3qzehul3h" w:colFirst="0" w:colLast="0"/>
      <w:bookmarkEnd w:id="167"/>
      <w:r>
        <w:rPr>
          <w:rFonts w:hint="default" w:ascii="Tw Cen MT" w:hAnsi="Tw Cen MT" w:cs="Tw Cen MT"/>
          <w:sz w:val="44"/>
          <w:szCs w:val="44"/>
          <w:rtl w:val="0"/>
        </w:rPr>
        <w:t>Many-to-Many (M:N)</w:t>
      </w:r>
    </w:p>
    <w:p w14:paraId="000003E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Many entities on one side can be related to many entities on the other side.</w:t>
      </w:r>
    </w:p>
    <w:p w14:paraId="000003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3E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---- Enrolls ---- Course</w:t>
      </w:r>
    </w:p>
    <w:p w14:paraId="000003E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student can enroll in many courses.</w:t>
      </w:r>
    </w:p>
    <w:p w14:paraId="000003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course can have many students.</w:t>
      </w:r>
    </w:p>
    <w:p w14:paraId="000003E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Students M ---- N Courses</w:t>
      </w:r>
    </w:p>
    <w:p w14:paraId="000003E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68" w:name="_knftojvcauql" w:colFirst="0" w:colLast="0"/>
      <w:bookmarkEnd w:id="168"/>
      <w:r>
        <w:rPr>
          <w:rFonts w:hint="default" w:ascii="Tw Cen MT" w:hAnsi="Tw Cen MT" w:cs="Tw Cen MT"/>
          <w:sz w:val="36"/>
          <w:szCs w:val="36"/>
          <w:rtl w:val="0"/>
        </w:rPr>
        <w:t>Easy memory</w:t>
      </w:r>
    </w:p>
    <w:p w14:paraId="000003E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1:1 → One ↔ One</w:t>
      </w:r>
    </w:p>
    <w:p w14:paraId="000003E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1:N → One ↔ Many</w:t>
      </w:r>
    </w:p>
    <w:p w14:paraId="000003E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M:N → Many ↔ Many</w:t>
      </w:r>
    </w:p>
    <w:p w14:paraId="000003E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E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69" w:name="_1ajf0gik6c9q" w:colFirst="0" w:colLast="0"/>
      <w:bookmarkEnd w:id="169"/>
      <w:r>
        <w:rPr>
          <w:rFonts w:hint="default" w:ascii="Tw Cen MT" w:hAnsi="Tw Cen MT" w:cs="Tw Cen MT"/>
          <w:sz w:val="56"/>
          <w:szCs w:val="56"/>
          <w:rtl w:val="0"/>
        </w:rPr>
        <w:t>6.2 Participation Constraints</w:t>
      </w:r>
    </w:p>
    <w:p w14:paraId="000003F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Participation tells us:</w:t>
      </w:r>
    </w:p>
    <w:p w14:paraId="000003F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Whether every entity must participate in a relationship or not.</w:t>
      </w:r>
    </w:p>
    <w:p w14:paraId="000003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 are two types:</w:t>
      </w:r>
    </w:p>
    <w:p w14:paraId="000003F3">
      <w:pPr>
        <w:numPr>
          <w:ilvl w:val="0"/>
          <w:numId w:val="4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Total Participation</w:t>
      </w:r>
    </w:p>
    <w:p w14:paraId="000003F4">
      <w:pPr>
        <w:numPr>
          <w:ilvl w:val="0"/>
          <w:numId w:val="4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 Participation</w:t>
      </w:r>
    </w:p>
    <w:p w14:paraId="000003F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F6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70" w:name="_rcojg8kfi8gm" w:colFirst="0" w:colLast="0"/>
      <w:bookmarkEnd w:id="170"/>
      <w:r>
        <w:rPr>
          <w:rFonts w:hint="default" w:ascii="Tw Cen MT" w:hAnsi="Tw Cen MT" w:cs="Tw Cen MT"/>
          <w:sz w:val="44"/>
          <w:szCs w:val="44"/>
          <w:rtl w:val="0"/>
        </w:rPr>
        <w:t>Total Participation</w:t>
      </w:r>
    </w:p>
    <w:p w14:paraId="000003F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Every entity must participate in the relationship.</w:t>
      </w:r>
    </w:p>
    <w:p w14:paraId="000003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3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every employee must belong to a department.</w:t>
      </w:r>
    </w:p>
    <w:p w14:paraId="000003F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Then every Employee must participate in:</w:t>
      </w:r>
    </w:p>
    <w:p w14:paraId="000003F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 ---- Works_For ---- Department</w:t>
      </w:r>
    </w:p>
    <w:p w14:paraId="000003F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total participation.</w:t>
      </w:r>
    </w:p>
    <w:p w14:paraId="000003F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71" w:name="_spld7tnor9os" w:colFirst="0" w:colLast="0"/>
      <w:bookmarkEnd w:id="171"/>
      <w:r>
        <w:rPr>
          <w:rFonts w:hint="default" w:ascii="Tw Cen MT" w:hAnsi="Tw Cen MT" w:cs="Tw Cen MT"/>
          <w:sz w:val="36"/>
          <w:szCs w:val="36"/>
          <w:rtl w:val="0"/>
        </w:rPr>
        <w:t>ER notation</w:t>
      </w:r>
    </w:p>
    <w:p w14:paraId="000003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Total participation is commonly represented using a double line between the entity and relationship.</w:t>
      </w:r>
    </w:p>
    <w:p w14:paraId="000003F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00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72" w:name="_8gaka5kgb1oo" w:colFirst="0" w:colLast="0"/>
      <w:bookmarkEnd w:id="172"/>
      <w:r>
        <w:rPr>
          <w:rFonts w:hint="default" w:ascii="Tw Cen MT" w:hAnsi="Tw Cen MT" w:cs="Tw Cen MT"/>
          <w:sz w:val="44"/>
          <w:szCs w:val="44"/>
          <w:rtl w:val="0"/>
        </w:rPr>
        <w:t>Partial Participation</w:t>
      </w:r>
    </w:p>
    <w:p w14:paraId="000004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Only some entities participate in the relationship.</w:t>
      </w:r>
    </w:p>
    <w:p w14:paraId="000004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4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Not every employee may manage a project.</w:t>
      </w:r>
    </w:p>
    <w:p w14:paraId="000004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So:</w:t>
      </w:r>
    </w:p>
    <w:p w14:paraId="0000040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 ---- Manages ---- Project</w:t>
      </w:r>
    </w:p>
    <w:p w14:paraId="000004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Only some employees participate.</w:t>
      </w:r>
    </w:p>
    <w:p w14:paraId="0000040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partial participation.</w:t>
      </w:r>
    </w:p>
    <w:p w14:paraId="0000040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73" w:name="_j0gybz3q7qke" w:colFirst="0" w:colLast="0"/>
      <w:bookmarkEnd w:id="173"/>
      <w:r>
        <w:rPr>
          <w:rFonts w:hint="default" w:ascii="Tw Cen MT" w:hAnsi="Tw Cen MT" w:cs="Tw Cen MT"/>
          <w:sz w:val="36"/>
          <w:szCs w:val="36"/>
          <w:rtl w:val="0"/>
        </w:rPr>
        <w:t>ER notation</w:t>
      </w:r>
    </w:p>
    <w:p w14:paraId="000004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 participation is commonly represented using a single line.</w:t>
      </w:r>
    </w:p>
    <w:p w14:paraId="0000040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0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74" w:name="_3g56mtaoejuq" w:colFirst="0" w:colLast="0"/>
      <w:bookmarkEnd w:id="174"/>
      <w:r>
        <w:rPr>
          <w:rFonts w:hint="default" w:ascii="Tw Cen MT" w:hAnsi="Tw Cen MT" w:cs="Tw Cen MT"/>
          <w:sz w:val="56"/>
          <w:szCs w:val="56"/>
          <w:rtl w:val="0"/>
        </w:rPr>
        <w:t>7. Keys</w:t>
      </w:r>
    </w:p>
    <w:p w14:paraId="000004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Keys are extremely important in databases.</w:t>
      </w:r>
    </w:p>
    <w:p w14:paraId="000004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key is an attribute or set of attributes used to identify entities uniquely.</w:t>
      </w:r>
    </w:p>
    <w:p w14:paraId="0000040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0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75" w:name="_f82g9zgpwcuv" w:colFirst="0" w:colLast="0"/>
      <w:bookmarkEnd w:id="175"/>
      <w:r>
        <w:rPr>
          <w:rFonts w:hint="default" w:ascii="Tw Cen MT" w:hAnsi="Tw Cen MT" w:cs="Tw Cen MT"/>
          <w:sz w:val="56"/>
          <w:szCs w:val="56"/>
          <w:rtl w:val="0"/>
        </w:rPr>
        <w:t>7.1 Super Key</w:t>
      </w:r>
    </w:p>
    <w:p w14:paraId="0000041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super key is any set of attributes that can uniquely identify an entity.</w:t>
      </w:r>
    </w:p>
    <w:p w14:paraId="000004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41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p w14:paraId="0000041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----------------</w:t>
      </w:r>
    </w:p>
    <w:p w14:paraId="0000041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Roll_No</w:t>
      </w:r>
    </w:p>
    <w:p w14:paraId="0000041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</w:t>
      </w:r>
    </w:p>
    <w:p w14:paraId="0000041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Email</w:t>
      </w:r>
    </w:p>
    <w:p w14:paraId="0000041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Roll_No is unique.</w:t>
      </w:r>
    </w:p>
    <w:p w14:paraId="000004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Then:</w:t>
      </w:r>
    </w:p>
    <w:p w14:paraId="0000041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{Roll_No}</w:t>
      </w:r>
    </w:p>
    <w:p w14:paraId="0000041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 a super key.</w:t>
      </w:r>
    </w:p>
    <w:p w14:paraId="0000041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Also:</w:t>
      </w:r>
    </w:p>
    <w:p w14:paraId="0000041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{Roll_No, Name}</w:t>
      </w:r>
    </w:p>
    <w:p w14:paraId="000004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 be a super key because Roll_No already uniquely identifies the student.</w:t>
      </w:r>
    </w:p>
    <w:p w14:paraId="0000041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76" w:name="_ui497ku5znwz" w:colFirst="0" w:colLast="0"/>
      <w:bookmarkEnd w:id="176"/>
      <w:r>
        <w:rPr>
          <w:rFonts w:hint="default" w:ascii="Tw Cen MT" w:hAnsi="Tw Cen MT" w:cs="Tw Cen MT"/>
          <w:sz w:val="36"/>
          <w:szCs w:val="36"/>
          <w:rtl w:val="0"/>
        </w:rPr>
        <w:t>Important</w:t>
      </w:r>
    </w:p>
    <w:p w14:paraId="0000041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super key may contain unnecessary attributes.</w:t>
      </w:r>
    </w:p>
    <w:p w14:paraId="0000042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2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77" w:name="_y6ls6goilm0n" w:colFirst="0" w:colLast="0"/>
      <w:bookmarkEnd w:id="177"/>
      <w:r>
        <w:rPr>
          <w:rFonts w:hint="default" w:ascii="Tw Cen MT" w:hAnsi="Tw Cen MT" w:cs="Tw Cen MT"/>
          <w:sz w:val="56"/>
          <w:szCs w:val="56"/>
          <w:rtl w:val="0"/>
        </w:rPr>
        <w:t>7.2 Candidate Key</w:t>
      </w:r>
    </w:p>
    <w:p w14:paraId="000004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candidate key is a minimal super key.</w:t>
      </w:r>
    </w:p>
    <w:p w14:paraId="0000042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"Minimal" means it contains no unnecessary attribute.</w:t>
      </w:r>
    </w:p>
    <w:p w14:paraId="0000042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If:</w:t>
      </w:r>
    </w:p>
    <w:p w14:paraId="0000042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Roll_No</w:t>
      </w:r>
    </w:p>
    <w:p w14:paraId="0000042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alone uniquely identifies a student, then it can be a candidate key.</w:t>
      </w:r>
    </w:p>
    <w:p w14:paraId="0000042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78" w:name="_wghj2txjz2t4" w:colFirst="0" w:colLast="0"/>
      <w:bookmarkEnd w:id="178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42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 = Minimal Super Key</w:t>
      </w:r>
    </w:p>
    <w:p w14:paraId="0000042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2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79" w:name="_j93yww98rqco" w:colFirst="0" w:colLast="0"/>
      <w:bookmarkEnd w:id="179"/>
      <w:r>
        <w:rPr>
          <w:rFonts w:hint="default" w:ascii="Tw Cen MT" w:hAnsi="Tw Cen MT" w:cs="Tw Cen MT"/>
          <w:sz w:val="56"/>
          <w:szCs w:val="56"/>
          <w:rtl w:val="0"/>
        </w:rPr>
        <w:t>7.3 Primary Key</w:t>
      </w:r>
    </w:p>
    <w:p w14:paraId="0000042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primary key is the candidate key selected to uniquely identify records.</w:t>
      </w:r>
    </w:p>
    <w:p w14:paraId="0000042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42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p w14:paraId="0000042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----------------</w:t>
      </w:r>
    </w:p>
    <w:p w14:paraId="0000042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Roll_No ← Primary Key</w:t>
      </w:r>
    </w:p>
    <w:p w14:paraId="0000043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</w:t>
      </w:r>
    </w:p>
    <w:p w14:paraId="0000043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</w:t>
      </w:r>
    </w:p>
    <w:p w14:paraId="0000043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80" w:name="_48qedeo4eg0z" w:colFirst="0" w:colLast="0"/>
      <w:bookmarkEnd w:id="180"/>
      <w:r>
        <w:rPr>
          <w:rFonts w:hint="default" w:ascii="Tw Cen MT" w:hAnsi="Tw Cen MT" w:cs="Tw Cen MT"/>
          <w:sz w:val="36"/>
          <w:szCs w:val="36"/>
          <w:rtl w:val="0"/>
        </w:rPr>
        <w:t>Properties</w:t>
      </w:r>
    </w:p>
    <w:p w14:paraId="0000043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primary key:</w:t>
      </w:r>
    </w:p>
    <w:p w14:paraId="00000434">
      <w:pPr>
        <w:numPr>
          <w:ilvl w:val="0"/>
          <w:numId w:val="4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Must uniquely identify each record</w:t>
      </w:r>
    </w:p>
    <w:p w14:paraId="00000435">
      <w:pPr>
        <w:numPr>
          <w:ilvl w:val="0"/>
          <w:numId w:val="4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Cannot contain NULL values</w:t>
      </w:r>
    </w:p>
    <w:p w14:paraId="0000043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81" w:name="_3i1ys0ptej2l" w:colFirst="0" w:colLast="0"/>
      <w:bookmarkEnd w:id="181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43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 = Selected candidate key</w:t>
      </w:r>
    </w:p>
    <w:p w14:paraId="0000043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39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82" w:name="_wcssjp5i2lex" w:colFirst="0" w:colLast="0"/>
      <w:bookmarkEnd w:id="182"/>
      <w:r>
        <w:rPr>
          <w:rFonts w:hint="default" w:ascii="Tw Cen MT" w:hAnsi="Tw Cen MT" w:cs="Tw Cen MT"/>
          <w:sz w:val="56"/>
          <w:szCs w:val="56"/>
          <w:rtl w:val="0"/>
        </w:rPr>
        <w:t>7.4 Composite Key</w:t>
      </w:r>
    </w:p>
    <w:p w14:paraId="0000043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composite key consists of two or more attributes together that uniquely identify an entity/record.</w:t>
      </w:r>
    </w:p>
    <w:p w14:paraId="0000043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43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Enrollment</w:t>
      </w:r>
    </w:p>
    <w:p w14:paraId="0000043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---------------------</w:t>
      </w:r>
    </w:p>
    <w:p w14:paraId="0000043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Student_ID</w:t>
      </w:r>
    </w:p>
    <w:p w14:paraId="0000043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Course_ID</w:t>
      </w:r>
    </w:p>
    <w:p w14:paraId="000004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student can enroll in multiple courses, and a course can have multiple students.</w:t>
      </w:r>
    </w:p>
    <w:p w14:paraId="000004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combination:</w:t>
      </w:r>
    </w:p>
    <w:p w14:paraId="0000044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Student_ID + Course_ID</w:t>
      </w:r>
    </w:p>
    <w:p w14:paraId="0000044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 uniquely identify an enrollment.</w:t>
      </w:r>
    </w:p>
    <w:p w14:paraId="0000044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83" w:name="_v77ztnakupc4" w:colFirst="0" w:colLast="0"/>
      <w:bookmarkEnd w:id="183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44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Composite Key = Multiple attributes together</w:t>
      </w:r>
    </w:p>
    <w:p w14:paraId="0000044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4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84" w:name="_dh8et4b7n9ga" w:colFirst="0" w:colLast="0"/>
      <w:bookmarkEnd w:id="184"/>
      <w:r>
        <w:rPr>
          <w:rFonts w:hint="default" w:ascii="Tw Cen MT" w:hAnsi="Tw Cen MT" w:cs="Tw Cen MT"/>
          <w:sz w:val="56"/>
          <w:szCs w:val="56"/>
          <w:rtl w:val="0"/>
        </w:rPr>
        <w:t>7.5 Foreign Key</w:t>
      </w:r>
    </w:p>
    <w:p w14:paraId="000004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foreign key is an attribute that refers to a key in another table/entity.</w:t>
      </w:r>
    </w:p>
    <w:p w14:paraId="0000044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44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85" w:name="_ffww55p7ynf2" w:colFirst="0" w:colLast="0"/>
      <w:bookmarkEnd w:id="185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17"/>
        <w:tblW w:w="33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5"/>
        <w:gridCol w:w="830"/>
        <w:gridCol w:w="1115"/>
      </w:tblGrid>
      <w:tr w14:paraId="784C40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B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C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D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Dept_ID</w:t>
            </w:r>
          </w:p>
        </w:tc>
      </w:tr>
      <w:tr w14:paraId="72E073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5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D01</w:t>
            </w:r>
          </w:p>
        </w:tc>
      </w:tr>
    </w:tbl>
    <w:p w14:paraId="0000045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86" w:name="_mp6n4vvas653" w:colFirst="0" w:colLast="0"/>
      <w:bookmarkEnd w:id="186"/>
      <w:r>
        <w:rPr>
          <w:rFonts w:hint="default" w:ascii="Tw Cen MT" w:hAnsi="Tw Cen MT" w:cs="Tw Cen MT"/>
          <w:sz w:val="36"/>
          <w:szCs w:val="36"/>
          <w:rtl w:val="0"/>
        </w:rPr>
        <w:t>Department</w:t>
      </w:r>
    </w:p>
    <w:tbl>
      <w:tblPr>
        <w:tblStyle w:val="18"/>
        <w:tblW w:w="25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15"/>
        <w:gridCol w:w="1445"/>
      </w:tblGrid>
      <w:tr w14:paraId="7196A3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52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53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Dept_Name</w:t>
            </w:r>
          </w:p>
        </w:tc>
      </w:tr>
      <w:tr w14:paraId="35618D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5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5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</w:tr>
    </w:tbl>
    <w:p w14:paraId="0000045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Here:</w:t>
      </w:r>
    </w:p>
    <w:p w14:paraId="0000045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Department.Dept_ID → Primary Key</w:t>
      </w:r>
    </w:p>
    <w:p w14:paraId="0000045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Student.Dept_ID → Foreign Key</w:t>
      </w:r>
    </w:p>
    <w:p w14:paraId="0000045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foreign key creates a connection between the tables.</w:t>
      </w:r>
    </w:p>
    <w:p w14:paraId="0000045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87" w:name="_9gt0l41wcrvu" w:colFirst="0" w:colLast="0"/>
      <w:bookmarkEnd w:id="187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45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Foreign Key = Connects related tables</w:t>
      </w:r>
    </w:p>
    <w:p w14:paraId="0000045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5D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88" w:name="_wf8wtf20d3u6" w:colFirst="0" w:colLast="0"/>
      <w:bookmarkEnd w:id="188"/>
      <w:r>
        <w:rPr>
          <w:rFonts w:hint="default" w:ascii="Tw Cen MT" w:hAnsi="Tw Cen MT" w:cs="Tw Cen MT"/>
          <w:sz w:val="56"/>
          <w:szCs w:val="56"/>
          <w:rtl w:val="0"/>
        </w:rPr>
        <w:t>8. Entity-Relationship Diagram (ER Diagram)</w:t>
      </w:r>
    </w:p>
    <w:p w14:paraId="0000045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ER Diagram, or ERD, is a graphical representation of the ER model.</w:t>
      </w:r>
    </w:p>
    <w:p w14:paraId="000004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uses symbols to represent:</w:t>
      </w:r>
    </w:p>
    <w:p w14:paraId="00000460">
      <w:pPr>
        <w:numPr>
          <w:ilvl w:val="0"/>
          <w:numId w:val="4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Entities</w:t>
      </w:r>
    </w:p>
    <w:p w14:paraId="00000461">
      <w:pPr>
        <w:numPr>
          <w:ilvl w:val="0"/>
          <w:numId w:val="4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Attributes</w:t>
      </w:r>
    </w:p>
    <w:p w14:paraId="00000462">
      <w:pPr>
        <w:numPr>
          <w:ilvl w:val="0"/>
          <w:numId w:val="4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Relationships</w:t>
      </w:r>
    </w:p>
    <w:p w14:paraId="0000046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6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89" w:name="_sbuaea4vbqa2" w:colFirst="0" w:colLast="0"/>
      <w:bookmarkEnd w:id="189"/>
      <w:r>
        <w:rPr>
          <w:rFonts w:hint="default" w:ascii="Tw Cen MT" w:hAnsi="Tw Cen MT" w:cs="Tw Cen MT"/>
          <w:sz w:val="56"/>
          <w:szCs w:val="56"/>
          <w:rtl w:val="0"/>
        </w:rPr>
        <w:t>8.1 ER Diagram Symbols</w:t>
      </w:r>
    </w:p>
    <w:p w14:paraId="0000046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basic symbols are very important.</w:t>
      </w:r>
    </w:p>
    <w:p w14:paraId="0000046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90" w:name="_6z7rrqrc7fnq" w:colFirst="0" w:colLast="0"/>
      <w:bookmarkEnd w:id="190"/>
      <w:r>
        <w:rPr>
          <w:rFonts w:hint="default" w:ascii="Tw Cen MT" w:hAnsi="Tw Cen MT" w:cs="Tw Cen MT"/>
          <w:sz w:val="36"/>
          <w:szCs w:val="36"/>
          <w:rtl w:val="0"/>
        </w:rPr>
        <w:t>Entity → Rectangle</w:t>
      </w:r>
    </w:p>
    <w:p w14:paraId="0000046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┌─────────┐</w:t>
      </w:r>
    </w:p>
    <w:p w14:paraId="0000046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Student │</w:t>
      </w:r>
    </w:p>
    <w:p w14:paraId="0000046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└─────────┘</w:t>
      </w:r>
    </w:p>
    <w:p w14:paraId="0000046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91" w:name="_mv2juxrkfg7t" w:colFirst="0" w:colLast="0"/>
      <w:bookmarkEnd w:id="191"/>
      <w:r>
        <w:rPr>
          <w:rFonts w:hint="default" w:ascii="Tw Cen MT" w:hAnsi="Tw Cen MT" w:cs="Tw Cen MT"/>
          <w:sz w:val="36"/>
          <w:szCs w:val="36"/>
          <w:rtl w:val="0"/>
        </w:rPr>
        <w:t>Relationship → Diamond</w:t>
      </w:r>
    </w:p>
    <w:p w14:paraId="0000046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◇ Enrolls ◇</w:t>
      </w:r>
    </w:p>
    <w:p w14:paraId="0000046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92" w:name="_xlnhhmclbqha" w:colFirst="0" w:colLast="0"/>
      <w:bookmarkEnd w:id="192"/>
      <w:r>
        <w:rPr>
          <w:rFonts w:hint="default" w:ascii="Tw Cen MT" w:hAnsi="Tw Cen MT" w:cs="Tw Cen MT"/>
          <w:sz w:val="36"/>
          <w:szCs w:val="36"/>
          <w:rtl w:val="0"/>
        </w:rPr>
        <w:t>Attribute → Oval</w:t>
      </w:r>
    </w:p>
    <w:p w14:paraId="0000046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(Name)</w:t>
      </w:r>
    </w:p>
    <w:p w14:paraId="0000046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93" w:name="_cetypd93vlxi" w:colFirst="0" w:colLast="0"/>
      <w:bookmarkEnd w:id="193"/>
      <w:r>
        <w:rPr>
          <w:rFonts w:hint="default" w:ascii="Tw Cen MT" w:hAnsi="Tw Cen MT" w:cs="Tw Cen MT"/>
          <w:sz w:val="36"/>
          <w:szCs w:val="36"/>
          <w:rtl w:val="0"/>
        </w:rPr>
        <w:t>Key Attribute</w:t>
      </w:r>
    </w:p>
    <w:p w14:paraId="0000046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Usually represented by an underlined attribute name.</w:t>
      </w:r>
    </w:p>
    <w:p w14:paraId="0000047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(Roll_No)</w:t>
      </w:r>
    </w:p>
    <w:p w14:paraId="0000047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────────</w:t>
      </w:r>
    </w:p>
    <w:p w14:paraId="0000047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94" w:name="_mkbaha3uvlxj" w:colFirst="0" w:colLast="0"/>
      <w:bookmarkEnd w:id="194"/>
      <w:r>
        <w:rPr>
          <w:rFonts w:hint="default" w:ascii="Tw Cen MT" w:hAnsi="Tw Cen MT" w:cs="Tw Cen MT"/>
          <w:sz w:val="36"/>
          <w:szCs w:val="36"/>
          <w:rtl w:val="0"/>
        </w:rPr>
        <w:t>Weak Entity → Double Rectangle</w:t>
      </w:r>
    </w:p>
    <w:p w14:paraId="0000047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╔══════════╗</w:t>
      </w:r>
    </w:p>
    <w:p w14:paraId="0000047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║ Dependent ║</w:t>
      </w:r>
    </w:p>
    <w:p w14:paraId="0000047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╚══════════╝</w:t>
      </w:r>
    </w:p>
    <w:p w14:paraId="0000047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195" w:name="_4fg6r8yzod5h" w:colFirst="0" w:colLast="0"/>
      <w:bookmarkEnd w:id="195"/>
      <w:r>
        <w:rPr>
          <w:rFonts w:hint="default" w:ascii="Tw Cen MT" w:hAnsi="Tw Cen MT" w:cs="Tw Cen MT"/>
          <w:sz w:val="36"/>
          <w:szCs w:val="36"/>
          <w:rtl w:val="0"/>
        </w:rPr>
        <w:t>Identifying Relationship → Double Diamond</w:t>
      </w:r>
    </w:p>
    <w:p w14:paraId="000004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Used with weak entities.</w:t>
      </w:r>
    </w:p>
    <w:p w14:paraId="0000047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79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96" w:name="_k379lvu8p4d9" w:colFirst="0" w:colLast="0"/>
      <w:bookmarkEnd w:id="196"/>
      <w:r>
        <w:rPr>
          <w:rFonts w:hint="default" w:ascii="Tw Cen MT" w:hAnsi="Tw Cen MT" w:cs="Tw Cen MT"/>
          <w:sz w:val="56"/>
          <w:szCs w:val="56"/>
          <w:rtl w:val="0"/>
        </w:rPr>
        <w:t>8.2 Example ER Diagram</w:t>
      </w:r>
    </w:p>
    <w:p w14:paraId="0000047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Suppose:</w:t>
      </w:r>
    </w:p>
    <w:p w14:paraId="0000047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Students enroll in courses.</w:t>
      </w:r>
    </w:p>
    <w:p w14:paraId="0000047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simple ER representation:</w:t>
      </w:r>
    </w:p>
    <w:p w14:paraId="0000047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┌─────────┐       ◇ Enrolls ◇       ┌────────┐</w:t>
      </w:r>
    </w:p>
    <w:p w14:paraId="0000047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Student │ ─────────────────────── │ Course │</w:t>
      </w:r>
    </w:p>
    <w:p w14:paraId="0000047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└─────────┘                         └────────┘</w:t>
      </w:r>
    </w:p>
    <w:p w14:paraId="0000048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|</w:t>
      </w:r>
    </w:p>
    <w:p w14:paraId="0000048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(Name)</w:t>
      </w:r>
    </w:p>
    <w:p w14:paraId="0000048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|</w:t>
      </w:r>
    </w:p>
    <w:p w14:paraId="0000048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(Roll_No)</w:t>
      </w:r>
    </w:p>
    <w:p w14:paraId="0000048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Here:</w:t>
      </w:r>
    </w:p>
    <w:p w14:paraId="00000485">
      <w:pPr>
        <w:numPr>
          <w:ilvl w:val="0"/>
          <w:numId w:val="4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→ Entity</w:t>
      </w:r>
    </w:p>
    <w:p w14:paraId="00000486">
      <w:pPr>
        <w:numPr>
          <w:ilvl w:val="0"/>
          <w:numId w:val="4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 → Entity</w:t>
      </w:r>
    </w:p>
    <w:p w14:paraId="00000487">
      <w:pPr>
        <w:numPr>
          <w:ilvl w:val="0"/>
          <w:numId w:val="4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Enrolls → Relationship</w:t>
      </w:r>
    </w:p>
    <w:p w14:paraId="00000488">
      <w:pPr>
        <w:numPr>
          <w:ilvl w:val="0"/>
          <w:numId w:val="4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Name/Roll_No → Attributes</w:t>
      </w:r>
    </w:p>
    <w:p w14:paraId="0000048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8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97" w:name="_7a2g6uv9bry0" w:colFirst="0" w:colLast="0"/>
      <w:bookmarkEnd w:id="197"/>
      <w:r>
        <w:rPr>
          <w:rFonts w:hint="default" w:ascii="Tw Cen MT" w:hAnsi="Tw Cen MT" w:cs="Tw Cen MT"/>
          <w:sz w:val="56"/>
          <w:szCs w:val="56"/>
          <w:rtl w:val="0"/>
        </w:rPr>
        <w:t>9. Weak Entity Sets</w:t>
      </w:r>
    </w:p>
    <w:p w14:paraId="0000048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an important concept.</w:t>
      </w:r>
    </w:p>
    <w:p w14:paraId="0000048C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198" w:name="_s88m7sg8sq1d" w:colFirst="0" w:colLast="0"/>
      <w:bookmarkEnd w:id="198"/>
      <w:r>
        <w:rPr>
          <w:rFonts w:hint="default" w:ascii="Tw Cen MT" w:hAnsi="Tw Cen MT" w:cs="Tw Cen MT"/>
          <w:sz w:val="44"/>
          <w:szCs w:val="44"/>
          <w:rtl w:val="0"/>
        </w:rPr>
        <w:t>What is a Weak Entity?</w:t>
      </w:r>
    </w:p>
    <w:p w14:paraId="0000048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weak entity is an entity that cannot be uniquely identified by its own attributes alone.</w:t>
      </w:r>
    </w:p>
    <w:p w14:paraId="0000048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depends on another entity, called the strong entity, for identification.</w:t>
      </w:r>
    </w:p>
    <w:p w14:paraId="0000048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9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199" w:name="_3lvxd1epn17b" w:colFirst="0" w:colLast="0"/>
      <w:bookmarkEnd w:id="199"/>
      <w:r>
        <w:rPr>
          <w:rFonts w:hint="default" w:ascii="Tw Cen MT" w:hAnsi="Tw Cen MT" w:cs="Tw Cen MT"/>
          <w:sz w:val="56"/>
          <w:szCs w:val="56"/>
          <w:rtl w:val="0"/>
        </w:rPr>
        <w:t>9.1 Strong Entity</w:t>
      </w:r>
    </w:p>
    <w:p w14:paraId="0000049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strong entity has its own key.</w:t>
      </w:r>
    </w:p>
    <w:p w14:paraId="0000049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49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</w:t>
      </w:r>
    </w:p>
    <w:p w14:paraId="0000049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---------</w:t>
      </w:r>
    </w:p>
    <w:p w14:paraId="0000049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Emp_ID ← Key</w:t>
      </w:r>
    </w:p>
    <w:p w14:paraId="0000049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</w:t>
      </w:r>
    </w:p>
    <w:p w14:paraId="0000049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 can be uniquely identified by Emp_ID.</w:t>
      </w:r>
    </w:p>
    <w:p w14:paraId="0000049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99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00" w:name="_8o86lwd548sg" w:colFirst="0" w:colLast="0"/>
      <w:bookmarkEnd w:id="200"/>
      <w:r>
        <w:rPr>
          <w:rFonts w:hint="default" w:ascii="Tw Cen MT" w:hAnsi="Tw Cen MT" w:cs="Tw Cen MT"/>
          <w:sz w:val="56"/>
          <w:szCs w:val="56"/>
          <w:rtl w:val="0"/>
        </w:rPr>
        <w:t>9.2 Weak Entity</w:t>
      </w:r>
    </w:p>
    <w:p w14:paraId="0000049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an employee has dependents:</w:t>
      </w:r>
    </w:p>
    <w:p w14:paraId="0000049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</w:t>
      </w:r>
    </w:p>
    <w:p w14:paraId="0000049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---------</w:t>
      </w:r>
    </w:p>
    <w:p w14:paraId="0000049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Emp_ID</w:t>
      </w:r>
    </w:p>
    <w:p w14:paraId="0000049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</w:t>
      </w:r>
    </w:p>
    <w:p w14:paraId="0000049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4A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Dependent</w:t>
      </w:r>
    </w:p>
    <w:p w14:paraId="000004A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---------</w:t>
      </w:r>
    </w:p>
    <w:p w14:paraId="000004A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</w:t>
      </w:r>
    </w:p>
    <w:p w14:paraId="000004A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</w:t>
      </w:r>
    </w:p>
    <w:p w14:paraId="000004A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Relationship</w:t>
      </w:r>
    </w:p>
    <w:p w14:paraId="000004A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dependent's name alone may not uniquely identify the dependent.</w:t>
      </w:r>
    </w:p>
    <w:p w14:paraId="000004A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4A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 101 → Rahul</w:t>
      </w:r>
    </w:p>
    <w:p w14:paraId="000004A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Dependent → Amit</w:t>
      </w:r>
    </w:p>
    <w:p w14:paraId="000004A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4A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 102 → Priya</w:t>
      </w:r>
    </w:p>
    <w:p w14:paraId="000004A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Dependent → Amit</w:t>
      </w:r>
    </w:p>
    <w:p w14:paraId="000004A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 can be two dependents named Amit.</w:t>
      </w:r>
    </w:p>
    <w:p w14:paraId="000004A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 the dependent needs the Employee's key for identification.</w:t>
      </w:r>
    </w:p>
    <w:p w14:paraId="000004A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04A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</w:t>
      </w:r>
    </w:p>
    <w:p w14:paraId="000004B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|</w:t>
      </w:r>
    </w:p>
    <w:p w14:paraId="000004B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| Identifies</w:t>
      </w:r>
    </w:p>
    <w:p w14:paraId="000004B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|</w:t>
      </w:r>
    </w:p>
    <w:p w14:paraId="000004B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Dependent</w:t>
      </w:r>
    </w:p>
    <w:p w14:paraId="000004B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B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01" w:name="_jv470wpfw9jk" w:colFirst="0" w:colLast="0"/>
      <w:bookmarkEnd w:id="201"/>
      <w:r>
        <w:rPr>
          <w:rFonts w:hint="default" w:ascii="Tw Cen MT" w:hAnsi="Tw Cen MT" w:cs="Tw Cen MT"/>
          <w:sz w:val="56"/>
          <w:szCs w:val="56"/>
          <w:rtl w:val="0"/>
        </w:rPr>
        <w:t>9.3 Characteristics of Weak Entity</w:t>
      </w:r>
    </w:p>
    <w:p w14:paraId="000004B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weak entity:</w:t>
      </w:r>
    </w:p>
    <w:p w14:paraId="000004B7">
      <w:pPr>
        <w:numPr>
          <w:ilvl w:val="0"/>
          <w:numId w:val="4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Does not have a complete key of its own</w:t>
      </w:r>
    </w:p>
    <w:p w14:paraId="000004B8">
      <w:pPr>
        <w:numPr>
          <w:ilvl w:val="0"/>
          <w:numId w:val="4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Depends on a strong entity</w:t>
      </w:r>
    </w:p>
    <w:p w14:paraId="000004B9">
      <w:pPr>
        <w:numPr>
          <w:ilvl w:val="0"/>
          <w:numId w:val="4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Has an identifying relationship</w:t>
      </w:r>
    </w:p>
    <w:p w14:paraId="000004BA">
      <w:pPr>
        <w:numPr>
          <w:ilvl w:val="0"/>
          <w:numId w:val="4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Has total participation in the identifying relationship</w:t>
      </w:r>
    </w:p>
    <w:p w14:paraId="000004BB">
      <w:pPr>
        <w:numPr>
          <w:ilvl w:val="0"/>
          <w:numId w:val="4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Uses the strong entity's key along with its own partial key to identify itself</w:t>
      </w:r>
    </w:p>
    <w:p w14:paraId="000004B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02" w:name="_12ye5ubvfh8u" w:colFirst="0" w:colLast="0"/>
      <w:bookmarkEnd w:id="202"/>
      <w:r>
        <w:rPr>
          <w:rFonts w:hint="default" w:ascii="Tw Cen MT" w:hAnsi="Tw Cen MT" w:cs="Tw Cen MT"/>
          <w:sz w:val="36"/>
          <w:szCs w:val="36"/>
          <w:rtl w:val="0"/>
        </w:rPr>
        <w:t>Important terms</w:t>
      </w:r>
    </w:p>
    <w:p w14:paraId="000004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Strong Entity → Owner entity</w:t>
      </w:r>
    </w:p>
    <w:p w14:paraId="000004B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Weak Entity → Dependent entity</w:t>
      </w:r>
    </w:p>
    <w:p w14:paraId="000004B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 Key → Helps identify weak entity within its owner</w:t>
      </w:r>
    </w:p>
    <w:p w14:paraId="000004C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C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03" w:name="_ndnzp0qtpz9d" w:colFirst="0" w:colLast="0"/>
      <w:bookmarkEnd w:id="203"/>
      <w:r>
        <w:rPr>
          <w:rFonts w:hint="default" w:ascii="Tw Cen MT" w:hAnsi="Tw Cen MT" w:cs="Tw Cen MT"/>
          <w:sz w:val="56"/>
          <w:szCs w:val="56"/>
          <w:rtl w:val="0"/>
        </w:rPr>
        <w:t>9.4 ER Diagram for Weak Entity</w:t>
      </w:r>
    </w:p>
    <w:p w14:paraId="000004C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Common notation:</w:t>
      </w:r>
    </w:p>
    <w:p w14:paraId="000004C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╔══════════╗</w:t>
      </w:r>
    </w:p>
    <w:p w14:paraId="000004C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║ Employee ║</w:t>
      </w:r>
    </w:p>
    <w:p w14:paraId="000004C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╚══════════╝</w:t>
      </w:r>
    </w:p>
    <w:p w14:paraId="000004C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||</w:t>
      </w:r>
    </w:p>
    <w:p w14:paraId="000004C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◈</w:t>
      </w:r>
    </w:p>
    <w:p w14:paraId="000004C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Identifies</w:t>
      </w:r>
    </w:p>
    <w:p w14:paraId="000004C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||</w:t>
      </w:r>
    </w:p>
    <w:p w14:paraId="000004C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╔═══════════╗</w:t>
      </w:r>
    </w:p>
    <w:p w14:paraId="000004C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║ Dependent ║</w:t>
      </w:r>
    </w:p>
    <w:p w14:paraId="000004C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╚═══════════╝</w:t>
      </w:r>
    </w:p>
    <w:p w14:paraId="000004CD">
      <w:pPr>
        <w:numPr>
          <w:ilvl w:val="0"/>
          <w:numId w:val="5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Strong entity → single rectangle</w:t>
      </w:r>
    </w:p>
    <w:p w14:paraId="000004CE">
      <w:pPr>
        <w:numPr>
          <w:ilvl w:val="0"/>
          <w:numId w:val="5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Weak entity → double rectangle</w:t>
      </w:r>
    </w:p>
    <w:p w14:paraId="000004CF">
      <w:pPr>
        <w:numPr>
          <w:ilvl w:val="0"/>
          <w:numId w:val="5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Identifying relationship → double diamond</w:t>
      </w:r>
    </w:p>
    <w:p w14:paraId="000004D0">
      <w:pPr>
        <w:numPr>
          <w:ilvl w:val="0"/>
          <w:numId w:val="5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Total participation → double line</w:t>
      </w:r>
    </w:p>
    <w:p w14:paraId="000004D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D2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04" w:name="_g0whl59g6wz" w:colFirst="0" w:colLast="0"/>
      <w:bookmarkEnd w:id="204"/>
      <w:r>
        <w:rPr>
          <w:rFonts w:hint="default" w:ascii="Tw Cen MT" w:hAnsi="Tw Cen MT" w:cs="Tw Cen MT"/>
          <w:sz w:val="56"/>
          <w:szCs w:val="56"/>
          <w:rtl w:val="0"/>
        </w:rPr>
        <w:t>10. Extended ER (EER) Features</w:t>
      </w:r>
    </w:p>
    <w:p w14:paraId="000004D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Extended Entity-Relationship Model (EER) extends the basic ER model with additional concepts for representing more complex real-world situations.</w:t>
      </w:r>
    </w:p>
    <w:p w14:paraId="000004D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Important EER features include:</w:t>
      </w:r>
    </w:p>
    <w:p w14:paraId="000004D5">
      <w:pPr>
        <w:numPr>
          <w:ilvl w:val="0"/>
          <w:numId w:val="5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Specialization</w:t>
      </w:r>
    </w:p>
    <w:p w14:paraId="000004D6">
      <w:pPr>
        <w:numPr>
          <w:ilvl w:val="0"/>
          <w:numId w:val="5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Generalization</w:t>
      </w:r>
    </w:p>
    <w:p w14:paraId="000004D7">
      <w:pPr>
        <w:numPr>
          <w:ilvl w:val="0"/>
          <w:numId w:val="5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Inheritance</w:t>
      </w:r>
    </w:p>
    <w:p w14:paraId="000004D8">
      <w:pPr>
        <w:numPr>
          <w:ilvl w:val="0"/>
          <w:numId w:val="5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Categorization / Union types</w:t>
      </w:r>
    </w:p>
    <w:p w14:paraId="000004D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D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05" w:name="_vzej66g8vzjz" w:colFirst="0" w:colLast="0"/>
      <w:bookmarkEnd w:id="205"/>
      <w:r>
        <w:rPr>
          <w:rFonts w:hint="default" w:ascii="Tw Cen MT" w:hAnsi="Tw Cen MT" w:cs="Tw Cen MT"/>
          <w:sz w:val="56"/>
          <w:szCs w:val="56"/>
          <w:rtl w:val="0"/>
        </w:rPr>
        <w:t>10.1 Specialization</w:t>
      </w:r>
    </w:p>
    <w:p w14:paraId="000004D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Specialization means taking one general entity and dividing it into more specific sub-entities.</w:t>
      </w:r>
    </w:p>
    <w:p w14:paraId="000004D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4D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Employee</w:t>
      </w:r>
    </w:p>
    <w:p w14:paraId="000004D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|</w:t>
      </w:r>
    </w:p>
    <w:p w14:paraId="000004D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┌──────┴──────┐</w:t>
      </w:r>
    </w:p>
    <w:p w14:paraId="000004E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↓             ↓</w:t>
      </w:r>
    </w:p>
    <w:p w14:paraId="000004E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Teacher        Engineer</w:t>
      </w:r>
    </w:p>
    <w:p w14:paraId="000004E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 is the general entity.</w:t>
      </w:r>
    </w:p>
    <w:p w14:paraId="000004E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and Engineer are specialized entities.</w:t>
      </w:r>
    </w:p>
    <w:p w14:paraId="000004E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06" w:name="_vq7agqao5hyb" w:colFirst="0" w:colLast="0"/>
      <w:bookmarkEnd w:id="206"/>
      <w:r>
        <w:rPr>
          <w:rFonts w:hint="default" w:ascii="Tw Cen MT" w:hAnsi="Tw Cen MT" w:cs="Tw Cen MT"/>
          <w:sz w:val="36"/>
          <w:szCs w:val="36"/>
          <w:rtl w:val="0"/>
        </w:rPr>
        <w:t>Simple meaning</w:t>
      </w:r>
    </w:p>
    <w:p w14:paraId="000004E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Specialization = One general entity → specific sub-entities</w:t>
      </w:r>
    </w:p>
    <w:p w14:paraId="000004E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E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07" w:name="_ha7afxyry1ze" w:colFirst="0" w:colLast="0"/>
      <w:bookmarkEnd w:id="207"/>
      <w:r>
        <w:rPr>
          <w:rFonts w:hint="default" w:ascii="Tw Cen MT" w:hAnsi="Tw Cen MT" w:cs="Tw Cen MT"/>
          <w:sz w:val="56"/>
          <w:szCs w:val="56"/>
          <w:rtl w:val="0"/>
        </w:rPr>
        <w:t>10.2 Generalization</w:t>
      </w:r>
    </w:p>
    <w:p w14:paraId="000004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Generalization is the opposite of specialization.</w:t>
      </w:r>
    </w:p>
    <w:p w14:paraId="000004E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combines similar lower-level entities into a higher-level general entity.</w:t>
      </w:r>
    </w:p>
    <w:p w14:paraId="000004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4E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       Engineer</w:t>
      </w:r>
    </w:p>
    <w:p w14:paraId="000004E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\             /</w:t>
      </w:r>
    </w:p>
    <w:p w14:paraId="000004E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\           /</w:t>
      </w:r>
    </w:p>
    <w:p w14:paraId="000004E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Employee</w:t>
      </w:r>
    </w:p>
    <w:p w14:paraId="000004E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and Engineer have common characteristics, so they can be generalized into Employee.</w:t>
      </w:r>
    </w:p>
    <w:p w14:paraId="000004F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08" w:name="_g3bf5458pura" w:colFirst="0" w:colLast="0"/>
      <w:bookmarkEnd w:id="208"/>
      <w:r>
        <w:rPr>
          <w:rFonts w:hint="default" w:ascii="Tw Cen MT" w:hAnsi="Tw Cen MT" w:cs="Tw Cen MT"/>
          <w:sz w:val="36"/>
          <w:szCs w:val="36"/>
          <w:rtl w:val="0"/>
        </w:rPr>
        <w:t>Simple meaning</w:t>
      </w:r>
    </w:p>
    <w:p w14:paraId="000004F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Generalization = Specific entities → common general entity</w:t>
      </w:r>
    </w:p>
    <w:p w14:paraId="000004F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F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09" w:name="_k9v07jai0ly4" w:colFirst="0" w:colLast="0"/>
      <w:bookmarkEnd w:id="209"/>
      <w:r>
        <w:rPr>
          <w:rFonts w:hint="default" w:ascii="Tw Cen MT" w:hAnsi="Tw Cen MT" w:cs="Tw Cen MT"/>
          <w:sz w:val="56"/>
          <w:szCs w:val="56"/>
          <w:rtl w:val="0"/>
        </w:rPr>
        <w:t>10.3 Specialization vs Generalization</w:t>
      </w:r>
    </w:p>
    <w:tbl>
      <w:tblPr>
        <w:tblStyle w:val="19"/>
        <w:tblW w:w="44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50"/>
        <w:gridCol w:w="2315"/>
      </w:tblGrid>
      <w:tr w14:paraId="6C1B52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Specialization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Generalization</w:t>
            </w:r>
          </w:p>
        </w:tc>
      </w:tr>
      <w:tr w14:paraId="042619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Top-down approach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Bottom-up approach</w:t>
            </w:r>
          </w:p>
        </w:tc>
      </w:tr>
      <w:tr w14:paraId="4D1986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General → specific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Specific → general</w:t>
            </w:r>
          </w:p>
        </w:tc>
      </w:tr>
      <w:tr w14:paraId="0A9B6B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Creates sub-entities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Creates a super-entity</w:t>
            </w:r>
          </w:p>
        </w:tc>
      </w:tr>
    </w:tbl>
    <w:p w14:paraId="000004F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10" w:name="_hr9pzg23dhgd" w:colFirst="0" w:colLast="0"/>
      <w:bookmarkEnd w:id="210"/>
      <w:r>
        <w:rPr>
          <w:rFonts w:hint="default" w:ascii="Tw Cen MT" w:hAnsi="Tw Cen MT" w:cs="Tw Cen MT"/>
          <w:sz w:val="36"/>
          <w:szCs w:val="36"/>
          <w:rtl w:val="0"/>
        </w:rPr>
        <w:t>Easy memory</w:t>
      </w:r>
    </w:p>
    <w:p w14:paraId="000004F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Specialization = Split</w:t>
      </w:r>
    </w:p>
    <w:p w14:paraId="000004F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Generalization = Combine</w:t>
      </w:r>
    </w:p>
    <w:p w14:paraId="000004F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0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11" w:name="_63t8wp9u9fhq" w:colFirst="0" w:colLast="0"/>
      <w:bookmarkEnd w:id="211"/>
      <w:r>
        <w:rPr>
          <w:rFonts w:hint="default" w:ascii="Tw Cen MT" w:hAnsi="Tw Cen MT" w:cs="Tw Cen MT"/>
          <w:sz w:val="56"/>
          <w:szCs w:val="56"/>
          <w:rtl w:val="0"/>
        </w:rPr>
        <w:t>10.4 Inheritance</w:t>
      </w:r>
    </w:p>
    <w:p w14:paraId="000005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 EER, a subclass inherits attributes and relationships from its superclass.</w:t>
      </w:r>
    </w:p>
    <w:p w14:paraId="000005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50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</w:t>
      </w:r>
    </w:p>
    <w:p w14:paraId="0000050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---------</w:t>
      </w:r>
    </w:p>
    <w:p w14:paraId="0000050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Emp_ID</w:t>
      </w:r>
    </w:p>
    <w:p w14:paraId="0000050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</w:t>
      </w:r>
    </w:p>
    <w:p w14:paraId="0000050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50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↓</w:t>
      </w:r>
    </w:p>
    <w:p w14:paraId="0000050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50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</w:t>
      </w:r>
    </w:p>
    <w:p w14:paraId="0000050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---------</w:t>
      </w:r>
    </w:p>
    <w:p w14:paraId="0000050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Subject</w:t>
      </w:r>
    </w:p>
    <w:p w14:paraId="000005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automatically inherits:</w:t>
      </w:r>
    </w:p>
    <w:p w14:paraId="0000050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Emp_ID</w:t>
      </w:r>
    </w:p>
    <w:p w14:paraId="0000050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</w:t>
      </w:r>
    </w:p>
    <w:p w14:paraId="0000051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Employee.</w:t>
      </w:r>
    </w:p>
    <w:p w14:paraId="0000051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12" w:name="_cvey3ksbmo79" w:colFirst="0" w:colLast="0"/>
      <w:bookmarkEnd w:id="212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51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Inheritance = Subclass gets properties of superclass</w:t>
      </w:r>
    </w:p>
    <w:p w14:paraId="0000051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1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13" w:name="_eh8wduqqw1ap" w:colFirst="0" w:colLast="0"/>
      <w:bookmarkEnd w:id="213"/>
      <w:r>
        <w:rPr>
          <w:rFonts w:hint="default" w:ascii="Tw Cen MT" w:hAnsi="Tw Cen MT" w:cs="Tw Cen MT"/>
          <w:sz w:val="56"/>
          <w:szCs w:val="56"/>
          <w:rtl w:val="0"/>
        </w:rPr>
        <w:t>10.5 Categorization / Union Type</w:t>
      </w:r>
    </w:p>
    <w:p w14:paraId="000005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category represents a subclass that can have members from more than one superclass/entity type.</w:t>
      </w:r>
    </w:p>
    <w:p w14:paraId="000005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51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Person       Company</w:t>
      </w:r>
    </w:p>
    <w:p w14:paraId="0000051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\           /</w:t>
      </w:r>
    </w:p>
    <w:p w14:paraId="0000051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\         /</w:t>
      </w:r>
    </w:p>
    <w:p w14:paraId="0000051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Owner</w:t>
      </w:r>
    </w:p>
    <w:p w14:paraId="0000051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Owner could be either a Person or a Company.</w:t>
      </w:r>
    </w:p>
    <w:p w14:paraId="0000051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called a category/union type.</w:t>
      </w:r>
    </w:p>
    <w:p w14:paraId="000005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a more advanced EER concept, so understand the basic idea rather than memorizing complicated examples.</w:t>
      </w:r>
    </w:p>
    <w:p w14:paraId="0000051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1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14" w:name="_aq7rh0aml6ma" w:colFirst="0" w:colLast="0"/>
      <w:bookmarkEnd w:id="214"/>
      <w:r>
        <w:rPr>
          <w:rFonts w:hint="default" w:ascii="Tw Cen MT" w:hAnsi="Tw Cen MT" w:cs="Tw Cen MT"/>
          <w:sz w:val="56"/>
          <w:szCs w:val="56"/>
          <w:rtl w:val="0"/>
        </w:rPr>
        <w:t>11. Complete ER Model Picture</w:t>
      </w:r>
    </w:p>
    <w:p w14:paraId="0000052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ER MODEL</w:t>
      </w:r>
    </w:p>
    <w:p w14:paraId="0000052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|</w:t>
      </w:r>
    </w:p>
    <w:p w14:paraId="0000052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-----------------------------</w:t>
      </w:r>
    </w:p>
    <w:p w14:paraId="0000052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|             |             |</w:t>
      </w:r>
    </w:p>
    <w:p w14:paraId="0000052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Entities      Attributes    Relationships</w:t>
      </w:r>
    </w:p>
    <w:p w14:paraId="0000052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|             |             |</w:t>
      </w:r>
    </w:p>
    <w:p w14:paraId="0000052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Entity Set    Simple/       Unary/Binary/</w:t>
      </w:r>
    </w:p>
    <w:p w14:paraId="0000052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Composite     Ternary</w:t>
      </w:r>
    </w:p>
    <w:p w14:paraId="0000052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Single/</w:t>
      </w:r>
    </w:p>
    <w:p w14:paraId="0000052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Multi/</w:t>
      </w:r>
    </w:p>
    <w:p w14:paraId="0000052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Derived</w:t>
      </w:r>
    </w:p>
    <w:p w14:paraId="0000052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|</w:t>
      </w:r>
    </w:p>
    <w:p w14:paraId="0000052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Keys</w:t>
      </w:r>
    </w:p>
    <w:p w14:paraId="0000052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|</w:t>
      </w:r>
    </w:p>
    <w:p w14:paraId="0000052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-----------------------------</w:t>
      </w:r>
    </w:p>
    <w:p w14:paraId="0000052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|       |       |       |</w:t>
      </w:r>
    </w:p>
    <w:p w14:paraId="0000053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Super    Candidate Primary Foreign</w:t>
      </w:r>
    </w:p>
    <w:p w14:paraId="0000053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Key       Key      Key      Key</w:t>
      </w:r>
    </w:p>
    <w:p w14:paraId="0000053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53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53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ER DIAGRAM</w:t>
      </w:r>
    </w:p>
    <w:p w14:paraId="0000053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|</w:t>
      </w:r>
    </w:p>
    <w:p w14:paraId="0000053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----------------------</w:t>
      </w:r>
    </w:p>
    <w:p w14:paraId="0000053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|       |       |    |</w:t>
      </w:r>
    </w:p>
    <w:p w14:paraId="0000053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Rectangle Diamond Oval  Lines</w:t>
      </w:r>
    </w:p>
    <w:p w14:paraId="0000053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Entity  Relation Attribute</w:t>
      </w:r>
    </w:p>
    <w:p w14:paraId="0000053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53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53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Weak Entity</w:t>
      </w:r>
    </w:p>
    <w:p w14:paraId="0000053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|</w:t>
      </w:r>
    </w:p>
    <w:p w14:paraId="0000053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Strong Entity + Weak Entity</w:t>
      </w:r>
    </w:p>
    <w:p w14:paraId="0000053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|</w:t>
      </w:r>
    </w:p>
    <w:p w14:paraId="0000054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Identifying Relationship</w:t>
      </w:r>
    </w:p>
    <w:p w14:paraId="0000054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54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54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EER MODEL</w:t>
      </w:r>
    </w:p>
    <w:p w14:paraId="0000054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|</w:t>
      </w:r>
    </w:p>
    <w:p w14:paraId="0000054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--------------------------</w:t>
      </w:r>
    </w:p>
    <w:p w14:paraId="0000054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|          |             |</w:t>
      </w:r>
    </w:p>
    <w:p w14:paraId="0000054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Specialization Generalization Inheritance</w:t>
      </w:r>
    </w:p>
    <w:p w14:paraId="0000054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    |</w:t>
      </w:r>
    </w:p>
    <w:p w14:paraId="0000054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Categorization</w:t>
      </w:r>
    </w:p>
    <w:p w14:paraId="0000054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4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15" w:name="_60g61nd04wdg" w:colFirst="0" w:colLast="0"/>
      <w:bookmarkEnd w:id="215"/>
      <w:r>
        <w:rPr>
          <w:rFonts w:hint="default" w:ascii="Tw Cen MT" w:hAnsi="Tw Cen MT" w:cs="Tw Cen MT"/>
          <w:sz w:val="56"/>
          <w:szCs w:val="56"/>
          <w:rtl w:val="0"/>
        </w:rPr>
        <w:t>12. Important Differences</w:t>
      </w:r>
    </w:p>
    <w:p w14:paraId="0000054C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216" w:name="_ly903ew4p9do" w:colFirst="0" w:colLast="0"/>
      <w:bookmarkEnd w:id="216"/>
      <w:r>
        <w:rPr>
          <w:rFonts w:hint="default" w:ascii="Tw Cen MT" w:hAnsi="Tw Cen MT" w:cs="Tw Cen MT"/>
          <w:sz w:val="44"/>
          <w:szCs w:val="44"/>
          <w:rtl w:val="0"/>
        </w:rPr>
        <w:t>Entity vs Attribute</w:t>
      </w:r>
    </w:p>
    <w:tbl>
      <w:tblPr>
        <w:tblStyle w:val="20"/>
        <w:tblW w:w="421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55"/>
        <w:gridCol w:w="2255"/>
      </w:tblGrid>
      <w:tr w14:paraId="29E6FA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D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Entity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E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Attribute</w:t>
            </w:r>
          </w:p>
        </w:tc>
      </w:tr>
      <w:tr w14:paraId="174BF9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Real-world object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Property of an object</w:t>
            </w:r>
          </w:p>
        </w:tc>
      </w:tr>
      <w:tr w14:paraId="01AC9C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Example: 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Example: Name</w:t>
            </w:r>
          </w:p>
        </w:tc>
      </w:tr>
      <w:tr w14:paraId="551B87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Has attributes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Describes entity</w:t>
            </w:r>
          </w:p>
        </w:tc>
      </w:tr>
    </w:tbl>
    <w:p w14:paraId="0000055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56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217" w:name="_74ixsgc8r44p" w:colFirst="0" w:colLast="0"/>
      <w:bookmarkEnd w:id="217"/>
      <w:r>
        <w:rPr>
          <w:rFonts w:hint="default" w:ascii="Tw Cen MT" w:hAnsi="Tw Cen MT" w:cs="Tw Cen MT"/>
          <w:sz w:val="44"/>
          <w:szCs w:val="44"/>
          <w:rtl w:val="0"/>
        </w:rPr>
        <w:t>Strong Entity vs Weak Entity</w:t>
      </w:r>
    </w:p>
    <w:tbl>
      <w:tblPr>
        <w:tblStyle w:val="21"/>
        <w:tblW w:w="57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50"/>
        <w:gridCol w:w="2975"/>
      </w:tblGrid>
      <w:tr w14:paraId="7944B8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7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Strong Entity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8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Weak Entity</w:t>
            </w:r>
          </w:p>
        </w:tc>
      </w:tr>
      <w:tr w14:paraId="32F34E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Has its own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Doesn't have a complete key</w:t>
            </w:r>
          </w:p>
        </w:tc>
      </w:tr>
      <w:tr w14:paraId="08F572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Independent identification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Depends on strong entity</w:t>
            </w:r>
          </w:p>
        </w:tc>
      </w:tr>
      <w:tr w14:paraId="1F3045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Single rectangle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Double rectangle</w:t>
            </w:r>
          </w:p>
        </w:tc>
      </w:tr>
      <w:tr w14:paraId="373416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Example: Employee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Example: Dependent</w:t>
            </w:r>
          </w:p>
        </w:tc>
      </w:tr>
    </w:tbl>
    <w:p w14:paraId="0000056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62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218" w:name="_sk6qz5kf4q4v" w:colFirst="0" w:colLast="0"/>
      <w:bookmarkEnd w:id="218"/>
      <w:r>
        <w:rPr>
          <w:rFonts w:hint="default" w:ascii="Tw Cen MT" w:hAnsi="Tw Cen MT" w:cs="Tw Cen MT"/>
          <w:sz w:val="44"/>
          <w:szCs w:val="44"/>
          <w:rtl w:val="0"/>
        </w:rPr>
        <w:t>Super Key vs Candidate Key</w:t>
      </w:r>
    </w:p>
    <w:tbl>
      <w:tblPr>
        <w:tblStyle w:val="22"/>
        <w:tblW w:w="6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20"/>
        <w:gridCol w:w="2705"/>
      </w:tblGrid>
      <w:tr w14:paraId="70D644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3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Super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Candidate Key</w:t>
            </w:r>
          </w:p>
        </w:tc>
      </w:tr>
      <w:tr w14:paraId="35F633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Uniquely identifies entity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Uniquely identifies entity</w:t>
            </w:r>
          </w:p>
        </w:tc>
      </w:tr>
      <w:tr w14:paraId="117E6B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May contain extra attributes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Minimal</w:t>
            </w:r>
          </w:p>
        </w:tc>
      </w:tr>
      <w:tr w14:paraId="70AE72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Can have unnecessary attributes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No unnecessary attributes</w:t>
            </w:r>
          </w:p>
        </w:tc>
      </w:tr>
    </w:tbl>
    <w:p w14:paraId="0000056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19" w:name="_2vid3281g9m5" w:colFirst="0" w:colLast="0"/>
      <w:bookmarkEnd w:id="219"/>
      <w:r>
        <w:rPr>
          <w:rFonts w:hint="default" w:ascii="Tw Cen MT" w:hAnsi="Tw Cen MT" w:cs="Tw Cen MT"/>
          <w:sz w:val="36"/>
          <w:szCs w:val="36"/>
          <w:rtl w:val="0"/>
        </w:rPr>
        <w:t>Easy memory</w:t>
      </w:r>
    </w:p>
    <w:p w14:paraId="0000056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 = Super Key + Minimal</w:t>
      </w:r>
    </w:p>
    <w:p w14:paraId="0000056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6E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220" w:name="_zg279j6yy1ch" w:colFirst="0" w:colLast="0"/>
      <w:bookmarkEnd w:id="220"/>
      <w:r>
        <w:rPr>
          <w:rFonts w:hint="default" w:ascii="Tw Cen MT" w:hAnsi="Tw Cen MT" w:cs="Tw Cen MT"/>
          <w:sz w:val="44"/>
          <w:szCs w:val="44"/>
          <w:rtl w:val="0"/>
        </w:rPr>
        <w:t>Specialization vs Generalization</w:t>
      </w:r>
    </w:p>
    <w:p w14:paraId="0000056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Specialization → General → Specific</w:t>
      </w:r>
    </w:p>
    <w:p w14:paraId="0000057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Generalization → Specific → General</w:t>
      </w:r>
    </w:p>
    <w:p w14:paraId="0000057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72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21" w:name="_kj1uvvo2pjdt" w:colFirst="0" w:colLast="0"/>
      <w:bookmarkEnd w:id="221"/>
      <w:r>
        <w:rPr>
          <w:rFonts w:hint="default" w:ascii="Tw Cen MT" w:hAnsi="Tw Cen MT" w:cs="Tw Cen MT"/>
          <w:sz w:val="56"/>
          <w:szCs w:val="56"/>
          <w:rtl w:val="0"/>
        </w:rPr>
        <w:t>13. Exam-Focused Revision Notes</w:t>
      </w:r>
    </w:p>
    <w:p w14:paraId="000005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you need to revise this chapter quickly, remember these:</w:t>
      </w:r>
    </w:p>
    <w:p w14:paraId="0000057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22" w:name="_seaqj6s1f7ol" w:colFirst="0" w:colLast="0"/>
      <w:bookmarkEnd w:id="222"/>
      <w:r>
        <w:rPr>
          <w:rFonts w:hint="default" w:ascii="Tw Cen MT" w:hAnsi="Tw Cen MT" w:cs="Tw Cen MT"/>
          <w:sz w:val="36"/>
          <w:szCs w:val="36"/>
          <w:rtl w:val="0"/>
        </w:rPr>
        <w:t>ER Model</w:t>
      </w:r>
    </w:p>
    <w:p w14:paraId="0000057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 model representing entities, attributes, and relationships.</w:t>
      </w:r>
    </w:p>
    <w:p w14:paraId="0000057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23" w:name="_5par91urtav" w:colFirst="0" w:colLast="0"/>
      <w:bookmarkEnd w:id="223"/>
      <w:r>
        <w:rPr>
          <w:rFonts w:hint="default" w:ascii="Tw Cen MT" w:hAnsi="Tw Cen MT" w:cs="Tw Cen MT"/>
          <w:sz w:val="36"/>
          <w:szCs w:val="36"/>
          <w:rtl w:val="0"/>
        </w:rPr>
        <w:t>Entity</w:t>
      </w:r>
    </w:p>
    <w:p w14:paraId="0000057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Real-world object about which data is stored.</w:t>
      </w:r>
    </w:p>
    <w:p w14:paraId="0000057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24" w:name="_obo5lzz3rvyt" w:colFirst="0" w:colLast="0"/>
      <w:bookmarkEnd w:id="224"/>
      <w:r>
        <w:rPr>
          <w:rFonts w:hint="default" w:ascii="Tw Cen MT" w:hAnsi="Tw Cen MT" w:cs="Tw Cen MT"/>
          <w:sz w:val="36"/>
          <w:szCs w:val="36"/>
          <w:rtl w:val="0"/>
        </w:rPr>
        <w:t>Entity Set</w:t>
      </w:r>
    </w:p>
    <w:p w14:paraId="0000057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Collection of similar entities.</w:t>
      </w:r>
    </w:p>
    <w:p w14:paraId="0000057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25" w:name="_so2lt6v8jff2" w:colFirst="0" w:colLast="0"/>
      <w:bookmarkEnd w:id="225"/>
      <w:r>
        <w:rPr>
          <w:rFonts w:hint="default" w:ascii="Tw Cen MT" w:hAnsi="Tw Cen MT" w:cs="Tw Cen MT"/>
          <w:sz w:val="36"/>
          <w:szCs w:val="36"/>
          <w:rtl w:val="0"/>
        </w:rPr>
        <w:t>Attribute</w:t>
      </w:r>
    </w:p>
    <w:p w14:paraId="0000057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Property of an entity.</w:t>
      </w:r>
    </w:p>
    <w:p w14:paraId="0000057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26" w:name="_2wvu35xpmpeo" w:colFirst="0" w:colLast="0"/>
      <w:bookmarkEnd w:id="226"/>
      <w:r>
        <w:rPr>
          <w:rFonts w:hint="default" w:ascii="Tw Cen MT" w:hAnsi="Tw Cen MT" w:cs="Tw Cen MT"/>
          <w:sz w:val="36"/>
          <w:szCs w:val="36"/>
          <w:rtl w:val="0"/>
        </w:rPr>
        <w:t>Relationship</w:t>
      </w:r>
    </w:p>
    <w:p w14:paraId="0000057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Association between entities.</w:t>
      </w:r>
    </w:p>
    <w:p w14:paraId="0000057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27" w:name="_gcipvht21npz" w:colFirst="0" w:colLast="0"/>
      <w:bookmarkEnd w:id="227"/>
      <w:r>
        <w:rPr>
          <w:rFonts w:hint="default" w:ascii="Tw Cen MT" w:hAnsi="Tw Cen MT" w:cs="Tw Cen MT"/>
          <w:sz w:val="36"/>
          <w:szCs w:val="36"/>
          <w:rtl w:val="0"/>
        </w:rPr>
        <w:t>Attribute Types</w:t>
      </w:r>
    </w:p>
    <w:p w14:paraId="0000057F">
      <w:pPr>
        <w:numPr>
          <w:ilvl w:val="0"/>
          <w:numId w:val="5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Simple → cannot be divided</w:t>
      </w:r>
    </w:p>
    <w:p w14:paraId="00000580">
      <w:pPr>
        <w:numPr>
          <w:ilvl w:val="0"/>
          <w:numId w:val="5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Composite → can be divided</w:t>
      </w:r>
    </w:p>
    <w:p w14:paraId="00000581">
      <w:pPr>
        <w:numPr>
          <w:ilvl w:val="0"/>
          <w:numId w:val="5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Single-valued → one value</w:t>
      </w:r>
    </w:p>
    <w:p w14:paraId="00000582">
      <w:pPr>
        <w:numPr>
          <w:ilvl w:val="0"/>
          <w:numId w:val="5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Multi-valued → multiple values</w:t>
      </w:r>
    </w:p>
    <w:p w14:paraId="00000583">
      <w:pPr>
        <w:numPr>
          <w:ilvl w:val="0"/>
          <w:numId w:val="5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Derived → calculated from another attribute</w:t>
      </w:r>
    </w:p>
    <w:p w14:paraId="00000584">
      <w:pPr>
        <w:numPr>
          <w:ilvl w:val="0"/>
          <w:numId w:val="5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Key → uniquely identifies entity</w:t>
      </w:r>
    </w:p>
    <w:p w14:paraId="0000058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28" w:name="_gxy2wficvkdi" w:colFirst="0" w:colLast="0"/>
      <w:bookmarkEnd w:id="228"/>
      <w:r>
        <w:rPr>
          <w:rFonts w:hint="default" w:ascii="Tw Cen MT" w:hAnsi="Tw Cen MT" w:cs="Tw Cen MT"/>
          <w:sz w:val="36"/>
          <w:szCs w:val="36"/>
          <w:rtl w:val="0"/>
        </w:rPr>
        <w:t>Relationship Degree</w:t>
      </w:r>
    </w:p>
    <w:p w14:paraId="00000586">
      <w:pPr>
        <w:numPr>
          <w:ilvl w:val="0"/>
          <w:numId w:val="5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Unary → 1 entity set</w:t>
      </w:r>
    </w:p>
    <w:p w14:paraId="00000587">
      <w:pPr>
        <w:numPr>
          <w:ilvl w:val="0"/>
          <w:numId w:val="5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Binary → 2 entity sets</w:t>
      </w:r>
    </w:p>
    <w:p w14:paraId="00000588">
      <w:pPr>
        <w:numPr>
          <w:ilvl w:val="0"/>
          <w:numId w:val="5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Ternary → 3 entity sets</w:t>
      </w:r>
    </w:p>
    <w:p w14:paraId="0000058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29" w:name="_nnnspifmwps1" w:colFirst="0" w:colLast="0"/>
      <w:bookmarkEnd w:id="229"/>
      <w:r>
        <w:rPr>
          <w:rFonts w:hint="default" w:ascii="Tw Cen MT" w:hAnsi="Tw Cen MT" w:cs="Tw Cen MT"/>
          <w:sz w:val="36"/>
          <w:szCs w:val="36"/>
          <w:rtl w:val="0"/>
        </w:rPr>
        <w:t>Cardinality</w:t>
      </w:r>
    </w:p>
    <w:p w14:paraId="0000058A">
      <w:pPr>
        <w:numPr>
          <w:ilvl w:val="0"/>
          <w:numId w:val="5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1:1 → One-to-one</w:t>
      </w:r>
    </w:p>
    <w:p w14:paraId="0000058B">
      <w:pPr>
        <w:numPr>
          <w:ilvl w:val="0"/>
          <w:numId w:val="5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1:N → One-to-many</w:t>
      </w:r>
    </w:p>
    <w:p w14:paraId="0000058C">
      <w:pPr>
        <w:numPr>
          <w:ilvl w:val="0"/>
          <w:numId w:val="5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N:1 → Many-to-one</w:t>
      </w:r>
    </w:p>
    <w:p w14:paraId="0000058D">
      <w:pPr>
        <w:numPr>
          <w:ilvl w:val="0"/>
          <w:numId w:val="5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M:N → Many-to-many</w:t>
      </w:r>
    </w:p>
    <w:p w14:paraId="0000058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30" w:name="_277kvhgcwbo7" w:colFirst="0" w:colLast="0"/>
      <w:bookmarkEnd w:id="230"/>
      <w:r>
        <w:rPr>
          <w:rFonts w:hint="default" w:ascii="Tw Cen MT" w:hAnsi="Tw Cen MT" w:cs="Tw Cen MT"/>
          <w:sz w:val="36"/>
          <w:szCs w:val="36"/>
          <w:rtl w:val="0"/>
        </w:rPr>
        <w:t>Participation</w:t>
      </w:r>
    </w:p>
    <w:p w14:paraId="0000058F">
      <w:pPr>
        <w:numPr>
          <w:ilvl w:val="0"/>
          <w:numId w:val="5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Total → Every entity participates</w:t>
      </w:r>
    </w:p>
    <w:p w14:paraId="00000590">
      <w:pPr>
        <w:numPr>
          <w:ilvl w:val="0"/>
          <w:numId w:val="5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 → Some entities participate</w:t>
      </w:r>
    </w:p>
    <w:p w14:paraId="0000059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31" w:name="_rl4zpkm7wb3c" w:colFirst="0" w:colLast="0"/>
      <w:bookmarkEnd w:id="231"/>
      <w:r>
        <w:rPr>
          <w:rFonts w:hint="default" w:ascii="Tw Cen MT" w:hAnsi="Tw Cen MT" w:cs="Tw Cen MT"/>
          <w:sz w:val="36"/>
          <w:szCs w:val="36"/>
          <w:rtl w:val="0"/>
        </w:rPr>
        <w:t>Keys</w:t>
      </w:r>
    </w:p>
    <w:p w14:paraId="00000592">
      <w:pPr>
        <w:numPr>
          <w:ilvl w:val="0"/>
          <w:numId w:val="5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Key → Unique, may have extra attributes</w:t>
      </w:r>
    </w:p>
    <w:p w14:paraId="00000593">
      <w:pPr>
        <w:numPr>
          <w:ilvl w:val="0"/>
          <w:numId w:val="5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 → Minimal super key</w:t>
      </w:r>
    </w:p>
    <w:p w14:paraId="00000594">
      <w:pPr>
        <w:numPr>
          <w:ilvl w:val="0"/>
          <w:numId w:val="5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 → Selected candidate key</w:t>
      </w:r>
    </w:p>
    <w:p w14:paraId="00000595">
      <w:pPr>
        <w:numPr>
          <w:ilvl w:val="0"/>
          <w:numId w:val="5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Composite Key → Multiple attributes together</w:t>
      </w:r>
    </w:p>
    <w:p w14:paraId="00000596">
      <w:pPr>
        <w:numPr>
          <w:ilvl w:val="0"/>
          <w:numId w:val="5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Foreign Key → Refers to key of another table</w:t>
      </w:r>
    </w:p>
    <w:p w14:paraId="0000059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32" w:name="_dbh741u2e920" w:colFirst="0" w:colLast="0"/>
      <w:bookmarkEnd w:id="232"/>
      <w:r>
        <w:rPr>
          <w:rFonts w:hint="default" w:ascii="Tw Cen MT" w:hAnsi="Tw Cen MT" w:cs="Tw Cen MT"/>
          <w:sz w:val="36"/>
          <w:szCs w:val="36"/>
          <w:rtl w:val="0"/>
        </w:rPr>
        <w:t>ER Diagram Symbols</w:t>
      </w:r>
    </w:p>
    <w:p w14:paraId="00000598">
      <w:pPr>
        <w:numPr>
          <w:ilvl w:val="0"/>
          <w:numId w:val="5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Rectangle → Entity</w:t>
      </w:r>
    </w:p>
    <w:p w14:paraId="00000599">
      <w:pPr>
        <w:numPr>
          <w:ilvl w:val="0"/>
          <w:numId w:val="5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Diamond → Relationship</w:t>
      </w:r>
    </w:p>
    <w:p w14:paraId="0000059A">
      <w:pPr>
        <w:numPr>
          <w:ilvl w:val="0"/>
          <w:numId w:val="5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Oval → Attribute</w:t>
      </w:r>
    </w:p>
    <w:p w14:paraId="0000059B">
      <w:pPr>
        <w:numPr>
          <w:ilvl w:val="0"/>
          <w:numId w:val="5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Double rectangle → Weak entity</w:t>
      </w:r>
    </w:p>
    <w:p w14:paraId="0000059C">
      <w:pPr>
        <w:numPr>
          <w:ilvl w:val="0"/>
          <w:numId w:val="5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Double diamond → Identifying relationship</w:t>
      </w:r>
    </w:p>
    <w:p w14:paraId="0000059D">
      <w:pPr>
        <w:numPr>
          <w:ilvl w:val="0"/>
          <w:numId w:val="5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Underlined attribute → Key attribute</w:t>
      </w:r>
    </w:p>
    <w:p w14:paraId="0000059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33" w:name="_d2rnbwaakdpj" w:colFirst="0" w:colLast="0"/>
      <w:bookmarkEnd w:id="233"/>
      <w:r>
        <w:rPr>
          <w:rFonts w:hint="default" w:ascii="Tw Cen MT" w:hAnsi="Tw Cen MT" w:cs="Tw Cen MT"/>
          <w:sz w:val="36"/>
          <w:szCs w:val="36"/>
          <w:rtl w:val="0"/>
        </w:rPr>
        <w:t>Weak Entity</w:t>
      </w:r>
    </w:p>
    <w:p w14:paraId="0000059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Entity that cannot be uniquely identified using its own attributes and depends on a strong entity.</w:t>
      </w:r>
    </w:p>
    <w:p w14:paraId="000005A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34" w:name="_nd48vikz2aso" w:colFirst="0" w:colLast="0"/>
      <w:bookmarkEnd w:id="234"/>
      <w:r>
        <w:rPr>
          <w:rFonts w:hint="default" w:ascii="Tw Cen MT" w:hAnsi="Tw Cen MT" w:cs="Tw Cen MT"/>
          <w:sz w:val="36"/>
          <w:szCs w:val="36"/>
          <w:rtl w:val="0"/>
        </w:rPr>
        <w:t>EER</w:t>
      </w:r>
    </w:p>
    <w:p w14:paraId="000005A1">
      <w:pPr>
        <w:numPr>
          <w:ilvl w:val="0"/>
          <w:numId w:val="5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Specialization → General → Specific</w:t>
      </w:r>
    </w:p>
    <w:p w14:paraId="000005A2">
      <w:pPr>
        <w:numPr>
          <w:ilvl w:val="0"/>
          <w:numId w:val="5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Generalization → Specific → General</w:t>
      </w:r>
    </w:p>
    <w:p w14:paraId="000005A3">
      <w:pPr>
        <w:numPr>
          <w:ilvl w:val="0"/>
          <w:numId w:val="5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Inheritance → Subclass gets superclass properties</w:t>
      </w:r>
    </w:p>
    <w:p w14:paraId="000005A4">
      <w:pPr>
        <w:numPr>
          <w:ilvl w:val="0"/>
          <w:numId w:val="5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Categorization → Subclass formed from multiple entity types</w:t>
      </w:r>
    </w:p>
    <w:p w14:paraId="000005A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A6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35" w:name="_2rksb6lppzta" w:colFirst="0" w:colLast="0"/>
      <w:bookmarkEnd w:id="235"/>
      <w:r>
        <w:rPr>
          <w:rFonts w:hint="default" w:ascii="Tw Cen MT" w:hAnsi="Tw Cen MT" w:cs="Tw Cen MT"/>
          <w:sz w:val="56"/>
          <w:szCs w:val="56"/>
          <w:rtl w:val="0"/>
        </w:rPr>
        <w:t>⭐ The 15 Things You Should Definitely Know</w:t>
      </w:r>
    </w:p>
    <w:p w14:paraId="000005A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your exam is near, make sure you can explain these without looking:</w:t>
      </w:r>
    </w:p>
    <w:p w14:paraId="000005A8">
      <w:pPr>
        <w:numPr>
          <w:ilvl w:val="0"/>
          <w:numId w:val="5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is an ER Model?</w:t>
      </w:r>
    </w:p>
    <w:p w14:paraId="000005A9">
      <w:pPr>
        <w:numPr>
          <w:ilvl w:val="0"/>
          <w:numId w:val="5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is an Entity?</w:t>
      </w:r>
    </w:p>
    <w:p w14:paraId="000005AA">
      <w:pPr>
        <w:numPr>
          <w:ilvl w:val="0"/>
          <w:numId w:val="5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is an Attribute?</w:t>
      </w:r>
    </w:p>
    <w:p w14:paraId="000005AB">
      <w:pPr>
        <w:numPr>
          <w:ilvl w:val="0"/>
          <w:numId w:val="5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Types of attributes</w:t>
      </w:r>
    </w:p>
    <w:p w14:paraId="000005AC">
      <w:pPr>
        <w:numPr>
          <w:ilvl w:val="0"/>
          <w:numId w:val="5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is a Relationship?</w:t>
      </w:r>
    </w:p>
    <w:p w14:paraId="000005AD">
      <w:pPr>
        <w:numPr>
          <w:ilvl w:val="0"/>
          <w:numId w:val="5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Degree of relationship</w:t>
      </w:r>
    </w:p>
    <w:p w14:paraId="000005AE">
      <w:pPr>
        <w:numPr>
          <w:ilvl w:val="0"/>
          <w:numId w:val="5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Cardinality / mapping constraints</w:t>
      </w:r>
    </w:p>
    <w:p w14:paraId="000005AF">
      <w:pPr>
        <w:numPr>
          <w:ilvl w:val="0"/>
          <w:numId w:val="5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Total vs partial participation</w:t>
      </w:r>
    </w:p>
    <w:p w14:paraId="000005B0">
      <w:pPr>
        <w:numPr>
          <w:ilvl w:val="0"/>
          <w:numId w:val="5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Super, candidate, primary, composite, foreign keys</w:t>
      </w:r>
    </w:p>
    <w:p w14:paraId="000005B1">
      <w:pPr>
        <w:numPr>
          <w:ilvl w:val="0"/>
          <w:numId w:val="5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ER diagram symbols</w:t>
      </w:r>
    </w:p>
    <w:p w14:paraId="000005B2">
      <w:pPr>
        <w:numPr>
          <w:ilvl w:val="0"/>
          <w:numId w:val="5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Strong vs weak entity</w:t>
      </w:r>
    </w:p>
    <w:p w14:paraId="000005B3">
      <w:pPr>
        <w:numPr>
          <w:ilvl w:val="0"/>
          <w:numId w:val="5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is a weak entity's partial key?</w:t>
      </w:r>
    </w:p>
    <w:p w14:paraId="000005B4">
      <w:pPr>
        <w:numPr>
          <w:ilvl w:val="0"/>
          <w:numId w:val="5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Specialization</w:t>
      </w:r>
    </w:p>
    <w:p w14:paraId="000005B5">
      <w:pPr>
        <w:numPr>
          <w:ilvl w:val="0"/>
          <w:numId w:val="5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Generalization</w:t>
      </w:r>
    </w:p>
    <w:p w14:paraId="000005B6">
      <w:pPr>
        <w:numPr>
          <w:ilvl w:val="0"/>
          <w:numId w:val="5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Inheritance and categorization</w:t>
      </w:r>
    </w:p>
    <w:p w14:paraId="000005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you understand those 15, you have covered the core of the ER Model topic you pasted, without needing to study unrelated DBMS material.</w:t>
      </w:r>
    </w:p>
    <w:p w14:paraId="000005C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color w:val="0000FF"/>
          <w:sz w:val="72"/>
          <w:szCs w:val="72"/>
          <w:u w:val="single"/>
        </w:rPr>
      </w:pPr>
      <w:bookmarkStart w:id="236" w:name="_38koildcfljs" w:colFirst="0" w:colLast="0"/>
      <w:bookmarkEnd w:id="236"/>
      <w:r>
        <w:rPr>
          <w:rFonts w:hint="default" w:ascii="Tw Cen MT" w:hAnsi="Tw Cen MT" w:cs="Tw Cen MT"/>
          <w:color w:val="0000FF"/>
          <w:sz w:val="72"/>
          <w:szCs w:val="72"/>
          <w:u w:val="single"/>
          <w:rtl w:val="0"/>
        </w:rPr>
        <w:t>Relational Model</w:t>
      </w:r>
    </w:p>
    <w:p w14:paraId="000005C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topic has 6 main parts:</w:t>
      </w:r>
    </w:p>
    <w:p w14:paraId="000005C3">
      <w:pPr>
        <w:numPr>
          <w:ilvl w:val="0"/>
          <w:numId w:val="6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Structure of Relational Databases</w:t>
      </w:r>
    </w:p>
    <w:p w14:paraId="000005C4">
      <w:pPr>
        <w:numPr>
          <w:ilvl w:val="0"/>
          <w:numId w:val="6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Algebra</w:t>
      </w:r>
    </w:p>
    <w:p w14:paraId="000005C5">
      <w:pPr>
        <w:numPr>
          <w:ilvl w:val="0"/>
          <w:numId w:val="6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Calculus</w:t>
      </w:r>
    </w:p>
    <w:p w14:paraId="000005C6">
      <w:pPr>
        <w:numPr>
          <w:ilvl w:val="0"/>
          <w:numId w:val="6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Extended Relational Algebra Operations</w:t>
      </w:r>
    </w:p>
    <w:p w14:paraId="000005C7">
      <w:pPr>
        <w:numPr>
          <w:ilvl w:val="0"/>
          <w:numId w:val="6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Views</w:t>
      </w:r>
    </w:p>
    <w:p w14:paraId="000005C8">
      <w:pPr>
        <w:numPr>
          <w:ilvl w:val="0"/>
          <w:numId w:val="6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Modifications of the Database</w:t>
      </w:r>
    </w:p>
    <w:p w14:paraId="000005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most important idea to understand first is:</w:t>
      </w:r>
    </w:p>
    <w:p w14:paraId="000005C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Model = Data is represented using tables, and operations are used to retrieve/manipulate those tables.</w:t>
      </w:r>
    </w:p>
    <w:p w14:paraId="000005C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CC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37" w:name="_oi0pmg42zvmk" w:colFirst="0" w:colLast="0"/>
      <w:bookmarkEnd w:id="237"/>
      <w:r>
        <w:rPr>
          <w:rFonts w:hint="default" w:ascii="Tw Cen MT" w:hAnsi="Tw Cen MT" w:cs="Tw Cen MT"/>
          <w:sz w:val="56"/>
          <w:szCs w:val="56"/>
          <w:rtl w:val="0"/>
        </w:rPr>
        <w:t>1. Relational Model</w:t>
      </w:r>
    </w:p>
    <w:p w14:paraId="000005C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Relational Model represents data in the form of relations (tables).</w:t>
      </w:r>
    </w:p>
    <w:p w14:paraId="000005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5C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38" w:name="_zgklos32k9mc" w:colFirst="0" w:colLast="0"/>
      <w:bookmarkEnd w:id="238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23"/>
        <w:tblW w:w="35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70"/>
        <w:gridCol w:w="830"/>
        <w:gridCol w:w="725"/>
        <w:gridCol w:w="905"/>
      </w:tblGrid>
      <w:tr w14:paraId="3E9F03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0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Roll_No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1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2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3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7A692E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85</w:t>
            </w:r>
          </w:p>
        </w:tc>
      </w:tr>
      <w:tr w14:paraId="693A9E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72</w:t>
            </w:r>
          </w:p>
        </w:tc>
      </w:tr>
      <w:tr w14:paraId="342F25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BBA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91</w:t>
            </w:r>
          </w:p>
        </w:tc>
      </w:tr>
    </w:tbl>
    <w:p w14:paraId="000005E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table represents a relation.</w:t>
      </w:r>
    </w:p>
    <w:p w14:paraId="000005E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39" w:name="_pxpjmqyd5kk8" w:colFirst="0" w:colLast="0"/>
      <w:bookmarkEnd w:id="239"/>
      <w:r>
        <w:rPr>
          <w:rFonts w:hint="default" w:ascii="Tw Cen MT" w:hAnsi="Tw Cen MT" w:cs="Tw Cen MT"/>
          <w:sz w:val="36"/>
          <w:szCs w:val="36"/>
          <w:rtl w:val="0"/>
        </w:rPr>
        <w:t>Why is it called "relational"?</w:t>
      </w:r>
    </w:p>
    <w:p w14:paraId="000005E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Because the database is represented as a collection of relations, where each relation is essentially a table.</w:t>
      </w:r>
    </w:p>
    <w:p w14:paraId="000005E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E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40" w:name="_hxwpz67ipim" w:colFirst="0" w:colLast="0"/>
      <w:bookmarkEnd w:id="240"/>
      <w:r>
        <w:rPr>
          <w:rFonts w:hint="default" w:ascii="Tw Cen MT" w:hAnsi="Tw Cen MT" w:cs="Tw Cen MT"/>
          <w:sz w:val="56"/>
          <w:szCs w:val="56"/>
          <w:rtl w:val="0"/>
        </w:rPr>
        <w:t>2. Structure of Relational Databases</w:t>
      </w:r>
    </w:p>
    <w:p w14:paraId="000005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an important part.</w:t>
      </w:r>
    </w:p>
    <w:p w14:paraId="000005E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relational database consists of tables (relations).</w:t>
      </w:r>
    </w:p>
    <w:p w14:paraId="000005E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Let's understand the important terminology.</w:t>
      </w:r>
    </w:p>
    <w:p w14:paraId="000005E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E9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241" w:name="_caox75ggi2bg" w:colFirst="0" w:colLast="0"/>
      <w:bookmarkEnd w:id="241"/>
      <w:r>
        <w:rPr>
          <w:rFonts w:hint="default" w:ascii="Tw Cen MT" w:hAnsi="Tw Cen MT" w:cs="Tw Cen MT"/>
          <w:sz w:val="44"/>
          <w:szCs w:val="44"/>
          <w:rtl w:val="0"/>
        </w:rPr>
        <w:t>2.1 Relation</w:t>
      </w:r>
    </w:p>
    <w:p w14:paraId="000005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 is a table containing data.</w:t>
      </w:r>
    </w:p>
    <w:p w14:paraId="000005E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5E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p w14:paraId="000005E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 a relation.</w:t>
      </w:r>
    </w:p>
    <w:p w14:paraId="000005E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42" w:name="_p3y99xu4in6z" w:colFirst="0" w:colLast="0"/>
      <w:bookmarkEnd w:id="242"/>
      <w:r>
        <w:rPr>
          <w:rFonts w:hint="default" w:ascii="Tw Cen MT" w:hAnsi="Tw Cen MT" w:cs="Tw Cen MT"/>
          <w:sz w:val="36"/>
          <w:szCs w:val="36"/>
          <w:rtl w:val="0"/>
        </w:rPr>
        <w:t>Exam definition</w:t>
      </w:r>
    </w:p>
    <w:p w14:paraId="000005E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 is a table consisting of rows and columns that represents a set of related data.</w:t>
      </w:r>
    </w:p>
    <w:p w14:paraId="000005F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F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43" w:name="_j82u8oncmowi" w:colFirst="0" w:colLast="0"/>
      <w:bookmarkEnd w:id="243"/>
      <w:r>
        <w:rPr>
          <w:rFonts w:hint="default" w:ascii="Tw Cen MT" w:hAnsi="Tw Cen MT" w:cs="Tw Cen MT"/>
          <w:sz w:val="56"/>
          <w:szCs w:val="56"/>
          <w:rtl w:val="0"/>
        </w:rPr>
        <w:t>2.2 Tuple</w:t>
      </w:r>
    </w:p>
    <w:p w14:paraId="000005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tuple is a row in a relation.</w:t>
      </w:r>
    </w:p>
    <w:p w14:paraId="000005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tbl>
      <w:tblPr>
        <w:tblStyle w:val="24"/>
        <w:tblW w:w="26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70"/>
        <w:gridCol w:w="830"/>
        <w:gridCol w:w="725"/>
      </w:tblGrid>
      <w:tr w14:paraId="35B2B0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Roll_No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6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</w:t>
            </w:r>
          </w:p>
        </w:tc>
      </w:tr>
      <w:tr w14:paraId="6CCA4A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</w:tr>
    </w:tbl>
    <w:p w14:paraId="000005F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entire row:</w:t>
      </w:r>
    </w:p>
    <w:p w14:paraId="000005F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101 | Rahul | BCA</w:t>
      </w:r>
    </w:p>
    <w:p w14:paraId="000005F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 one tuple.</w:t>
      </w:r>
    </w:p>
    <w:p w14:paraId="000005F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44" w:name="_42ndtqigh0p4" w:colFirst="0" w:colLast="0"/>
      <w:bookmarkEnd w:id="244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5F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Tuple = Row</w:t>
      </w:r>
    </w:p>
    <w:p w14:paraId="000005F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0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45" w:name="_juo0ctxshk83" w:colFirst="0" w:colLast="0"/>
      <w:bookmarkEnd w:id="245"/>
      <w:r>
        <w:rPr>
          <w:rFonts w:hint="default" w:ascii="Tw Cen MT" w:hAnsi="Tw Cen MT" w:cs="Tw Cen MT"/>
          <w:sz w:val="56"/>
          <w:szCs w:val="56"/>
          <w:rtl w:val="0"/>
        </w:rPr>
        <w:t>2.3 Attribute</w:t>
      </w:r>
    </w:p>
    <w:p w14:paraId="000006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attribute is a column in a relation.</w:t>
      </w:r>
    </w:p>
    <w:p w14:paraId="000006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tbl>
      <w:tblPr>
        <w:tblStyle w:val="25"/>
        <w:tblW w:w="26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70"/>
        <w:gridCol w:w="830"/>
        <w:gridCol w:w="725"/>
      </w:tblGrid>
      <w:tr w14:paraId="0722770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03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Roll_No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0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0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</w:t>
            </w:r>
          </w:p>
        </w:tc>
      </w:tr>
    </w:tbl>
    <w:p w14:paraId="000006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Roll_No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,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, and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Dept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are attributes.</w:t>
      </w:r>
    </w:p>
    <w:p w14:paraId="0000060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46" w:name="_cgqwlvfcv8c4" w:colFirst="0" w:colLast="0"/>
      <w:bookmarkEnd w:id="246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60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Attribute = Column</w:t>
      </w:r>
    </w:p>
    <w:p w14:paraId="0000060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0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47" w:name="_3vuk46t8o19z" w:colFirst="0" w:colLast="0"/>
      <w:bookmarkEnd w:id="247"/>
      <w:r>
        <w:rPr>
          <w:rFonts w:hint="default" w:ascii="Tw Cen MT" w:hAnsi="Tw Cen MT" w:cs="Tw Cen MT"/>
          <w:sz w:val="56"/>
          <w:szCs w:val="56"/>
          <w:rtl w:val="0"/>
        </w:rPr>
        <w:t>2.4 Domain</w:t>
      </w:r>
    </w:p>
    <w:p w14:paraId="0000060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domain is the set of valid values that an attribute can take.</w:t>
      </w:r>
    </w:p>
    <w:p w14:paraId="000006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60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Marks → 0 to 100</w:t>
      </w:r>
    </w:p>
    <w:p w14:paraId="0000060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 → Positive integers</w:t>
      </w:r>
    </w:p>
    <w:p w14:paraId="0000060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Dept → {BCA, BBA, B.Tech}</w:t>
      </w:r>
    </w:p>
    <w:p w14:paraId="0000061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 the domain defines what values are allowed.</w:t>
      </w:r>
    </w:p>
    <w:p w14:paraId="0000061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48" w:name="_9bjfig3k7out" w:colFirst="0" w:colLast="0"/>
      <w:bookmarkEnd w:id="248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61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Domain = Set of permitted values for an attribute</w:t>
      </w:r>
    </w:p>
    <w:p w14:paraId="0000061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1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49" w:name="_hmebyrsnt4zq" w:colFirst="0" w:colLast="0"/>
      <w:bookmarkEnd w:id="249"/>
      <w:r>
        <w:rPr>
          <w:rFonts w:hint="default" w:ascii="Tw Cen MT" w:hAnsi="Tw Cen MT" w:cs="Tw Cen MT"/>
          <w:sz w:val="56"/>
          <w:szCs w:val="56"/>
          <w:rtl w:val="0"/>
        </w:rPr>
        <w:t>2.5 Relation Schema</w:t>
      </w:r>
    </w:p>
    <w:p w14:paraId="000006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 schema describes the structure of a relation.</w:t>
      </w:r>
    </w:p>
    <w:p w14:paraId="000006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61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STUDENT(Roll_No, Name, Dept, Marks)</w:t>
      </w:r>
    </w:p>
    <w:p w14:paraId="000006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tells us:</w:t>
      </w:r>
    </w:p>
    <w:p w14:paraId="00000619">
      <w:pPr>
        <w:numPr>
          <w:ilvl w:val="0"/>
          <w:numId w:val="6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 name → STUDENT</w:t>
      </w:r>
    </w:p>
    <w:p w14:paraId="0000061A">
      <w:pPr>
        <w:numPr>
          <w:ilvl w:val="0"/>
          <w:numId w:val="6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Attributes → Roll_No, Name, Dept, Marks</w:t>
      </w:r>
    </w:p>
    <w:p w14:paraId="0000061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describes the structure, not the actual rows.</w:t>
      </w:r>
    </w:p>
    <w:p w14:paraId="0000061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1D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50" w:name="_ifu81gs8cz5" w:colFirst="0" w:colLast="0"/>
      <w:bookmarkEnd w:id="250"/>
      <w:r>
        <w:rPr>
          <w:rFonts w:hint="default" w:ascii="Tw Cen MT" w:hAnsi="Tw Cen MT" w:cs="Tw Cen MT"/>
          <w:sz w:val="56"/>
          <w:szCs w:val="56"/>
          <w:rtl w:val="0"/>
        </w:rPr>
        <w:t>2.6 Relation Instance</w:t>
      </w:r>
    </w:p>
    <w:p w14:paraId="0000061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 instance is the actual data stored in the relation at a particular point in time.</w:t>
      </w:r>
    </w:p>
    <w:p w14:paraId="0000061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62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STUDENT(Roll_No, Name, Dept, Marks)</w:t>
      </w:r>
    </w:p>
    <w:p w14:paraId="000006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 the schema.</w:t>
      </w:r>
    </w:p>
    <w:p w14:paraId="000006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actual rows:</w:t>
      </w:r>
    </w:p>
    <w:tbl>
      <w:tblPr>
        <w:tblStyle w:val="26"/>
        <w:tblW w:w="35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70"/>
        <w:gridCol w:w="830"/>
        <w:gridCol w:w="725"/>
        <w:gridCol w:w="905"/>
      </w:tblGrid>
      <w:tr w14:paraId="3544C2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3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Roll_No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6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093C28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85</w:t>
            </w:r>
          </w:p>
        </w:tc>
      </w:tr>
      <w:tr w14:paraId="34883A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72</w:t>
            </w:r>
          </w:p>
        </w:tc>
      </w:tr>
    </w:tbl>
    <w:p w14:paraId="0000062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are the relation instance.</w:t>
      </w:r>
    </w:p>
    <w:p w14:paraId="0000063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51" w:name="_s06lw334ep8v" w:colFirst="0" w:colLast="0"/>
      <w:bookmarkEnd w:id="251"/>
      <w:r>
        <w:rPr>
          <w:rFonts w:hint="default" w:ascii="Tw Cen MT" w:hAnsi="Tw Cen MT" w:cs="Tw Cen MT"/>
          <w:sz w:val="36"/>
          <w:szCs w:val="36"/>
          <w:rtl w:val="0"/>
        </w:rPr>
        <w:t>Easy difference</w:t>
      </w:r>
    </w:p>
    <w:p w14:paraId="0000063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Schema = Structure</w:t>
      </w:r>
    </w:p>
    <w:p w14:paraId="0000063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Instance = Actual data</w:t>
      </w:r>
    </w:p>
    <w:p w14:paraId="0000063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3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52" w:name="_dd6jbcghear" w:colFirst="0" w:colLast="0"/>
      <w:bookmarkEnd w:id="252"/>
      <w:r>
        <w:rPr>
          <w:rFonts w:hint="default" w:ascii="Tw Cen MT" w:hAnsi="Tw Cen MT" w:cs="Tw Cen MT"/>
          <w:sz w:val="56"/>
          <w:szCs w:val="56"/>
          <w:rtl w:val="0"/>
        </w:rPr>
        <w:t>2.7 Degree</w:t>
      </w:r>
    </w:p>
    <w:p w14:paraId="0000063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degree of a relation is the number of attributes (columns).</w:t>
      </w:r>
    </w:p>
    <w:p w14:paraId="0000063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63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STUDENT(Roll_No, Name, Dept, Marks)</w:t>
      </w:r>
    </w:p>
    <w:p w14:paraId="0000063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 are 4 attributes.</w:t>
      </w:r>
    </w:p>
    <w:p w14:paraId="0000063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Therefore:</w:t>
      </w:r>
    </w:p>
    <w:p w14:paraId="0000063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Degree = 4</w:t>
      </w:r>
    </w:p>
    <w:p w14:paraId="0000063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3C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53" w:name="_vglws482l7z8" w:colFirst="0" w:colLast="0"/>
      <w:bookmarkEnd w:id="253"/>
      <w:r>
        <w:rPr>
          <w:rFonts w:hint="default" w:ascii="Tw Cen MT" w:hAnsi="Tw Cen MT" w:cs="Tw Cen MT"/>
          <w:sz w:val="56"/>
          <w:szCs w:val="56"/>
          <w:rtl w:val="0"/>
        </w:rPr>
        <w:t>2.8 Cardinality</w:t>
      </w:r>
    </w:p>
    <w:p w14:paraId="0000063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cardinality of a relation is the number of tuples (rows).</w:t>
      </w:r>
    </w:p>
    <w:p w14:paraId="0000063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the table has 100 students:</w:t>
      </w:r>
    </w:p>
    <w:p w14:paraId="0000063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Cardinality = 100</w:t>
      </w:r>
    </w:p>
    <w:p w14:paraId="0000064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54" w:name="_mo02nq2ezisl" w:colFirst="0" w:colLast="0"/>
      <w:bookmarkEnd w:id="254"/>
      <w:r>
        <w:rPr>
          <w:rFonts w:hint="default" w:ascii="Tw Cen MT" w:hAnsi="Tw Cen MT" w:cs="Tw Cen MT"/>
          <w:sz w:val="36"/>
          <w:szCs w:val="36"/>
          <w:rtl w:val="0"/>
        </w:rPr>
        <w:t>Don't confuse these:</w:t>
      </w:r>
    </w:p>
    <w:p w14:paraId="0000064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Degree = Number of columns</w:t>
      </w:r>
    </w:p>
    <w:p w14:paraId="0000064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Cardinality = Number of rows</w:t>
      </w:r>
    </w:p>
    <w:p w14:paraId="0000064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4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55" w:name="_jh575gc7vobi" w:colFirst="0" w:colLast="0"/>
      <w:bookmarkEnd w:id="255"/>
      <w:r>
        <w:rPr>
          <w:rFonts w:hint="default" w:ascii="Tw Cen MT" w:hAnsi="Tw Cen MT" w:cs="Tw Cen MT"/>
          <w:sz w:val="56"/>
          <w:szCs w:val="56"/>
          <w:rtl w:val="0"/>
        </w:rPr>
        <w:t>2.9 Important Relational Model Terms</w:t>
      </w:r>
    </w:p>
    <w:tbl>
      <w:tblPr>
        <w:tblStyle w:val="27"/>
        <w:tblW w:w="347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10"/>
        <w:gridCol w:w="2165"/>
      </w:tblGrid>
      <w:tr w14:paraId="5F41E5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Term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6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Meaning</w:t>
            </w:r>
          </w:p>
        </w:tc>
      </w:tr>
      <w:tr w14:paraId="481E5D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Relation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Table</w:t>
            </w:r>
          </w:p>
        </w:tc>
      </w:tr>
      <w:tr w14:paraId="170625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Tuple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Row</w:t>
            </w:r>
          </w:p>
        </w:tc>
      </w:tr>
      <w:tr w14:paraId="776A54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Attribute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Column</w:t>
            </w:r>
          </w:p>
        </w:tc>
      </w:tr>
      <w:tr w14:paraId="6AF01C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Domain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Valid set of values</w:t>
            </w:r>
          </w:p>
        </w:tc>
      </w:tr>
      <w:tr w14:paraId="5CA674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Schema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5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Structure of relation</w:t>
            </w:r>
          </w:p>
        </w:tc>
      </w:tr>
      <w:tr w14:paraId="68C376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5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Instance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5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Actual data</w:t>
            </w:r>
          </w:p>
        </w:tc>
      </w:tr>
      <w:tr w14:paraId="1B6888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5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Degree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5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Number of columns</w:t>
            </w:r>
          </w:p>
        </w:tc>
      </w:tr>
      <w:tr w14:paraId="31C540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5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Cardinality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5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Number of rows</w:t>
            </w:r>
          </w:p>
        </w:tc>
      </w:tr>
    </w:tbl>
    <w:p w14:paraId="0000065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56" w:name="_3comjz7n45li" w:colFirst="0" w:colLast="0"/>
      <w:bookmarkEnd w:id="256"/>
      <w:r>
        <w:rPr>
          <w:rFonts w:hint="default" w:ascii="Tw Cen MT" w:hAnsi="Tw Cen MT" w:cs="Tw Cen MT"/>
          <w:sz w:val="36"/>
          <w:szCs w:val="36"/>
          <w:rtl w:val="0"/>
        </w:rPr>
        <w:t>⭐ Very important memory</w:t>
      </w:r>
    </w:p>
    <w:p w14:paraId="0000065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Tuple → Row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Attribute → Column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Degree → Columns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Cardinality → Rows</w:t>
      </w:r>
    </w:p>
    <w:p w14:paraId="0000065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5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57" w:name="_l2jvf1n00go4" w:colFirst="0" w:colLast="0"/>
      <w:bookmarkEnd w:id="257"/>
      <w:r>
        <w:rPr>
          <w:rFonts w:hint="default" w:ascii="Tw Cen MT" w:hAnsi="Tw Cen MT" w:cs="Tw Cen MT"/>
          <w:sz w:val="56"/>
          <w:szCs w:val="56"/>
          <w:rtl w:val="0"/>
        </w:rPr>
        <w:t>3. Relational Algebra</w:t>
      </w:r>
    </w:p>
    <w:p w14:paraId="000006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Now we come to one of the most important parts.</w:t>
      </w:r>
    </w:p>
    <w:p w14:paraId="0000065C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258" w:name="_1lkimblrz302" w:colFirst="0" w:colLast="0"/>
      <w:bookmarkEnd w:id="258"/>
      <w:r>
        <w:rPr>
          <w:rFonts w:hint="default" w:ascii="Tw Cen MT" w:hAnsi="Tw Cen MT" w:cs="Tw Cen MT"/>
          <w:sz w:val="44"/>
          <w:szCs w:val="44"/>
          <w:rtl w:val="0"/>
        </w:rPr>
        <w:t>What is Relational Algebra?</w:t>
      </w:r>
    </w:p>
    <w:p w14:paraId="0000065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Algebra is a procedural query language used to retrieve and manipulate data from relations.</w:t>
      </w:r>
    </w:p>
    <w:p w14:paraId="0000065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59" w:name="_n0kqxwnw0vpk" w:colFirst="0" w:colLast="0"/>
      <w:bookmarkEnd w:id="259"/>
      <w:r>
        <w:rPr>
          <w:rFonts w:hint="default" w:ascii="Tw Cen MT" w:hAnsi="Tw Cen MT" w:cs="Tw Cen MT"/>
          <w:sz w:val="36"/>
          <w:szCs w:val="36"/>
          <w:rtl w:val="0"/>
        </w:rPr>
        <w:t>What does procedural mean?</w:t>
      </w:r>
    </w:p>
    <w:p w14:paraId="000006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tells us:</w:t>
      </w:r>
    </w:p>
    <w:p w14:paraId="0000066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operation should be performed AND how to obtain the result.</w:t>
      </w:r>
    </w:p>
    <w:p w14:paraId="0000066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uses mathematical operators to work with tables.</w:t>
      </w:r>
    </w:p>
    <w:p w14:paraId="0000066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6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60" w:name="_85bvbkiewh2t" w:colFirst="0" w:colLast="0"/>
      <w:bookmarkEnd w:id="260"/>
      <w:r>
        <w:rPr>
          <w:rFonts w:hint="default" w:ascii="Tw Cen MT" w:hAnsi="Tw Cen MT" w:cs="Tw Cen MT"/>
          <w:sz w:val="56"/>
          <w:szCs w:val="56"/>
          <w:rtl w:val="0"/>
        </w:rPr>
        <w:t>3.1 Basic Relational Algebra Operations</w:t>
      </w:r>
    </w:p>
    <w:p w14:paraId="0000066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fundamental operations are:</w:t>
      </w:r>
    </w:p>
    <w:p w14:paraId="00000665">
      <w:pPr>
        <w:numPr>
          <w:ilvl w:val="0"/>
          <w:numId w:val="6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Selection</w:t>
      </w:r>
    </w:p>
    <w:p w14:paraId="00000666">
      <w:pPr>
        <w:numPr>
          <w:ilvl w:val="0"/>
          <w:numId w:val="6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Projection</w:t>
      </w:r>
    </w:p>
    <w:p w14:paraId="00000667">
      <w:pPr>
        <w:numPr>
          <w:ilvl w:val="0"/>
          <w:numId w:val="6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Union</w:t>
      </w:r>
    </w:p>
    <w:p w14:paraId="00000668">
      <w:pPr>
        <w:numPr>
          <w:ilvl w:val="0"/>
          <w:numId w:val="6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Set Difference</w:t>
      </w:r>
    </w:p>
    <w:p w14:paraId="00000669">
      <w:pPr>
        <w:numPr>
          <w:ilvl w:val="0"/>
          <w:numId w:val="6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Cartesian Product</w:t>
      </w:r>
    </w:p>
    <w:p w14:paraId="0000066A">
      <w:pPr>
        <w:numPr>
          <w:ilvl w:val="0"/>
          <w:numId w:val="6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Rename</w:t>
      </w:r>
    </w:p>
    <w:p w14:paraId="0000066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These are extremely important.</w:t>
      </w:r>
    </w:p>
    <w:p w14:paraId="0000066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6D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61" w:name="_wxc1wr3ramgn" w:colFirst="0" w:colLast="0"/>
      <w:bookmarkEnd w:id="261"/>
      <w:r>
        <w:rPr>
          <w:rFonts w:hint="default" w:ascii="Tw Cen MT" w:hAnsi="Tw Cen MT" w:cs="Tw Cen MT"/>
          <w:sz w:val="56"/>
          <w:szCs w:val="56"/>
          <w:rtl w:val="0"/>
        </w:rPr>
        <w:t>4. Selection (σ)</w:t>
      </w:r>
    </w:p>
    <w:p w14:paraId="0000066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Selection is used to select rows that satisfy a condition.</w:t>
      </w:r>
    </w:p>
    <w:p w14:paraId="0000066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Symbol:</w:t>
      </w:r>
    </w:p>
    <w:p w14:paraId="0000067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σ (sigma)</w:t>
      </w:r>
    </w:p>
    <w:p w14:paraId="0000067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Suppose:</w:t>
      </w:r>
    </w:p>
    <w:p w14:paraId="0000067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62" w:name="_q19s4j3hwb4u" w:colFirst="0" w:colLast="0"/>
      <w:bookmarkEnd w:id="262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28"/>
        <w:tblW w:w="35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70"/>
        <w:gridCol w:w="830"/>
        <w:gridCol w:w="725"/>
        <w:gridCol w:w="905"/>
      </w:tblGrid>
      <w:tr w14:paraId="188698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73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Roll_No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7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7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76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65A76A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7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7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7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7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85</w:t>
            </w:r>
          </w:p>
        </w:tc>
      </w:tr>
      <w:tr w14:paraId="03CCB8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7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7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7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7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72</w:t>
            </w:r>
          </w:p>
        </w:tc>
      </w:tr>
      <w:tr w14:paraId="6EDED5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7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BBA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91</w:t>
            </w:r>
          </w:p>
        </w:tc>
      </w:tr>
    </w:tbl>
    <w:p w14:paraId="000006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 want:</w:t>
      </w:r>
    </w:p>
    <w:p w14:paraId="0000068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Students whose marks are greater than 80.</w:t>
      </w:r>
    </w:p>
    <w:p w14:paraId="0000068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algebra:</w:t>
      </w:r>
    </w:p>
    <w:p w14:paraId="0000068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σ Marks &gt; 80 (STUDENT)</w:t>
      </w:r>
    </w:p>
    <w:p w14:paraId="0000068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Result:</w:t>
      </w:r>
    </w:p>
    <w:tbl>
      <w:tblPr>
        <w:tblStyle w:val="29"/>
        <w:tblW w:w="35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70"/>
        <w:gridCol w:w="830"/>
        <w:gridCol w:w="725"/>
        <w:gridCol w:w="905"/>
      </w:tblGrid>
      <w:tr w14:paraId="0E7EEF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8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Roll_No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9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A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B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538BFB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85</w:t>
            </w:r>
          </w:p>
        </w:tc>
      </w:tr>
      <w:tr w14:paraId="1509B5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BBA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91</w:t>
            </w:r>
          </w:p>
        </w:tc>
      </w:tr>
    </w:tbl>
    <w:p w14:paraId="0000069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63" w:name="_ucjqfw9rrjzx" w:colFirst="0" w:colLast="0"/>
      <w:bookmarkEnd w:id="263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69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Selection = Select rows</w:t>
      </w:r>
    </w:p>
    <w:p w14:paraId="0000069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Think:</w:t>
      </w:r>
    </w:p>
    <w:p w14:paraId="0000069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σ → Rows</w:t>
      </w:r>
    </w:p>
    <w:p w14:paraId="0000069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99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64" w:name="_pppzdpa6da81" w:colFirst="0" w:colLast="0"/>
      <w:bookmarkEnd w:id="264"/>
      <w:r>
        <w:rPr>
          <w:rFonts w:hint="default" w:ascii="Tw Cen MT" w:hAnsi="Tw Cen MT" w:cs="Tw Cen MT"/>
          <w:sz w:val="56"/>
          <w:szCs w:val="56"/>
          <w:rtl w:val="0"/>
        </w:rPr>
        <w:t>5. Projection (π)</w:t>
      </w:r>
    </w:p>
    <w:p w14:paraId="0000069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Projection is used to select specific columns.</w:t>
      </w:r>
    </w:p>
    <w:p w14:paraId="0000069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Symbol:</w:t>
      </w:r>
    </w:p>
    <w:p w14:paraId="0000069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π (pi)</w:t>
      </w:r>
    </w:p>
    <w:p w14:paraId="0000069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we only want Student names and departments.</w:t>
      </w:r>
    </w:p>
    <w:p w14:paraId="0000069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π Name, Dept (STUDENT)</w:t>
      </w:r>
    </w:p>
    <w:p w14:paraId="0000069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Result:</w:t>
      </w:r>
    </w:p>
    <w:tbl>
      <w:tblPr>
        <w:tblStyle w:val="30"/>
        <w:tblW w:w="15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  <w:gridCol w:w="725"/>
      </w:tblGrid>
      <w:tr w14:paraId="5E9F25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A0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A1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</w:t>
            </w:r>
          </w:p>
        </w:tc>
      </w:tr>
      <w:tr w14:paraId="14556B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A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A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</w:tr>
      <w:tr w14:paraId="2EB1D2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A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A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</w:tr>
      <w:tr w14:paraId="0C401A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A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A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BBA</w:t>
            </w:r>
          </w:p>
        </w:tc>
      </w:tr>
    </w:tbl>
    <w:p w14:paraId="000006A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65" w:name="_sh6nelhx615o" w:colFirst="0" w:colLast="0"/>
      <w:bookmarkEnd w:id="265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6A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Projection = Select columns</w:t>
      </w:r>
    </w:p>
    <w:p w14:paraId="000006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Think:</w:t>
      </w:r>
    </w:p>
    <w:p w14:paraId="000006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π → Columns</w:t>
      </w:r>
    </w:p>
    <w:p w14:paraId="000006A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AD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66" w:name="_3wtyhsb1cpi1" w:colFirst="0" w:colLast="0"/>
      <w:bookmarkEnd w:id="266"/>
      <w:r>
        <w:rPr>
          <w:rFonts w:hint="default" w:ascii="Tw Cen MT" w:hAnsi="Tw Cen MT" w:cs="Tw Cen MT"/>
          <w:sz w:val="56"/>
          <w:szCs w:val="56"/>
          <w:rtl w:val="0"/>
        </w:rPr>
        <w:t>6. Selection vs Projection</w:t>
      </w:r>
    </w:p>
    <w:p w14:paraId="000006A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a very common exam question.</w:t>
      </w:r>
    </w:p>
    <w:tbl>
      <w:tblPr>
        <w:tblStyle w:val="31"/>
        <w:tblW w:w="557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20"/>
        <w:gridCol w:w="2855"/>
      </w:tblGrid>
      <w:tr w14:paraId="5F1B09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AF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Selection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0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Projection</w:t>
            </w:r>
          </w:p>
        </w:tc>
      </w:tr>
      <w:tr w14:paraId="2FD746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Selects rows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Selects columns</w:t>
            </w:r>
          </w:p>
        </w:tc>
      </w:tr>
      <w:tr w14:paraId="4AA251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Uses σ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Uses π</w:t>
            </w:r>
          </w:p>
        </w:tc>
      </w:tr>
      <w:tr w14:paraId="61C86E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Filters based on condition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Chooses required attributes</w:t>
            </w:r>
          </w:p>
        </w:tc>
      </w:tr>
    </w:tbl>
    <w:p w14:paraId="000006B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67" w:name="_eumju3vgwgxv" w:colFirst="0" w:colLast="0"/>
      <w:bookmarkEnd w:id="267"/>
      <w:r>
        <w:rPr>
          <w:rFonts w:hint="default" w:ascii="Tw Cen MT" w:hAnsi="Tw Cen MT" w:cs="Tw Cen MT"/>
          <w:sz w:val="36"/>
          <w:szCs w:val="36"/>
          <w:rtl w:val="0"/>
        </w:rPr>
        <w:t>Easy memory</w:t>
      </w:r>
    </w:p>
    <w:p w14:paraId="000006B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Selection → Rows</w:t>
      </w:r>
    </w:p>
    <w:p w14:paraId="000006B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Projection → Columns</w:t>
      </w:r>
    </w:p>
    <w:p w14:paraId="000006B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B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68" w:name="_adur4vl9hb38" w:colFirst="0" w:colLast="0"/>
      <w:bookmarkEnd w:id="268"/>
      <w:r>
        <w:rPr>
          <w:rFonts w:hint="default" w:ascii="Tw Cen MT" w:hAnsi="Tw Cen MT" w:cs="Tw Cen MT"/>
          <w:sz w:val="56"/>
          <w:szCs w:val="56"/>
          <w:rtl w:val="0"/>
        </w:rPr>
        <w:t>7. Union (∪)</w:t>
      </w:r>
    </w:p>
    <w:p w14:paraId="000006B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Union combines the tuples of two compatible relations.</w:t>
      </w:r>
    </w:p>
    <w:p w14:paraId="000006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Symbol:</w:t>
      </w:r>
    </w:p>
    <w:p w14:paraId="000006B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∪</w:t>
      </w:r>
    </w:p>
    <w:p w14:paraId="000006B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6C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BCA_Students ∪ BBA_Students</w:t>
      </w:r>
    </w:p>
    <w:p w14:paraId="000006C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result contains rows from both relations.</w:t>
      </w:r>
    </w:p>
    <w:p w14:paraId="000006C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69" w:name="_icfi845x13yl" w:colFirst="0" w:colLast="0"/>
      <w:bookmarkEnd w:id="269"/>
      <w:r>
        <w:rPr>
          <w:rFonts w:hint="default" w:ascii="Tw Cen MT" w:hAnsi="Tw Cen MT" w:cs="Tw Cen MT"/>
          <w:sz w:val="36"/>
          <w:szCs w:val="36"/>
          <w:rtl w:val="0"/>
        </w:rPr>
        <w:t>Important condition</w:t>
      </w:r>
    </w:p>
    <w:p w14:paraId="000006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union, the two relations must be union-compatible:</w:t>
      </w:r>
    </w:p>
    <w:p w14:paraId="000006C4">
      <w:pPr>
        <w:numPr>
          <w:ilvl w:val="0"/>
          <w:numId w:val="6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Same number of attributes</w:t>
      </w:r>
    </w:p>
    <w:p w14:paraId="000006C5">
      <w:pPr>
        <w:numPr>
          <w:ilvl w:val="0"/>
          <w:numId w:val="6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Corresponding attributes should have compatible domains</w:t>
      </w:r>
    </w:p>
    <w:p w14:paraId="000006C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70" w:name="_hg599ta5wtpa" w:colFirst="0" w:colLast="0"/>
      <w:bookmarkEnd w:id="270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6C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Union = Combine rows from two compatible relations</w:t>
      </w:r>
    </w:p>
    <w:p w14:paraId="000006C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C9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71" w:name="_6xh2drswmpdu" w:colFirst="0" w:colLast="0"/>
      <w:bookmarkEnd w:id="271"/>
      <w:r>
        <w:rPr>
          <w:rFonts w:hint="default" w:ascii="Tw Cen MT" w:hAnsi="Tw Cen MT" w:cs="Tw Cen MT"/>
          <w:sz w:val="56"/>
          <w:szCs w:val="56"/>
          <w:rtl w:val="0"/>
        </w:rPr>
        <w:t>8. Set Difference (−)</w:t>
      </w:r>
    </w:p>
    <w:p w14:paraId="000006C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Set difference returns tuples that are in the first relation but not in the second.</w:t>
      </w:r>
    </w:p>
    <w:p w14:paraId="000006C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6C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− B</w:t>
      </w:r>
    </w:p>
    <w:p w14:paraId="000006C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means:</w:t>
      </w:r>
    </w:p>
    <w:p w14:paraId="000006C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Rows present in A but not in B.</w:t>
      </w:r>
    </w:p>
    <w:p w14:paraId="000006C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72" w:name="_p7pg1nqcbino" w:colFirst="0" w:colLast="0"/>
      <w:bookmarkEnd w:id="272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6D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If:</w:t>
      </w:r>
    </w:p>
    <w:p w14:paraId="000006D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= {1, 2, 3}</w:t>
      </w:r>
    </w:p>
    <w:p w14:paraId="000006D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 = {2, 3, 4}</w:t>
      </w:r>
    </w:p>
    <w:p w14:paraId="000006D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Then:</w:t>
      </w:r>
    </w:p>
    <w:p w14:paraId="000006D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− B = {1}</w:t>
      </w:r>
    </w:p>
    <w:p w14:paraId="000006D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73" w:name="_lcynvkotlxlw" w:colFirst="0" w:colLast="0"/>
      <w:bookmarkEnd w:id="273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6D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Difference = In first, not in second</w:t>
      </w:r>
    </w:p>
    <w:p w14:paraId="000006D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D8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74" w:name="_mndcuojh44yi" w:colFirst="0" w:colLast="0"/>
      <w:bookmarkEnd w:id="274"/>
      <w:r>
        <w:rPr>
          <w:rFonts w:hint="default" w:ascii="Tw Cen MT" w:hAnsi="Tw Cen MT" w:cs="Tw Cen MT"/>
          <w:sz w:val="56"/>
          <w:szCs w:val="56"/>
          <w:rtl w:val="0"/>
        </w:rPr>
        <w:t>9. Cartesian Product (×)</w:t>
      </w:r>
    </w:p>
    <w:p w14:paraId="000006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Cartesian product combines every tuple of one relation with every tuple of another relation.</w:t>
      </w:r>
    </w:p>
    <w:p w14:paraId="000006D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Symbol:</w:t>
      </w:r>
    </w:p>
    <w:p w14:paraId="000006D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×</w:t>
      </w:r>
    </w:p>
    <w:p w14:paraId="000006D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Suppose:</w:t>
      </w:r>
    </w:p>
    <w:p w14:paraId="000006D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75" w:name="_k8nwvfdgnato" w:colFirst="0" w:colLast="0"/>
      <w:bookmarkEnd w:id="275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32"/>
        <w:tblW w:w="13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00"/>
        <w:gridCol w:w="830"/>
      </w:tblGrid>
      <w:tr w14:paraId="3191AD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DE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DF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5DA9BB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E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E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</w:tr>
      <w:tr w14:paraId="26AEB7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E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E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</w:tr>
    </w:tbl>
    <w:p w14:paraId="000006E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76" w:name="_mvufed4rqs4g" w:colFirst="0" w:colLast="0"/>
      <w:bookmarkEnd w:id="276"/>
      <w:r>
        <w:rPr>
          <w:rFonts w:hint="default" w:ascii="Tw Cen MT" w:hAnsi="Tw Cen MT" w:cs="Tw Cen MT"/>
          <w:sz w:val="36"/>
          <w:szCs w:val="36"/>
          <w:rtl w:val="0"/>
        </w:rPr>
        <w:t>COURSE</w:t>
      </w:r>
    </w:p>
    <w:tbl>
      <w:tblPr>
        <w:tblStyle w:val="33"/>
        <w:tblW w:w="9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5"/>
      </w:tblGrid>
      <w:tr w14:paraId="772D83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E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528331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E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</w:tr>
      <w:tr w14:paraId="45EBF9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E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BBA</w:t>
            </w:r>
          </w:p>
        </w:tc>
      </w:tr>
    </w:tbl>
    <w:p w14:paraId="000006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Then:</w:t>
      </w:r>
    </w:p>
    <w:p w14:paraId="000006E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× COURSE</w:t>
      </w:r>
    </w:p>
    <w:p w14:paraId="000006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produces:</w:t>
      </w:r>
    </w:p>
    <w:tbl>
      <w:tblPr>
        <w:tblStyle w:val="34"/>
        <w:tblW w:w="229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00"/>
        <w:gridCol w:w="830"/>
        <w:gridCol w:w="965"/>
      </w:tblGrid>
      <w:tr w14:paraId="13FC58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EB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EC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ED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6F65C6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E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E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F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</w:tr>
      <w:tr w14:paraId="7AA037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F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F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F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BBA</w:t>
            </w:r>
          </w:p>
        </w:tc>
      </w:tr>
      <w:tr w14:paraId="32BB0E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F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F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F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</w:tr>
      <w:tr w14:paraId="0D7E3D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F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F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F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BBA</w:t>
            </w:r>
          </w:p>
        </w:tc>
      </w:tr>
    </w:tbl>
    <w:p w14:paraId="000006F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the first table has 2 rows and second has 2 rows:</w:t>
      </w:r>
    </w:p>
    <w:p w14:paraId="000006F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Result = 2 × 2 = 4 rows</w:t>
      </w:r>
    </w:p>
    <w:p w14:paraId="000006F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77" w:name="_q0crjlq8eo9j" w:colFirst="0" w:colLast="0"/>
      <w:bookmarkEnd w:id="277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6F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Cartesian Product = Every row paired with every row</w:t>
      </w:r>
    </w:p>
    <w:p w14:paraId="000006F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F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78" w:name="_j1qoaspg55vr" w:colFirst="0" w:colLast="0"/>
      <w:bookmarkEnd w:id="278"/>
      <w:r>
        <w:rPr>
          <w:rFonts w:hint="default" w:ascii="Tw Cen MT" w:hAnsi="Tw Cen MT" w:cs="Tw Cen MT"/>
          <w:sz w:val="56"/>
          <w:szCs w:val="56"/>
          <w:rtl w:val="0"/>
        </w:rPr>
        <w:t>10. Rename (ρ)</w:t>
      </w:r>
    </w:p>
    <w:p w14:paraId="0000070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Rename is used to rename a relation or its attributes.</w:t>
      </w:r>
    </w:p>
    <w:p w14:paraId="000007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Symbol:</w:t>
      </w:r>
    </w:p>
    <w:p w14:paraId="0000070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ρ (rho)</w:t>
      </w:r>
    </w:p>
    <w:p w14:paraId="000007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70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ρ S (STUDENT)</w:t>
      </w:r>
    </w:p>
    <w:p w14:paraId="0000070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renames STUDENT as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.</w:t>
      </w:r>
    </w:p>
    <w:p w14:paraId="0000070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79" w:name="_t4bo2oaii6lv" w:colFirst="0" w:colLast="0"/>
      <w:bookmarkEnd w:id="279"/>
      <w:r>
        <w:rPr>
          <w:rFonts w:hint="default" w:ascii="Tw Cen MT" w:hAnsi="Tw Cen MT" w:cs="Tw Cen MT"/>
          <w:sz w:val="36"/>
          <w:szCs w:val="36"/>
          <w:rtl w:val="0"/>
        </w:rPr>
        <w:t>Why useful?</w:t>
      </w:r>
    </w:p>
    <w:p w14:paraId="0000070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is especially useful when the same relation is used multiple times, such as in self-joins.</w:t>
      </w:r>
    </w:p>
    <w:p w14:paraId="0000070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80" w:name="_fuk32rvv90h1" w:colFirst="0" w:colLast="0"/>
      <w:bookmarkEnd w:id="280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70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ρ = Rename</w:t>
      </w:r>
    </w:p>
    <w:p w14:paraId="0000070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0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81" w:name="_lx09p8oz36w4" w:colFirst="0" w:colLast="0"/>
      <w:bookmarkEnd w:id="281"/>
      <w:r>
        <w:rPr>
          <w:rFonts w:hint="default" w:ascii="Tw Cen MT" w:hAnsi="Tw Cen MT" w:cs="Tw Cen MT"/>
          <w:sz w:val="56"/>
          <w:szCs w:val="56"/>
          <w:rtl w:val="0"/>
        </w:rPr>
        <w:t>11. Extended Relational Algebra Operations</w:t>
      </w:r>
    </w:p>
    <w:p w14:paraId="000007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basic operations can be extended with additional operations.</w:t>
      </w:r>
    </w:p>
    <w:p w14:paraId="000007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Important extended operations include:</w:t>
      </w:r>
    </w:p>
    <w:p w14:paraId="0000070E">
      <w:pPr>
        <w:numPr>
          <w:ilvl w:val="0"/>
          <w:numId w:val="6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Intersection</w:t>
      </w:r>
    </w:p>
    <w:p w14:paraId="0000070F">
      <w:pPr>
        <w:numPr>
          <w:ilvl w:val="0"/>
          <w:numId w:val="6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</w:t>
      </w:r>
    </w:p>
    <w:p w14:paraId="00000710">
      <w:pPr>
        <w:numPr>
          <w:ilvl w:val="0"/>
          <w:numId w:val="6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Division</w:t>
      </w:r>
    </w:p>
    <w:p w14:paraId="00000711">
      <w:pPr>
        <w:numPr>
          <w:ilvl w:val="0"/>
          <w:numId w:val="6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Assignment</w:t>
      </w:r>
    </w:p>
    <w:p w14:paraId="0000071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Let's understand them.</w:t>
      </w:r>
    </w:p>
    <w:p w14:paraId="0000071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1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82" w:name="_w54pj43bxzz4" w:colFirst="0" w:colLast="0"/>
      <w:bookmarkEnd w:id="282"/>
      <w:r>
        <w:rPr>
          <w:rFonts w:hint="default" w:ascii="Tw Cen MT" w:hAnsi="Tw Cen MT" w:cs="Tw Cen MT"/>
          <w:sz w:val="56"/>
          <w:szCs w:val="56"/>
          <w:rtl w:val="0"/>
        </w:rPr>
        <w:t>11.1 Intersection (∩)</w:t>
      </w:r>
    </w:p>
    <w:p w14:paraId="000007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Intersection returns tuples that are common to both relations.</w:t>
      </w:r>
    </w:p>
    <w:p w14:paraId="000007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71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= {1, 2, 3}</w:t>
      </w:r>
    </w:p>
    <w:p w14:paraId="0000071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 = {2, 3, 4}</w:t>
      </w:r>
    </w:p>
    <w:p w14:paraId="000007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Then:</w:t>
      </w:r>
    </w:p>
    <w:p w14:paraId="0000071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∩ B = {2, 3}</w:t>
      </w:r>
    </w:p>
    <w:p w14:paraId="0000071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83" w:name="_a3kmljx7ybd3" w:colFirst="0" w:colLast="0"/>
      <w:bookmarkEnd w:id="283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71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Intersection = Common rows</w:t>
      </w:r>
    </w:p>
    <w:p w14:paraId="0000071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1E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84" w:name="_n7alj2b4kh77" w:colFirst="0" w:colLast="0"/>
      <w:bookmarkEnd w:id="284"/>
      <w:r>
        <w:rPr>
          <w:rFonts w:hint="default" w:ascii="Tw Cen MT" w:hAnsi="Tw Cen MT" w:cs="Tw Cen MT"/>
          <w:sz w:val="56"/>
          <w:szCs w:val="56"/>
          <w:rtl w:val="0"/>
        </w:rPr>
        <w:t>11.2 Join</w:t>
      </w:r>
    </w:p>
    <w:p w14:paraId="0000071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 combines related tuples from two relations based on a condition.</w:t>
      </w:r>
    </w:p>
    <w:p w14:paraId="000007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one of the most important relational operations.</w:t>
      </w:r>
    </w:p>
    <w:p w14:paraId="000007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Suppose:</w:t>
      </w:r>
    </w:p>
    <w:p w14:paraId="0000072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85" w:name="_262lc2z7a94c" w:colFirst="0" w:colLast="0"/>
      <w:bookmarkEnd w:id="285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35"/>
        <w:tblW w:w="33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5"/>
        <w:gridCol w:w="830"/>
        <w:gridCol w:w="1115"/>
      </w:tblGrid>
      <w:tr w14:paraId="431413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23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2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2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Dept_ID</w:t>
            </w:r>
          </w:p>
        </w:tc>
      </w:tr>
      <w:tr w14:paraId="20EDCD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2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2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2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D1</w:t>
            </w:r>
          </w:p>
        </w:tc>
      </w:tr>
      <w:tr w14:paraId="398AF1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2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2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2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D2</w:t>
            </w:r>
          </w:p>
        </w:tc>
      </w:tr>
    </w:tbl>
    <w:p w14:paraId="0000072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86" w:name="_xnbt83sbjsd" w:colFirst="0" w:colLast="0"/>
      <w:bookmarkEnd w:id="286"/>
      <w:r>
        <w:rPr>
          <w:rFonts w:hint="default" w:ascii="Tw Cen MT" w:hAnsi="Tw Cen MT" w:cs="Tw Cen MT"/>
          <w:sz w:val="36"/>
          <w:szCs w:val="36"/>
          <w:rtl w:val="0"/>
        </w:rPr>
        <w:t>DEPARTMENT</w:t>
      </w:r>
    </w:p>
    <w:tbl>
      <w:tblPr>
        <w:tblStyle w:val="36"/>
        <w:tblW w:w="25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15"/>
        <w:gridCol w:w="1445"/>
      </w:tblGrid>
      <w:tr w14:paraId="4AEBA8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2D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2E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Dept_Name</w:t>
            </w:r>
          </w:p>
        </w:tc>
      </w:tr>
      <w:tr w14:paraId="443FF3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2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3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</w:tr>
      <w:tr w14:paraId="557484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3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3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BBA</w:t>
            </w:r>
          </w:p>
        </w:tc>
      </w:tr>
    </w:tbl>
    <w:p w14:paraId="0000073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We can join them using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Dept_ID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.</w:t>
      </w:r>
    </w:p>
    <w:p w14:paraId="0000073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result can be:</w:t>
      </w:r>
    </w:p>
    <w:tbl>
      <w:tblPr>
        <w:tblStyle w:val="37"/>
        <w:tblW w:w="48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5"/>
        <w:gridCol w:w="830"/>
        <w:gridCol w:w="1115"/>
        <w:gridCol w:w="1445"/>
      </w:tblGrid>
      <w:tr w14:paraId="7D389A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3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36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37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38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Dept_Name</w:t>
            </w:r>
          </w:p>
        </w:tc>
      </w:tr>
      <w:tr w14:paraId="2ED5F9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3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3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3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3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</w:tr>
      <w:tr w14:paraId="57C202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3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3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3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4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BBA</w:t>
            </w:r>
          </w:p>
        </w:tc>
      </w:tr>
    </w:tbl>
    <w:p w14:paraId="0000074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87" w:name="_yfytuvp8633h" w:colFirst="0" w:colLast="0"/>
      <w:bookmarkEnd w:id="287"/>
      <w:r>
        <w:rPr>
          <w:rFonts w:hint="default" w:ascii="Tw Cen MT" w:hAnsi="Tw Cen MT" w:cs="Tw Cen MT"/>
          <w:sz w:val="36"/>
          <w:szCs w:val="36"/>
          <w:rtl w:val="0"/>
        </w:rPr>
        <w:t>Simple meaning</w:t>
      </w:r>
    </w:p>
    <w:p w14:paraId="0000074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 = Combine related rows from different tables</w:t>
      </w:r>
    </w:p>
    <w:p w14:paraId="0000074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4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88" w:name="_hq3qf48x5qi0" w:colFirst="0" w:colLast="0"/>
      <w:bookmarkEnd w:id="288"/>
      <w:r>
        <w:rPr>
          <w:rFonts w:hint="default" w:ascii="Tw Cen MT" w:hAnsi="Tw Cen MT" w:cs="Tw Cen MT"/>
          <w:sz w:val="56"/>
          <w:szCs w:val="56"/>
          <w:rtl w:val="0"/>
        </w:rPr>
        <w:t>11.3 Types of Join</w:t>
      </w:r>
    </w:p>
    <w:p w14:paraId="0000074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Important types include:</w:t>
      </w:r>
    </w:p>
    <w:p w14:paraId="0000074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89" w:name="_5qsyfzcs2oxs" w:colFirst="0" w:colLast="0"/>
      <w:bookmarkEnd w:id="289"/>
      <w:r>
        <w:rPr>
          <w:rFonts w:hint="default" w:ascii="Tw Cen MT" w:hAnsi="Tw Cen MT" w:cs="Tw Cen MT"/>
          <w:sz w:val="36"/>
          <w:szCs w:val="36"/>
          <w:rtl w:val="0"/>
        </w:rPr>
        <w:t>Theta Join</w:t>
      </w:r>
    </w:p>
    <w:p w14:paraId="000007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 based on a general comparison condition such as:</w:t>
      </w:r>
    </w:p>
    <w:p w14:paraId="0000074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=</w:t>
      </w:r>
    </w:p>
    <w:p w14:paraId="0000074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&lt;</w:t>
      </w:r>
    </w:p>
    <w:p w14:paraId="0000074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&gt;</w:t>
      </w:r>
    </w:p>
    <w:p w14:paraId="0000074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&lt;=</w:t>
      </w:r>
    </w:p>
    <w:p w14:paraId="0000074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&gt;=</w:t>
      </w:r>
    </w:p>
    <w:p w14:paraId="0000074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≠</w:t>
      </w:r>
    </w:p>
    <w:p w14:paraId="0000074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4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90" w:name="_632d9mwjiiiv" w:colFirst="0" w:colLast="0"/>
      <w:bookmarkEnd w:id="290"/>
      <w:r>
        <w:rPr>
          <w:rFonts w:hint="default" w:ascii="Tw Cen MT" w:hAnsi="Tw Cen MT" w:cs="Tw Cen MT"/>
          <w:sz w:val="36"/>
          <w:szCs w:val="36"/>
          <w:rtl w:val="0"/>
        </w:rPr>
        <w:t>Equi Join</w:t>
      </w:r>
    </w:p>
    <w:p w14:paraId="0000075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theta join where the condition uses equality (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=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).</w:t>
      </w:r>
    </w:p>
    <w:p w14:paraId="0000075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75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STUDENT.Dept_ID = DEPARTMENT.Dept_ID</w:t>
      </w:r>
    </w:p>
    <w:p w14:paraId="0000075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5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91" w:name="_n5894wsv4d23" w:colFirst="0" w:colLast="0"/>
      <w:bookmarkEnd w:id="291"/>
      <w:r>
        <w:rPr>
          <w:rFonts w:hint="default" w:ascii="Tw Cen MT" w:hAnsi="Tw Cen MT" w:cs="Tw Cen MT"/>
          <w:sz w:val="36"/>
          <w:szCs w:val="36"/>
          <w:rtl w:val="0"/>
        </w:rPr>
        <w:t>Natural Join</w:t>
      </w:r>
    </w:p>
    <w:p w14:paraId="0000075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natural join automatically joins relations using common attributes with the same name and removes duplicate copies of the common attribute.</w:t>
      </w:r>
    </w:p>
    <w:p w14:paraId="0000075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75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⋈ DEPARTMENT</w:t>
      </w:r>
    </w:p>
    <w:p w14:paraId="0000075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if both have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Dept_ID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.</w:t>
      </w:r>
    </w:p>
    <w:p w14:paraId="0000075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92" w:name="_bd5kg27e1r4e" w:colFirst="0" w:colLast="0"/>
      <w:bookmarkEnd w:id="292"/>
      <w:r>
        <w:rPr>
          <w:rFonts w:hint="default" w:ascii="Tw Cen MT" w:hAnsi="Tw Cen MT" w:cs="Tw Cen MT"/>
          <w:sz w:val="36"/>
          <w:szCs w:val="36"/>
          <w:rtl w:val="0"/>
        </w:rPr>
        <w:t>Easy memory</w:t>
      </w:r>
    </w:p>
    <w:p w14:paraId="0000075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Theta Join → Any comparison</w:t>
      </w:r>
    </w:p>
    <w:p w14:paraId="0000075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Equi Join → Equality</w:t>
      </w:r>
    </w:p>
    <w:p w14:paraId="0000075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Natural Join → Common attribute automatically used</w:t>
      </w:r>
    </w:p>
    <w:p w14:paraId="0000075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5E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93" w:name="_9jm15n465k09" w:colFirst="0" w:colLast="0"/>
      <w:bookmarkEnd w:id="293"/>
      <w:r>
        <w:rPr>
          <w:rFonts w:hint="default" w:ascii="Tw Cen MT" w:hAnsi="Tw Cen MT" w:cs="Tw Cen MT"/>
          <w:sz w:val="56"/>
          <w:szCs w:val="56"/>
          <w:rtl w:val="0"/>
        </w:rPr>
        <w:t>11.4 Division (÷)</w:t>
      </w:r>
    </w:p>
    <w:p w14:paraId="000007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Division is used for queries involving:</w:t>
      </w:r>
    </w:p>
    <w:p w14:paraId="0000076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"all"</w:t>
      </w:r>
    </w:p>
    <w:p w14:paraId="0000076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one of the trickier relational algebra operations.</w:t>
      </w:r>
    </w:p>
    <w:p w14:paraId="0000076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94" w:name="_ti72ylsinvzz" w:colFirst="0" w:colLast="0"/>
      <w:bookmarkEnd w:id="294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76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Suppose:</w:t>
      </w:r>
    </w:p>
    <w:p w14:paraId="0000076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STUDENT_COURSE</w:t>
      </w:r>
    </w:p>
    <w:tbl>
      <w:tblPr>
        <w:tblStyle w:val="38"/>
        <w:tblW w:w="19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965"/>
      </w:tblGrid>
      <w:tr w14:paraId="066CFB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6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0020C7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</w:tr>
      <w:tr w14:paraId="6F5B0F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OS</w:t>
            </w:r>
          </w:p>
        </w:tc>
      </w:tr>
      <w:tr w14:paraId="388A0A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</w:tr>
      <w:tr w14:paraId="66DD53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</w:tr>
      <w:tr w14:paraId="25BFCA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7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OS</w:t>
            </w:r>
          </w:p>
        </w:tc>
      </w:tr>
    </w:tbl>
    <w:p w14:paraId="0000077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we ask:</w:t>
      </w:r>
    </w:p>
    <w:p w14:paraId="0000077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Find students who have taken all courses in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{DBMS, OS}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.</w:t>
      </w:r>
    </w:p>
    <w:p w14:paraId="000007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answer is:</w:t>
      </w:r>
    </w:p>
    <w:p w14:paraId="0000077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</w:t>
      </w:r>
    </w:p>
    <w:p w14:paraId="0000077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because Rahul has taken both DBMS and OS.</w:t>
      </w:r>
    </w:p>
    <w:p w14:paraId="0000077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95" w:name="_d52pv0m0toon" w:colFirst="0" w:colLast="0"/>
      <w:bookmarkEnd w:id="295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77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Division → Queries involving "all"</w:t>
      </w:r>
    </w:p>
    <w:p w14:paraId="0000077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79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96" w:name="_79j9xn89un27" w:colFirst="0" w:colLast="0"/>
      <w:bookmarkEnd w:id="296"/>
      <w:r>
        <w:rPr>
          <w:rFonts w:hint="default" w:ascii="Tw Cen MT" w:hAnsi="Tw Cen MT" w:cs="Tw Cen MT"/>
          <w:sz w:val="56"/>
          <w:szCs w:val="56"/>
          <w:rtl w:val="0"/>
        </w:rPr>
        <w:t>11.5 Assignment</w:t>
      </w:r>
    </w:p>
    <w:p w14:paraId="0000077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Assignment stores the result of a relational algebra expression in a temporary relation.</w:t>
      </w:r>
    </w:p>
    <w:p w14:paraId="0000077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77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 ← σ Marks &gt; 80 (STUDENT)</w:t>
      </w:r>
    </w:p>
    <w:p w14:paraId="0000077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Now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T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contains the students whose marks are greater than 80.</w:t>
      </w:r>
    </w:p>
    <w:p w14:paraId="0000077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297" w:name="_86ie3hevdvkm" w:colFirst="0" w:colLast="0"/>
      <w:bookmarkEnd w:id="297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77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Assignment = Store result temporarily</w:t>
      </w:r>
    </w:p>
    <w:p w14:paraId="0000078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8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298" w:name="_xr9oap1ma1do" w:colFirst="0" w:colLast="0"/>
      <w:bookmarkEnd w:id="298"/>
      <w:r>
        <w:rPr>
          <w:rFonts w:hint="default" w:ascii="Tw Cen MT" w:hAnsi="Tw Cen MT" w:cs="Tw Cen MT"/>
          <w:sz w:val="56"/>
          <w:szCs w:val="56"/>
          <w:rtl w:val="0"/>
        </w:rPr>
        <w:t>12. Relational Calculus</w:t>
      </w:r>
    </w:p>
    <w:p w14:paraId="0000078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Now let's understand the difference between Relational Algebra and Relational Calculus.</w:t>
      </w:r>
    </w:p>
    <w:p w14:paraId="00000783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299" w:name="_7g2bertauyf0" w:colFirst="0" w:colLast="0"/>
      <w:bookmarkEnd w:id="299"/>
      <w:r>
        <w:rPr>
          <w:rFonts w:hint="default" w:ascii="Tw Cen MT" w:hAnsi="Tw Cen MT" w:cs="Tw Cen MT"/>
          <w:sz w:val="44"/>
          <w:szCs w:val="44"/>
          <w:rtl w:val="0"/>
        </w:rPr>
        <w:t>What is Relational Calculus?</w:t>
      </w:r>
    </w:p>
    <w:p w14:paraId="0000078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Calculus is a non-procedural query language.</w:t>
      </w:r>
    </w:p>
    <w:p w14:paraId="0000078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describes:</w:t>
      </w:r>
    </w:p>
    <w:p w14:paraId="0000078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data we want, rather than how to obtain it.</w:t>
      </w:r>
    </w:p>
    <w:p w14:paraId="0000078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the key difference.</w:t>
      </w:r>
    </w:p>
    <w:p w14:paraId="0000078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89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00" w:name="_rzithjm7ctlw" w:colFirst="0" w:colLast="0"/>
      <w:bookmarkEnd w:id="300"/>
      <w:r>
        <w:rPr>
          <w:rFonts w:hint="default" w:ascii="Tw Cen MT" w:hAnsi="Tw Cen MT" w:cs="Tw Cen MT"/>
          <w:sz w:val="56"/>
          <w:szCs w:val="56"/>
          <w:rtl w:val="0"/>
        </w:rPr>
        <w:t>12.1 Procedural vs Non-Procedural</w:t>
      </w:r>
    </w:p>
    <w:p w14:paraId="0000078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01" w:name="_rpmfa0vm99ll" w:colFirst="0" w:colLast="0"/>
      <w:bookmarkEnd w:id="301"/>
      <w:r>
        <w:rPr>
          <w:rFonts w:hint="default" w:ascii="Tw Cen MT" w:hAnsi="Tw Cen MT" w:cs="Tw Cen MT"/>
          <w:sz w:val="36"/>
          <w:szCs w:val="36"/>
          <w:rtl w:val="0"/>
        </w:rPr>
        <w:t>Relational Algebra</w:t>
      </w:r>
    </w:p>
    <w:p w14:paraId="0000078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You specify:</w:t>
      </w:r>
    </w:p>
    <w:p w14:paraId="0000078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"First select these rows, then project these columns..."</w:t>
      </w:r>
    </w:p>
    <w:p w14:paraId="0000078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 you describe how to get the result.</w:t>
      </w:r>
    </w:p>
    <w:p w14:paraId="0000078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02" w:name="_yt6xvxjxpjzn" w:colFirst="0" w:colLast="0"/>
      <w:bookmarkEnd w:id="302"/>
      <w:r>
        <w:rPr>
          <w:rFonts w:hint="default" w:ascii="Tw Cen MT" w:hAnsi="Tw Cen MT" w:cs="Tw Cen MT"/>
          <w:sz w:val="36"/>
          <w:szCs w:val="36"/>
          <w:rtl w:val="0"/>
        </w:rPr>
        <w:t>Relational Calculus</w:t>
      </w:r>
    </w:p>
    <w:p w14:paraId="0000078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You simply specify:</w:t>
      </w:r>
    </w:p>
    <w:p w14:paraId="0000079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"Give me students whose marks are greater than 80."</w:t>
      </w:r>
    </w:p>
    <w:p w14:paraId="0000079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You describe what result you want.</w:t>
      </w:r>
    </w:p>
    <w:p w14:paraId="0000079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03" w:name="_yt0bq88xy4d1" w:colFirst="0" w:colLast="0"/>
      <w:bookmarkEnd w:id="303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79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Algebra → HOW</w:t>
      </w:r>
    </w:p>
    <w:p w14:paraId="0000079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Calculus → WHAT</w:t>
      </w:r>
    </w:p>
    <w:p w14:paraId="0000079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96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04" w:name="_219ffdi5z46j" w:colFirst="0" w:colLast="0"/>
      <w:bookmarkEnd w:id="304"/>
      <w:r>
        <w:rPr>
          <w:rFonts w:hint="default" w:ascii="Tw Cen MT" w:hAnsi="Tw Cen MT" w:cs="Tw Cen MT"/>
          <w:sz w:val="56"/>
          <w:szCs w:val="56"/>
          <w:rtl w:val="0"/>
        </w:rPr>
        <w:t>12.2 Types of Relational Calculus</w:t>
      </w:r>
    </w:p>
    <w:p w14:paraId="0000079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 are two main types:</w:t>
      </w:r>
    </w:p>
    <w:p w14:paraId="00000798">
      <w:pPr>
        <w:numPr>
          <w:ilvl w:val="0"/>
          <w:numId w:val="6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Tuple Relational Calculus (TRC)</w:t>
      </w:r>
    </w:p>
    <w:p w14:paraId="00000799">
      <w:pPr>
        <w:numPr>
          <w:ilvl w:val="0"/>
          <w:numId w:val="6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Domain Relational Calculus (DRC)</w:t>
      </w:r>
    </w:p>
    <w:p w14:paraId="0000079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9B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305" w:name="_4rwv8vp0hqq" w:colFirst="0" w:colLast="0"/>
      <w:bookmarkEnd w:id="305"/>
      <w:r>
        <w:rPr>
          <w:rFonts w:hint="default" w:ascii="Tw Cen MT" w:hAnsi="Tw Cen MT" w:cs="Tw Cen MT"/>
          <w:sz w:val="44"/>
          <w:szCs w:val="44"/>
          <w:rtl w:val="0"/>
        </w:rPr>
        <w:t>Tuple Relational Calculus</w:t>
      </w:r>
    </w:p>
    <w:p w14:paraId="0000079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uses tuples (rows) as variables.</w:t>
      </w:r>
    </w:p>
    <w:p w14:paraId="0000079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 conceptually:</w:t>
      </w:r>
    </w:p>
    <w:p w14:paraId="0000079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Find all student tuples where Marks &gt; 80.</w:t>
      </w:r>
    </w:p>
    <w:p w14:paraId="0000079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06" w:name="_yi1lhupyo7cl" w:colFirst="0" w:colLast="0"/>
      <w:bookmarkEnd w:id="306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7A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TRC → Tuple/row based</w:t>
      </w:r>
    </w:p>
    <w:p w14:paraId="000007A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A2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307" w:name="_w9vmrs6h7zoy" w:colFirst="0" w:colLast="0"/>
      <w:bookmarkEnd w:id="307"/>
      <w:r>
        <w:rPr>
          <w:rFonts w:hint="default" w:ascii="Tw Cen MT" w:hAnsi="Tw Cen MT" w:cs="Tw Cen MT"/>
          <w:sz w:val="44"/>
          <w:szCs w:val="44"/>
          <w:rtl w:val="0"/>
        </w:rPr>
        <w:t>Domain Relational Calculus</w:t>
      </w:r>
    </w:p>
    <w:p w14:paraId="000007A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uses individual attribute values (domains) as variables.</w:t>
      </w:r>
    </w:p>
    <w:p w14:paraId="000007A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08" w:name="_e9sm54c5s11r" w:colFirst="0" w:colLast="0"/>
      <w:bookmarkEnd w:id="308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7A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DRC → Attribute-value based</w:t>
      </w:r>
    </w:p>
    <w:p w14:paraId="000007A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A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09" w:name="_qrbp7ip0685w" w:colFirst="0" w:colLast="0"/>
      <w:bookmarkEnd w:id="309"/>
      <w:r>
        <w:rPr>
          <w:rFonts w:hint="default" w:ascii="Tw Cen MT" w:hAnsi="Tw Cen MT" w:cs="Tw Cen MT"/>
          <w:sz w:val="56"/>
          <w:szCs w:val="56"/>
          <w:rtl w:val="0"/>
        </w:rPr>
        <w:t>13. Relational Algebra vs Relational Calculus</w:t>
      </w:r>
    </w:p>
    <w:p w14:paraId="000007A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Very important.</w:t>
      </w:r>
    </w:p>
    <w:tbl>
      <w:tblPr>
        <w:tblStyle w:val="39"/>
        <w:tblW w:w="62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40"/>
        <w:gridCol w:w="3380"/>
      </w:tblGrid>
      <w:tr w14:paraId="75FFD2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9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Relational Algebra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A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Relational Calculus</w:t>
            </w:r>
          </w:p>
        </w:tc>
      </w:tr>
      <w:tr w14:paraId="45A3F7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Procedural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Non-procedural</w:t>
            </w:r>
          </w:p>
        </w:tc>
      </w:tr>
      <w:tr w14:paraId="251648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Describes how to get result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Describes what result is required</w:t>
            </w:r>
          </w:p>
        </w:tc>
      </w:tr>
      <w:tr w14:paraId="164095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Uses operators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B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Uses logical formulas/predicates</w:t>
            </w:r>
          </w:p>
        </w:tc>
      </w:tr>
      <w:tr w14:paraId="56BCC6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B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Based on operations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B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Based on conditions</w:t>
            </w:r>
          </w:p>
        </w:tc>
      </w:tr>
    </w:tbl>
    <w:p w14:paraId="000007B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10" w:name="_pzwzxihfu1wv" w:colFirst="0" w:colLast="0"/>
      <w:bookmarkEnd w:id="310"/>
      <w:r>
        <w:rPr>
          <w:rFonts w:hint="default" w:ascii="Tw Cen MT" w:hAnsi="Tw Cen MT" w:cs="Tw Cen MT"/>
          <w:sz w:val="36"/>
          <w:szCs w:val="36"/>
          <w:rtl w:val="0"/>
        </w:rPr>
        <w:t>⭐ One line to memorize</w:t>
      </w:r>
    </w:p>
    <w:p w14:paraId="000007B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Algebra tells HOW; Calculus tells WHAT.</w:t>
      </w:r>
    </w:p>
    <w:p w14:paraId="000007B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B6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11" w:name="_inokzjccvg4q" w:colFirst="0" w:colLast="0"/>
      <w:bookmarkEnd w:id="311"/>
      <w:r>
        <w:rPr>
          <w:rFonts w:hint="default" w:ascii="Tw Cen MT" w:hAnsi="Tw Cen MT" w:cs="Tw Cen MT"/>
          <w:sz w:val="56"/>
          <w:szCs w:val="56"/>
          <w:rtl w:val="0"/>
        </w:rPr>
        <w:t>14. Views</w:t>
      </w:r>
    </w:p>
    <w:p w14:paraId="000007B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view is a virtual table created from one or more base tables using a query.</w:t>
      </w:r>
    </w:p>
    <w:p w14:paraId="000007B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generally does not store the complete data separately; instead, the DBMS stores the definition of the view.</w:t>
      </w:r>
    </w:p>
    <w:p w14:paraId="000007B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BA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312" w:name="_wl0lulo6wro7" w:colFirst="0" w:colLast="0"/>
      <w:bookmarkEnd w:id="312"/>
      <w:r>
        <w:rPr>
          <w:rFonts w:hint="default" w:ascii="Tw Cen MT" w:hAnsi="Tw Cen MT" w:cs="Tw Cen MT"/>
          <w:sz w:val="44"/>
          <w:szCs w:val="44"/>
          <w:rtl w:val="0"/>
        </w:rPr>
        <w:t>Example</w:t>
      </w:r>
    </w:p>
    <w:p w14:paraId="000007B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the Student table contains:</w:t>
      </w:r>
    </w:p>
    <w:tbl>
      <w:tblPr>
        <w:tblStyle w:val="40"/>
        <w:tblW w:w="35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70"/>
        <w:gridCol w:w="830"/>
        <w:gridCol w:w="725"/>
        <w:gridCol w:w="905"/>
      </w:tblGrid>
      <w:tr w14:paraId="538671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BC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Roll_No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BD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BE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BF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334DDB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C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C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C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C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85</w:t>
            </w:r>
          </w:p>
        </w:tc>
      </w:tr>
      <w:tr w14:paraId="274CB0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C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C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C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C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72</w:t>
            </w:r>
          </w:p>
        </w:tc>
      </w:tr>
      <w:tr w14:paraId="431C21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C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C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C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BBA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C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91</w:t>
            </w:r>
          </w:p>
        </w:tc>
      </w:tr>
    </w:tbl>
    <w:p w14:paraId="000007C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a teacher only needs:</w:t>
      </w:r>
    </w:p>
    <w:p w14:paraId="000007CD">
      <w:pPr>
        <w:numPr>
          <w:ilvl w:val="0"/>
          <w:numId w:val="6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</w:t>
      </w:r>
    </w:p>
    <w:p w14:paraId="000007CE">
      <w:pPr>
        <w:numPr>
          <w:ilvl w:val="0"/>
          <w:numId w:val="6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Marks</w:t>
      </w:r>
    </w:p>
    <w:p w14:paraId="000007C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 can create a view:</w:t>
      </w:r>
    </w:p>
    <w:p w14:paraId="000007D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CREATE VIEW Student_Marks AS</w:t>
      </w:r>
    </w:p>
    <w:p w14:paraId="000007D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Name, Marks</w:t>
      </w:r>
    </w:p>
    <w:p w14:paraId="000007D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Student;</w:t>
      </w:r>
    </w:p>
    <w:p w14:paraId="000007D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view might appear as:</w:t>
      </w:r>
    </w:p>
    <w:tbl>
      <w:tblPr>
        <w:tblStyle w:val="41"/>
        <w:tblW w:w="17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  <w:gridCol w:w="905"/>
      </w:tblGrid>
      <w:tr w14:paraId="272286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D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D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360863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D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D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85</w:t>
            </w:r>
          </w:p>
        </w:tc>
      </w:tr>
      <w:tr w14:paraId="1ECABD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D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D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72</w:t>
            </w:r>
          </w:p>
        </w:tc>
      </w:tr>
      <w:tr w14:paraId="6D4EDB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D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D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91</w:t>
            </w:r>
          </w:p>
        </w:tc>
      </w:tr>
    </w:tbl>
    <w:p w14:paraId="000007D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DD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13" w:name="_utjl69pheojt" w:colFirst="0" w:colLast="0"/>
      <w:bookmarkEnd w:id="313"/>
      <w:r>
        <w:rPr>
          <w:rFonts w:hint="default" w:ascii="Tw Cen MT" w:hAnsi="Tw Cen MT" w:cs="Tw Cen MT"/>
          <w:sz w:val="56"/>
          <w:szCs w:val="56"/>
          <w:rtl w:val="0"/>
        </w:rPr>
        <w:t>14.1 Why are Views Used?</w:t>
      </w:r>
    </w:p>
    <w:p w14:paraId="000007D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14" w:name="_syggqv9v8hgz" w:colFirst="0" w:colLast="0"/>
      <w:bookmarkEnd w:id="314"/>
      <w:r>
        <w:rPr>
          <w:rFonts w:hint="default" w:ascii="Tw Cen MT" w:hAnsi="Tw Cen MT" w:cs="Tw Cen MT"/>
          <w:sz w:val="36"/>
          <w:szCs w:val="36"/>
          <w:rtl w:val="0"/>
        </w:rPr>
        <w:t>1. Security</w:t>
      </w:r>
    </w:p>
    <w:p w14:paraId="000007D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Users can see only the information they are allowed to see.</w:t>
      </w:r>
    </w:p>
    <w:p w14:paraId="000007E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example, hide:</w:t>
      </w:r>
    </w:p>
    <w:p w14:paraId="000007E1">
      <w:pPr>
        <w:numPr>
          <w:ilvl w:val="0"/>
          <w:numId w:val="6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Salary</w:t>
      </w:r>
    </w:p>
    <w:p w14:paraId="000007E2">
      <w:pPr>
        <w:numPr>
          <w:ilvl w:val="0"/>
          <w:numId w:val="6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Personal information</w:t>
      </w:r>
    </w:p>
    <w:p w14:paraId="000007E3">
      <w:pPr>
        <w:numPr>
          <w:ilvl w:val="0"/>
          <w:numId w:val="6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Password-related information</w:t>
      </w:r>
    </w:p>
    <w:p w14:paraId="000007E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E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15" w:name="_szr4cklyrzfr" w:colFirst="0" w:colLast="0"/>
      <w:bookmarkEnd w:id="315"/>
      <w:r>
        <w:rPr>
          <w:rFonts w:hint="default" w:ascii="Tw Cen MT" w:hAnsi="Tw Cen MT" w:cs="Tw Cen MT"/>
          <w:sz w:val="36"/>
          <w:szCs w:val="36"/>
          <w:rtl w:val="0"/>
        </w:rPr>
        <w:t>2. Simplicity</w:t>
      </w:r>
    </w:p>
    <w:p w14:paraId="000007E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complex query can be saved as a view and accessed easily.</w:t>
      </w:r>
    </w:p>
    <w:p w14:paraId="000007E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E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16" w:name="_fuc2zefo4bfv" w:colFirst="0" w:colLast="0"/>
      <w:bookmarkEnd w:id="316"/>
      <w:r>
        <w:rPr>
          <w:rFonts w:hint="default" w:ascii="Tw Cen MT" w:hAnsi="Tw Cen MT" w:cs="Tw Cen MT"/>
          <w:sz w:val="36"/>
          <w:szCs w:val="36"/>
          <w:rtl w:val="0"/>
        </w:rPr>
        <w:t>3. Customized Views</w:t>
      </w:r>
    </w:p>
    <w:p w14:paraId="000007E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Different users can have different views of the same database.</w:t>
      </w:r>
    </w:p>
    <w:p w14:paraId="000007E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E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17" w:name="_q3x6prfsmjsv" w:colFirst="0" w:colLast="0"/>
      <w:bookmarkEnd w:id="317"/>
      <w:r>
        <w:rPr>
          <w:rFonts w:hint="default" w:ascii="Tw Cen MT" w:hAnsi="Tw Cen MT" w:cs="Tw Cen MT"/>
          <w:sz w:val="36"/>
          <w:szCs w:val="36"/>
          <w:rtl w:val="0"/>
        </w:rPr>
        <w:t>4. Data Abstraction</w:t>
      </w:r>
    </w:p>
    <w:p w14:paraId="000007E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Users don't need to know the underlying tables and complex queries.</w:t>
      </w:r>
    </w:p>
    <w:p w14:paraId="000007E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18" w:name="_3vdgnnjwlu5" w:colFirst="0" w:colLast="0"/>
      <w:bookmarkEnd w:id="318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7E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View = Virtual table based on a query</w:t>
      </w:r>
    </w:p>
    <w:p w14:paraId="000007E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F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19" w:name="_vifbjavo0s3y" w:colFirst="0" w:colLast="0"/>
      <w:bookmarkEnd w:id="319"/>
      <w:r>
        <w:rPr>
          <w:rFonts w:hint="default" w:ascii="Tw Cen MT" w:hAnsi="Tw Cen MT" w:cs="Tw Cen MT"/>
          <w:sz w:val="56"/>
          <w:szCs w:val="56"/>
          <w:rtl w:val="0"/>
        </w:rPr>
        <w:t>15. Modifications of the Database</w:t>
      </w:r>
    </w:p>
    <w:p w14:paraId="000007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modification means changing the data stored in the database.</w:t>
      </w:r>
    </w:p>
    <w:p w14:paraId="000007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main operations are:</w:t>
      </w:r>
    </w:p>
    <w:p w14:paraId="000007F3">
      <w:pPr>
        <w:numPr>
          <w:ilvl w:val="0"/>
          <w:numId w:val="6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INSERT</w:t>
      </w:r>
    </w:p>
    <w:p w14:paraId="000007F4">
      <w:pPr>
        <w:numPr>
          <w:ilvl w:val="0"/>
          <w:numId w:val="6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DELETE</w:t>
      </w:r>
    </w:p>
    <w:p w14:paraId="000007F5">
      <w:pPr>
        <w:numPr>
          <w:ilvl w:val="0"/>
          <w:numId w:val="6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UPDATE</w:t>
      </w:r>
    </w:p>
    <w:p w14:paraId="000007F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F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20" w:name="_oqrejlruns4f" w:colFirst="0" w:colLast="0"/>
      <w:bookmarkEnd w:id="320"/>
      <w:r>
        <w:rPr>
          <w:rFonts w:hint="default" w:ascii="Tw Cen MT" w:hAnsi="Tw Cen MT" w:cs="Tw Cen MT"/>
          <w:sz w:val="56"/>
          <w:szCs w:val="56"/>
          <w:rtl w:val="0"/>
        </w:rPr>
        <w:t>15.1 Insertion</w:t>
      </w:r>
    </w:p>
    <w:p w14:paraId="000007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INSERT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is used to add new tuples.</w:t>
      </w:r>
    </w:p>
    <w:p w14:paraId="000007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7F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INSERT INTO Student</w:t>
      </w:r>
    </w:p>
    <w:p w14:paraId="000007F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VALUES (104, 'Neha', 'BCA', 88);</w:t>
      </w:r>
    </w:p>
    <w:p w14:paraId="000007F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adds a new student.</w:t>
      </w:r>
    </w:p>
    <w:p w14:paraId="000007F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21" w:name="_alcm9xn68zci" w:colFirst="0" w:colLast="0"/>
      <w:bookmarkEnd w:id="321"/>
      <w:r>
        <w:rPr>
          <w:rFonts w:hint="default" w:ascii="Tw Cen MT" w:hAnsi="Tw Cen MT" w:cs="Tw Cen MT"/>
          <w:sz w:val="36"/>
          <w:szCs w:val="36"/>
          <w:rtl w:val="0"/>
        </w:rPr>
        <w:t>Possible problem</w:t>
      </w:r>
    </w:p>
    <w:p w14:paraId="000007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inserted data must satisfy constraints.</w:t>
      </w:r>
    </w:p>
    <w:p w14:paraId="000007F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800">
      <w:pPr>
        <w:numPr>
          <w:ilvl w:val="0"/>
          <w:numId w:val="6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 cannot duplicate</w:t>
      </w:r>
    </w:p>
    <w:p w14:paraId="00000801">
      <w:pPr>
        <w:numPr>
          <w:ilvl w:val="0"/>
          <w:numId w:val="6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Foreign key must refer to a valid record</w:t>
      </w:r>
    </w:p>
    <w:p w14:paraId="00000802">
      <w:pPr>
        <w:numPr>
          <w:ilvl w:val="0"/>
          <w:numId w:val="6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type must be correct</w:t>
      </w:r>
    </w:p>
    <w:p w14:paraId="0000080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0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22" w:name="_4r96lffldxsm" w:colFirst="0" w:colLast="0"/>
      <w:bookmarkEnd w:id="322"/>
      <w:r>
        <w:rPr>
          <w:rFonts w:hint="default" w:ascii="Tw Cen MT" w:hAnsi="Tw Cen MT" w:cs="Tw Cen MT"/>
          <w:sz w:val="56"/>
          <w:szCs w:val="56"/>
          <w:rtl w:val="0"/>
        </w:rPr>
        <w:t>15.2 Deletion</w:t>
      </w:r>
    </w:p>
    <w:p w14:paraId="0000080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DELETE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removes existing tuples.</w:t>
      </w:r>
    </w:p>
    <w:p w14:paraId="000008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80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DELETE FROM Student</w:t>
      </w:r>
    </w:p>
    <w:p w14:paraId="0000080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Roll_No = 104;</w:t>
      </w:r>
    </w:p>
    <w:p w14:paraId="000008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student with Roll_No 104 is removed.</w:t>
      </w:r>
    </w:p>
    <w:p w14:paraId="0000080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23" w:name="_kfcslq9ko4a0" w:colFirst="0" w:colLast="0"/>
      <w:bookmarkEnd w:id="323"/>
      <w:r>
        <w:rPr>
          <w:rFonts w:hint="default" w:ascii="Tw Cen MT" w:hAnsi="Tw Cen MT" w:cs="Tw Cen MT"/>
          <w:sz w:val="36"/>
          <w:szCs w:val="36"/>
          <w:rtl w:val="0"/>
        </w:rPr>
        <w:t>Important issue</w:t>
      </w:r>
    </w:p>
    <w:p w14:paraId="0000080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Deleting a record may affect other related records because of referential integrity.</w:t>
      </w:r>
    </w:p>
    <w:p w14:paraId="0000080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0D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24" w:name="_pmqqtgxi3mih" w:colFirst="0" w:colLast="0"/>
      <w:bookmarkEnd w:id="324"/>
      <w:r>
        <w:rPr>
          <w:rFonts w:hint="default" w:ascii="Tw Cen MT" w:hAnsi="Tw Cen MT" w:cs="Tw Cen MT"/>
          <w:sz w:val="56"/>
          <w:szCs w:val="56"/>
          <w:rtl w:val="0"/>
        </w:rPr>
        <w:t>15.3 Update</w:t>
      </w:r>
    </w:p>
    <w:p w14:paraId="0000080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UPDATE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changes existing values.</w:t>
      </w:r>
    </w:p>
    <w:p w14:paraId="0000080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81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UPDATE Student</w:t>
      </w:r>
    </w:p>
    <w:p w14:paraId="0000081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SET Marks = 90</w:t>
      </w:r>
    </w:p>
    <w:p w14:paraId="0000081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Roll_No = 101;</w:t>
      </w:r>
    </w:p>
    <w:p w14:paraId="0000081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Rahul's marks are changed to 90.</w:t>
      </w:r>
    </w:p>
    <w:p w14:paraId="0000081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1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25" w:name="_llgvijbaybia" w:colFirst="0" w:colLast="0"/>
      <w:bookmarkEnd w:id="325"/>
      <w:r>
        <w:rPr>
          <w:rFonts w:hint="default" w:ascii="Tw Cen MT" w:hAnsi="Tw Cen MT" w:cs="Tw Cen MT"/>
          <w:sz w:val="56"/>
          <w:szCs w:val="56"/>
          <w:rtl w:val="0"/>
        </w:rPr>
        <w:t>15.4 Modification and Integrity</w:t>
      </w:r>
    </w:p>
    <w:p w14:paraId="000008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Whenever we modify a database, we must ensure that database constraints remain satisfied.</w:t>
      </w:r>
    </w:p>
    <w:p w14:paraId="0000081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81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26" w:name="_1kt7l1vxdd33" w:colFirst="0" w:colLast="0"/>
      <w:bookmarkEnd w:id="326"/>
      <w:r>
        <w:rPr>
          <w:rFonts w:hint="default" w:ascii="Tw Cen MT" w:hAnsi="Tw Cen MT" w:cs="Tw Cen MT"/>
          <w:sz w:val="36"/>
          <w:szCs w:val="36"/>
          <w:rtl w:val="0"/>
        </w:rPr>
        <w:t>Primary key</w:t>
      </w:r>
    </w:p>
    <w:p w14:paraId="000008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You cannot insert two students with the same unique Roll_No.</w:t>
      </w:r>
    </w:p>
    <w:p w14:paraId="0000081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27" w:name="_7x4y5cqwugus" w:colFirst="0" w:colLast="0"/>
      <w:bookmarkEnd w:id="327"/>
      <w:r>
        <w:rPr>
          <w:rFonts w:hint="default" w:ascii="Tw Cen MT" w:hAnsi="Tw Cen MT" w:cs="Tw Cen MT"/>
          <w:sz w:val="36"/>
          <w:szCs w:val="36"/>
          <w:rtl w:val="0"/>
        </w:rPr>
        <w:t>Foreign key</w:t>
      </w:r>
    </w:p>
    <w:p w14:paraId="0000081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If Student has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Dept_ID = D1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, then Department D1 should exist if referential integrity is required.</w:t>
      </w:r>
    </w:p>
    <w:p w14:paraId="0000081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28" w:name="_b6ljf882d9rm" w:colFirst="0" w:colLast="0"/>
      <w:bookmarkEnd w:id="328"/>
      <w:r>
        <w:rPr>
          <w:rFonts w:hint="default" w:ascii="Tw Cen MT" w:hAnsi="Tw Cen MT" w:cs="Tw Cen MT"/>
          <w:sz w:val="36"/>
          <w:szCs w:val="36"/>
          <w:rtl w:val="0"/>
        </w:rPr>
        <w:t>Domain constraints</w:t>
      </w:r>
    </w:p>
    <w:p w14:paraId="000008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Marks should contain valid values according to its defined domain.</w:t>
      </w:r>
    </w:p>
    <w:p w14:paraId="0000081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1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29" w:name="_x1pyf1n6gg8u" w:colFirst="0" w:colLast="0"/>
      <w:bookmarkEnd w:id="329"/>
      <w:r>
        <w:rPr>
          <w:rFonts w:hint="default" w:ascii="Tw Cen MT" w:hAnsi="Tw Cen MT" w:cs="Tw Cen MT"/>
          <w:sz w:val="56"/>
          <w:szCs w:val="56"/>
          <w:rtl w:val="0"/>
        </w:rPr>
        <w:t>16. Modification of Views</w:t>
      </w:r>
    </w:p>
    <w:p w14:paraId="000008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a slightly important concept.</w:t>
      </w:r>
    </w:p>
    <w:p w14:paraId="000008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view may sometimes be updatable, meaning changes made through the view can be reflected in the underlying base table.</w:t>
      </w:r>
    </w:p>
    <w:p w14:paraId="000008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But not every view is updatable.</w:t>
      </w:r>
    </w:p>
    <w:p w14:paraId="0000082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30" w:name="_duke6tq6j0f2" w:colFirst="0" w:colLast="0"/>
      <w:bookmarkEnd w:id="330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82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simple view based on one table may often allow:</w:t>
      </w:r>
    </w:p>
    <w:p w14:paraId="0000082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INSERT</w:t>
      </w:r>
    </w:p>
    <w:p w14:paraId="0000082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UPDATE</w:t>
      </w:r>
    </w:p>
    <w:p w14:paraId="0000082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DELETE</w:t>
      </w:r>
    </w:p>
    <w:p w14:paraId="0000082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depending on the DBMS and view definition.</w:t>
      </w:r>
    </w:p>
    <w:p w14:paraId="0000082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complex view involving things such as:</w:t>
      </w:r>
    </w:p>
    <w:p w14:paraId="0000082A">
      <w:pPr>
        <w:numPr>
          <w:ilvl w:val="0"/>
          <w:numId w:val="7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Multiple tables</w:t>
      </w:r>
    </w:p>
    <w:p w14:paraId="0000082B">
      <w:pPr>
        <w:numPr>
          <w:ilvl w:val="0"/>
          <w:numId w:val="7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Aggregation</w:t>
      </w:r>
    </w:p>
    <w:p w14:paraId="0000082C">
      <w:pPr>
        <w:numPr>
          <w:ilvl w:val="0"/>
          <w:numId w:val="7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GROUP BY</w:t>
      </w:r>
    </w:p>
    <w:p w14:paraId="0000082D">
      <w:pPr>
        <w:numPr>
          <w:ilvl w:val="0"/>
          <w:numId w:val="7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Certain joins</w:t>
      </w:r>
    </w:p>
    <w:p w14:paraId="0000082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may not be directly updatable.</w:t>
      </w:r>
    </w:p>
    <w:p w14:paraId="0000082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31" w:name="_hj15zquloezl" w:colFirst="0" w:colLast="0"/>
      <w:bookmarkEnd w:id="331"/>
      <w:r>
        <w:rPr>
          <w:rFonts w:hint="default" w:ascii="Tw Cen MT" w:hAnsi="Tw Cen MT" w:cs="Tw Cen MT"/>
          <w:sz w:val="36"/>
          <w:szCs w:val="36"/>
          <w:rtl w:val="0"/>
        </w:rPr>
        <w:t>Main idea</w:t>
      </w:r>
    </w:p>
    <w:p w14:paraId="0000083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Simple views are more likely to be updatable; complex views may not be.</w:t>
      </w:r>
    </w:p>
    <w:p w14:paraId="0000083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32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32" w:name="_od930n56168g" w:colFirst="0" w:colLast="0"/>
      <w:bookmarkEnd w:id="332"/>
      <w:r>
        <w:rPr>
          <w:rFonts w:hint="default" w:ascii="Tw Cen MT" w:hAnsi="Tw Cen MT" w:cs="Tw Cen MT"/>
          <w:sz w:val="56"/>
          <w:szCs w:val="56"/>
          <w:rtl w:val="0"/>
        </w:rPr>
        <w:t>17. Complete Picture</w:t>
      </w:r>
    </w:p>
    <w:p w14:paraId="0000083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RELATIONAL MODEL</w:t>
      </w:r>
    </w:p>
    <w:p w14:paraId="0000083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|</w:t>
      </w:r>
    </w:p>
    <w:p w14:paraId="0000083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---------------------------------</w:t>
      </w:r>
    </w:p>
    <w:p w14:paraId="0000083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|                               |</w:t>
      </w:r>
    </w:p>
    <w:p w14:paraId="0000083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Relational DB                 Relational Operations</w:t>
      </w:r>
    </w:p>
    <w:p w14:paraId="0000083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|                               |</w:t>
      </w:r>
    </w:p>
    <w:p w14:paraId="0000083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----------------              ------------------------</w:t>
      </w:r>
    </w:p>
    <w:p w14:paraId="0000083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|       |       |              |                      |</w:t>
      </w:r>
    </w:p>
    <w:p w14:paraId="0000083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 Tuple Attribute      Algebra              Calculus</w:t>
      </w:r>
    </w:p>
    <w:p w14:paraId="0000083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|                            |                      |</w:t>
      </w:r>
    </w:p>
    <w:p w14:paraId="0000083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Table Row   Column          Procedural           Non-procedural</w:t>
      </w:r>
    </w:p>
    <w:p w14:paraId="0000083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     |</w:t>
      </w:r>
    </w:p>
    <w:p w14:paraId="0000083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--------------------------</w:t>
      </w:r>
    </w:p>
    <w:p w14:paraId="0000084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|                        |</w:t>
      </w:r>
    </w:p>
    <w:p w14:paraId="0000084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Basic Operations        Extended Operations</w:t>
      </w:r>
    </w:p>
    <w:p w14:paraId="0000084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|                        |</w:t>
      </w:r>
    </w:p>
    <w:p w14:paraId="0000084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σ Selection                   Join</w:t>
      </w:r>
    </w:p>
    <w:p w14:paraId="0000084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π Projection                 Intersection</w:t>
      </w:r>
    </w:p>
    <w:p w14:paraId="0000084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∪ Union                      Division</w:t>
      </w:r>
    </w:p>
    <w:p w14:paraId="0000084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− Difference                 Assignment</w:t>
      </w:r>
    </w:p>
    <w:p w14:paraId="0000084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× Cartesian Product</w:t>
      </w:r>
    </w:p>
    <w:p w14:paraId="0000084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ρ Rename</w:t>
      </w:r>
    </w:p>
    <w:p w14:paraId="0000084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84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84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VIEWS</w:t>
      </w:r>
    </w:p>
    <w:p w14:paraId="0000084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|</w:t>
      </w:r>
    </w:p>
    <w:p w14:paraId="0000084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Virtual Tables</w:t>
      </w:r>
    </w:p>
    <w:p w14:paraId="0000084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84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DATABASE MODIFICATION</w:t>
      </w:r>
    </w:p>
    <w:p w14:paraId="0000085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|</w:t>
      </w:r>
    </w:p>
    <w:p w14:paraId="0000085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---------------------</w:t>
      </w:r>
    </w:p>
    <w:p w14:paraId="0000085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|         |          |</w:t>
      </w:r>
    </w:p>
    <w:p w14:paraId="0000085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INSERT    DELETE     UPDATE</w:t>
      </w:r>
    </w:p>
    <w:p w14:paraId="0000085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5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33" w:name="_39kq5pcwui6a" w:colFirst="0" w:colLast="0"/>
      <w:bookmarkEnd w:id="333"/>
      <w:r>
        <w:rPr>
          <w:rFonts w:hint="default" w:ascii="Tw Cen MT" w:hAnsi="Tw Cen MT" w:cs="Tw Cen MT"/>
          <w:sz w:val="56"/>
          <w:szCs w:val="56"/>
          <w:rtl w:val="0"/>
        </w:rPr>
        <w:t>18. ⭐ Most Important Things to Remember</w:t>
      </w:r>
    </w:p>
    <w:p w14:paraId="0000085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34" w:name="_mbweql3fi91w" w:colFirst="0" w:colLast="0"/>
      <w:bookmarkEnd w:id="334"/>
      <w:r>
        <w:rPr>
          <w:rFonts w:hint="default" w:ascii="Tw Cen MT" w:hAnsi="Tw Cen MT" w:cs="Tw Cen MT"/>
          <w:sz w:val="36"/>
          <w:szCs w:val="36"/>
          <w:rtl w:val="0"/>
        </w:rPr>
        <w:t>Relational Model</w:t>
      </w:r>
    </w:p>
    <w:p w14:paraId="0000085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is represented as tables/relations.</w:t>
      </w:r>
    </w:p>
    <w:p w14:paraId="0000085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35" w:name="_68ya50wwd7s0" w:colFirst="0" w:colLast="0"/>
      <w:bookmarkEnd w:id="335"/>
      <w:r>
        <w:rPr>
          <w:rFonts w:hint="default" w:ascii="Tw Cen MT" w:hAnsi="Tw Cen MT" w:cs="Tw Cen MT"/>
          <w:sz w:val="36"/>
          <w:szCs w:val="36"/>
          <w:rtl w:val="0"/>
        </w:rPr>
        <w:t>Structure</w:t>
      </w:r>
    </w:p>
    <w:p w14:paraId="0000085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 = Table</w:t>
      </w:r>
    </w:p>
    <w:p w14:paraId="0000085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Tuple = Row</w:t>
      </w:r>
    </w:p>
    <w:p w14:paraId="0000085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Attribute = Column</w:t>
      </w:r>
    </w:p>
    <w:p w14:paraId="0000085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Domain = Valid values</w:t>
      </w:r>
    </w:p>
    <w:p w14:paraId="0000085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Degree = Number of columns</w:t>
      </w:r>
    </w:p>
    <w:p w14:paraId="0000085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Cardinality = Number of rows</w:t>
      </w:r>
    </w:p>
    <w:p w14:paraId="0000085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6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36" w:name="_f6ix0kg4a5n6" w:colFirst="0" w:colLast="0"/>
      <w:bookmarkEnd w:id="336"/>
      <w:r>
        <w:rPr>
          <w:rFonts w:hint="default" w:ascii="Tw Cen MT" w:hAnsi="Tw Cen MT" w:cs="Tw Cen MT"/>
          <w:sz w:val="36"/>
          <w:szCs w:val="36"/>
          <w:rtl w:val="0"/>
        </w:rPr>
        <w:t>Relational Algebra</w:t>
      </w:r>
    </w:p>
    <w:p w14:paraId="0000086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Procedural → tells HOW</w:t>
      </w:r>
    </w:p>
    <w:p w14:paraId="0000086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Important operations:</w:t>
      </w:r>
    </w:p>
    <w:p w14:paraId="00000863">
      <w:pPr>
        <w:numPr>
          <w:ilvl w:val="0"/>
          <w:numId w:val="7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Selection → rows</w:t>
      </w:r>
    </w:p>
    <w:p w14:paraId="00000864">
      <w:pPr>
        <w:numPr>
          <w:ilvl w:val="0"/>
          <w:numId w:val="7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Projection → columns</w:t>
      </w:r>
    </w:p>
    <w:p w14:paraId="00000865">
      <w:pPr>
        <w:numPr>
          <w:ilvl w:val="0"/>
          <w:numId w:val="7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Union → combine</w:t>
      </w:r>
    </w:p>
    <w:p w14:paraId="00000866">
      <w:pPr>
        <w:numPr>
          <w:ilvl w:val="0"/>
          <w:numId w:val="7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Difference → first minus second</w:t>
      </w:r>
    </w:p>
    <w:p w14:paraId="00000867">
      <w:pPr>
        <w:numPr>
          <w:ilvl w:val="0"/>
          <w:numId w:val="7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Cartesian Product → every combination</w:t>
      </w:r>
    </w:p>
    <w:p w14:paraId="00000868">
      <w:pPr>
        <w:numPr>
          <w:ilvl w:val="0"/>
          <w:numId w:val="7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Rename → rename</w:t>
      </w:r>
    </w:p>
    <w:p w14:paraId="0000086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6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37" w:name="_q3ble66stx0o" w:colFirst="0" w:colLast="0"/>
      <w:bookmarkEnd w:id="337"/>
      <w:r>
        <w:rPr>
          <w:rFonts w:hint="default" w:ascii="Tw Cen MT" w:hAnsi="Tw Cen MT" w:cs="Tw Cen MT"/>
          <w:sz w:val="36"/>
          <w:szCs w:val="36"/>
          <w:rtl w:val="0"/>
        </w:rPr>
        <w:t>Extended Relational Algebra</w:t>
      </w:r>
    </w:p>
    <w:p w14:paraId="0000086B">
      <w:pPr>
        <w:numPr>
          <w:ilvl w:val="0"/>
          <w:numId w:val="7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Intersection → common rows</w:t>
      </w:r>
    </w:p>
    <w:p w14:paraId="0000086C">
      <w:pPr>
        <w:numPr>
          <w:ilvl w:val="0"/>
          <w:numId w:val="7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 → combine related rows</w:t>
      </w:r>
    </w:p>
    <w:p w14:paraId="0000086D">
      <w:pPr>
        <w:numPr>
          <w:ilvl w:val="0"/>
          <w:numId w:val="7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Division → "for all" queries</w:t>
      </w:r>
    </w:p>
    <w:p w14:paraId="0000086E">
      <w:pPr>
        <w:numPr>
          <w:ilvl w:val="0"/>
          <w:numId w:val="7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Assignment → store result</w:t>
      </w:r>
    </w:p>
    <w:p w14:paraId="0000086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38" w:name="_f0497jmaz25u" w:colFirst="0" w:colLast="0"/>
      <w:bookmarkEnd w:id="338"/>
      <w:r>
        <w:rPr>
          <w:rFonts w:hint="default" w:ascii="Tw Cen MT" w:hAnsi="Tw Cen MT" w:cs="Tw Cen MT"/>
          <w:sz w:val="36"/>
          <w:szCs w:val="36"/>
          <w:rtl w:val="0"/>
        </w:rPr>
        <w:t>Join types</w:t>
      </w:r>
    </w:p>
    <w:p w14:paraId="00000870">
      <w:pPr>
        <w:numPr>
          <w:ilvl w:val="0"/>
          <w:numId w:val="7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Theta Join → comparison condition</w:t>
      </w:r>
    </w:p>
    <w:p w14:paraId="00000871">
      <w:pPr>
        <w:numPr>
          <w:ilvl w:val="0"/>
          <w:numId w:val="7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Equi Join → equality condition</w:t>
      </w:r>
    </w:p>
    <w:p w14:paraId="00000872">
      <w:pPr>
        <w:numPr>
          <w:ilvl w:val="0"/>
          <w:numId w:val="7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Natural Join → common attributes</w:t>
      </w:r>
    </w:p>
    <w:p w14:paraId="0000087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7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39" w:name="_9cy6t8nmny2" w:colFirst="0" w:colLast="0"/>
      <w:bookmarkEnd w:id="339"/>
      <w:r>
        <w:rPr>
          <w:rFonts w:hint="default" w:ascii="Tw Cen MT" w:hAnsi="Tw Cen MT" w:cs="Tw Cen MT"/>
          <w:sz w:val="36"/>
          <w:szCs w:val="36"/>
          <w:rtl w:val="0"/>
        </w:rPr>
        <w:t>Relational Calculus</w:t>
      </w:r>
    </w:p>
    <w:p w14:paraId="0000087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Non-procedural → tells WHAT</w:t>
      </w:r>
    </w:p>
    <w:p w14:paraId="0000087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Two types:</w:t>
      </w:r>
    </w:p>
    <w:p w14:paraId="00000877">
      <w:pPr>
        <w:numPr>
          <w:ilvl w:val="0"/>
          <w:numId w:val="7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TRC → Tuple based</w:t>
      </w:r>
    </w:p>
    <w:p w14:paraId="00000878">
      <w:pPr>
        <w:numPr>
          <w:ilvl w:val="0"/>
          <w:numId w:val="7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DRC → Domain/attribute-value based</w:t>
      </w:r>
    </w:p>
    <w:p w14:paraId="0000087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40" w:name="_28gcm6lg24e0" w:colFirst="0" w:colLast="0"/>
      <w:bookmarkEnd w:id="340"/>
      <w:r>
        <w:rPr>
          <w:rFonts w:hint="default" w:ascii="Tw Cen MT" w:hAnsi="Tw Cen MT" w:cs="Tw Cen MT"/>
          <w:sz w:val="36"/>
          <w:szCs w:val="36"/>
          <w:rtl w:val="0"/>
        </w:rPr>
        <w:t>Most important difference:</w:t>
      </w:r>
    </w:p>
    <w:p w14:paraId="0000087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Algebra = HOW</w:t>
      </w:r>
    </w:p>
    <w:p w14:paraId="0000087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Calculus = WHAT</w:t>
      </w:r>
    </w:p>
    <w:p w14:paraId="0000087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7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41" w:name="_13zz0ogmuhz" w:colFirst="0" w:colLast="0"/>
      <w:bookmarkEnd w:id="341"/>
      <w:r>
        <w:rPr>
          <w:rFonts w:hint="default" w:ascii="Tw Cen MT" w:hAnsi="Tw Cen MT" w:cs="Tw Cen MT"/>
          <w:sz w:val="36"/>
          <w:szCs w:val="36"/>
          <w:rtl w:val="0"/>
        </w:rPr>
        <w:t>Views</w:t>
      </w:r>
    </w:p>
    <w:p w14:paraId="0000087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View = Virtual table created from a query</w:t>
      </w:r>
    </w:p>
    <w:p w14:paraId="0000087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Uses:</w:t>
      </w:r>
    </w:p>
    <w:p w14:paraId="00000880">
      <w:pPr>
        <w:numPr>
          <w:ilvl w:val="0"/>
          <w:numId w:val="7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Security</w:t>
      </w:r>
    </w:p>
    <w:p w14:paraId="00000881">
      <w:pPr>
        <w:numPr>
          <w:ilvl w:val="0"/>
          <w:numId w:val="7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Simplicity</w:t>
      </w:r>
    </w:p>
    <w:p w14:paraId="00000882">
      <w:pPr>
        <w:numPr>
          <w:ilvl w:val="0"/>
          <w:numId w:val="7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Customized access</w:t>
      </w:r>
    </w:p>
    <w:p w14:paraId="00000883">
      <w:pPr>
        <w:numPr>
          <w:ilvl w:val="0"/>
          <w:numId w:val="7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abstraction</w:t>
      </w:r>
    </w:p>
    <w:p w14:paraId="0000088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8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42" w:name="_v8caio9y57i9" w:colFirst="0" w:colLast="0"/>
      <w:bookmarkEnd w:id="342"/>
      <w:r>
        <w:rPr>
          <w:rFonts w:hint="default" w:ascii="Tw Cen MT" w:hAnsi="Tw Cen MT" w:cs="Tw Cen MT"/>
          <w:sz w:val="36"/>
          <w:szCs w:val="36"/>
          <w:rtl w:val="0"/>
        </w:rPr>
        <w:t>Database Modification</w:t>
      </w:r>
    </w:p>
    <w:p w14:paraId="0000088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INSERT → Add</w:t>
      </w:r>
    </w:p>
    <w:p w14:paraId="0000088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DELETE → Remove</w:t>
      </w:r>
    </w:p>
    <w:p w14:paraId="0000088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UPDATE → Change</w:t>
      </w:r>
    </w:p>
    <w:p w14:paraId="0000088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And all modifications must maintain database integrity/constraints.</w:t>
      </w:r>
    </w:p>
    <w:p w14:paraId="0000088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8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43" w:name="_js2yplri3mio" w:colFirst="0" w:colLast="0"/>
      <w:bookmarkEnd w:id="343"/>
      <w:r>
        <w:rPr>
          <w:rFonts w:hint="default" w:ascii="Tw Cen MT" w:hAnsi="Tw Cen MT" w:cs="Tw Cen MT"/>
          <w:sz w:val="56"/>
          <w:szCs w:val="56"/>
          <w:rtl w:val="0"/>
        </w:rPr>
        <w:t>🔥 Final Quick Revision Table</w:t>
      </w:r>
    </w:p>
    <w:tbl>
      <w:tblPr>
        <w:tblStyle w:val="42"/>
        <w:tblW w:w="52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20"/>
        <w:gridCol w:w="3125"/>
      </w:tblGrid>
      <w:tr w14:paraId="4D3AFA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C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Concept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D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Remember</w:t>
            </w:r>
          </w:p>
        </w:tc>
      </w:tr>
      <w:tr w14:paraId="0BE835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Relation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Table</w:t>
            </w:r>
          </w:p>
        </w:tc>
      </w:tr>
      <w:tr w14:paraId="4CE7DF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Tuple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Row</w:t>
            </w:r>
          </w:p>
        </w:tc>
      </w:tr>
      <w:tr w14:paraId="556994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Attribute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Column</w:t>
            </w:r>
          </w:p>
        </w:tc>
      </w:tr>
      <w:tr w14:paraId="38792C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Domain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Valid values</w:t>
            </w:r>
          </w:p>
        </w:tc>
      </w:tr>
      <w:tr w14:paraId="5B41AC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Degree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Number of columns</w:t>
            </w:r>
          </w:p>
        </w:tc>
      </w:tr>
      <w:tr w14:paraId="7EED3C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Cardinality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Number of rows</w:t>
            </w:r>
          </w:p>
        </w:tc>
      </w:tr>
      <w:tr w14:paraId="7AC1E1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Selection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Select rows</w:t>
            </w:r>
          </w:p>
        </w:tc>
      </w:tr>
      <w:tr w14:paraId="51755C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Projection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Select columns</w:t>
            </w:r>
          </w:p>
        </w:tc>
      </w:tr>
      <w:tr w14:paraId="4013FF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Union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Combine compatible relations</w:t>
            </w:r>
          </w:p>
        </w:tc>
      </w:tr>
      <w:tr w14:paraId="56A8CF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Difference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 − B</w:t>
            </w:r>
          </w:p>
        </w:tc>
      </w:tr>
      <w:tr w14:paraId="40761E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Cartesian Product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Every combination</w:t>
            </w:r>
          </w:p>
        </w:tc>
      </w:tr>
      <w:tr w14:paraId="48DABA2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Join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Combine related rows</w:t>
            </w:r>
          </w:p>
        </w:tc>
      </w:tr>
      <w:tr w14:paraId="632C17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Division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"All" condition</w:t>
            </w:r>
          </w:p>
        </w:tc>
      </w:tr>
      <w:tr w14:paraId="60F98D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Relational Algebra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HOW / Procedural</w:t>
            </w:r>
          </w:p>
        </w:tc>
      </w:tr>
      <w:tr w14:paraId="59938C9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Relational Calculus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WHAT / Non-procedural</w:t>
            </w:r>
          </w:p>
        </w:tc>
      </w:tr>
      <w:tr w14:paraId="6DA0F3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TRC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Tuple-based</w:t>
            </w:r>
          </w:p>
        </w:tc>
      </w:tr>
      <w:tr w14:paraId="0393AE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DRC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Domain-based</w:t>
            </w:r>
          </w:p>
        </w:tc>
      </w:tr>
      <w:tr w14:paraId="1FCB55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B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View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B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Virtual table</w:t>
            </w:r>
          </w:p>
        </w:tc>
      </w:tr>
      <w:tr w14:paraId="1F01D0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B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INSERT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B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Add data</w:t>
            </w:r>
          </w:p>
        </w:tc>
      </w:tr>
      <w:tr w14:paraId="60E65C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B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DELETE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B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Remove data</w:t>
            </w:r>
          </w:p>
        </w:tc>
      </w:tr>
      <w:tr w14:paraId="76F413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B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UPDATE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B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Change data</w:t>
            </w:r>
          </w:p>
        </w:tc>
      </w:tr>
    </w:tbl>
    <w:p w14:paraId="000008C0">
      <w:pPr>
        <w:spacing w:before="240" w:after="240" w:line="276" w:lineRule="auto"/>
        <w:ind w:left="0" w:leftChars="0" w:right="600" w:firstLine="0" w:firstLineChars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8C2">
      <w:pPr>
        <w:spacing w:before="240" w:after="240" w:line="276" w:lineRule="auto"/>
        <w:ind w:left="0" w:leftChars="0" w:right="600" w:firstLine="0" w:firstLineChars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8C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color w:val="0000FF"/>
          <w:sz w:val="72"/>
          <w:szCs w:val="72"/>
          <w:u w:val="single"/>
        </w:rPr>
      </w:pPr>
      <w:bookmarkStart w:id="344" w:name="_8nbku34f03n8" w:colFirst="0" w:colLast="0"/>
      <w:bookmarkEnd w:id="344"/>
      <w:r>
        <w:rPr>
          <w:rFonts w:hint="default" w:ascii="Tw Cen MT" w:hAnsi="Tw Cen MT" w:cs="Tw Cen MT"/>
          <w:color w:val="0000FF"/>
          <w:sz w:val="72"/>
          <w:szCs w:val="72"/>
          <w:u w:val="single"/>
          <w:rtl w:val="0"/>
        </w:rPr>
        <w:t xml:space="preserve">SQL and Integrity Constraints </w:t>
      </w:r>
    </w:p>
    <w:p w14:paraId="000008C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a large but very important SQL chapter. I’ll keep it strictly within the topics you pasted.</w:t>
      </w:r>
    </w:p>
    <w:p w14:paraId="000008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 can divide it into these parts:</w:t>
      </w:r>
    </w:p>
    <w:p w14:paraId="000008C6">
      <w:pPr>
        <w:numPr>
          <w:ilvl w:val="0"/>
          <w:numId w:val="7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DDL, DML, DCL</w:t>
      </w:r>
    </w:p>
    <w:p w14:paraId="000008C7">
      <w:pPr>
        <w:numPr>
          <w:ilvl w:val="0"/>
          <w:numId w:val="7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Basic Structure of SQL</w:t>
      </w:r>
    </w:p>
    <w:p w14:paraId="000008C8">
      <w:pPr>
        <w:numPr>
          <w:ilvl w:val="0"/>
          <w:numId w:val="7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Set Operations</w:t>
      </w:r>
    </w:p>
    <w:p w14:paraId="000008C9">
      <w:pPr>
        <w:numPr>
          <w:ilvl w:val="0"/>
          <w:numId w:val="7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Aggregate Functions</w:t>
      </w:r>
    </w:p>
    <w:p w14:paraId="000008CA">
      <w:pPr>
        <w:numPr>
          <w:ilvl w:val="0"/>
          <w:numId w:val="7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NULL Values</w:t>
      </w:r>
    </w:p>
    <w:p w14:paraId="000008CB">
      <w:pPr>
        <w:numPr>
          <w:ilvl w:val="0"/>
          <w:numId w:val="7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Domain Constraints</w:t>
      </w:r>
    </w:p>
    <w:p w14:paraId="000008CC">
      <w:pPr>
        <w:numPr>
          <w:ilvl w:val="0"/>
          <w:numId w:val="7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Referential Integrity Constraints</w:t>
      </w:r>
    </w:p>
    <w:p w14:paraId="000008CD">
      <w:pPr>
        <w:numPr>
          <w:ilvl w:val="0"/>
          <w:numId w:val="7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Assertions</w:t>
      </w:r>
    </w:p>
    <w:p w14:paraId="000008CE">
      <w:pPr>
        <w:numPr>
          <w:ilvl w:val="0"/>
          <w:numId w:val="7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Views</w:t>
      </w:r>
    </w:p>
    <w:p w14:paraId="000008CF">
      <w:pPr>
        <w:numPr>
          <w:ilvl w:val="0"/>
          <w:numId w:val="7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Nested Subqueries</w:t>
      </w:r>
    </w:p>
    <w:p w14:paraId="000008D0">
      <w:pPr>
        <w:numPr>
          <w:ilvl w:val="0"/>
          <w:numId w:val="7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Security</w:t>
      </w:r>
    </w:p>
    <w:p w14:paraId="000008D1">
      <w:pPr>
        <w:numPr>
          <w:ilvl w:val="0"/>
          <w:numId w:val="7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Application Development using SQL</w:t>
      </w:r>
    </w:p>
    <w:p w14:paraId="000008D2">
      <w:pPr>
        <w:numPr>
          <w:ilvl w:val="0"/>
          <w:numId w:val="7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Stored Procedures</w:t>
      </w:r>
    </w:p>
    <w:p w14:paraId="000008D3">
      <w:pPr>
        <w:numPr>
          <w:ilvl w:val="0"/>
          <w:numId w:val="7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Triggers</w:t>
      </w:r>
    </w:p>
    <w:p w14:paraId="000008D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D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45" w:name="_acj986eqwm16" w:colFirst="0" w:colLast="0"/>
      <w:bookmarkEnd w:id="345"/>
      <w:r>
        <w:rPr>
          <w:rFonts w:hint="default" w:ascii="Tw Cen MT" w:hAnsi="Tw Cen MT" w:cs="Tw Cen MT"/>
          <w:sz w:val="56"/>
          <w:szCs w:val="56"/>
          <w:rtl w:val="0"/>
        </w:rPr>
        <w:t>1. What is SQL?</w:t>
      </w:r>
    </w:p>
    <w:p w14:paraId="000008D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SQL = Structured Query Language</w:t>
      </w:r>
    </w:p>
    <w:p w14:paraId="000008D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SQL is used to create, access, modify, and control data in relational databases.</w:t>
      </w:r>
    </w:p>
    <w:p w14:paraId="000008D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example, if we have:</w:t>
      </w:r>
    </w:p>
    <w:p w14:paraId="000008D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46" w:name="_6fizcbkduzzu" w:colFirst="0" w:colLast="0"/>
      <w:bookmarkEnd w:id="346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43"/>
        <w:tblW w:w="30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90"/>
        <w:gridCol w:w="830"/>
        <w:gridCol w:w="725"/>
        <w:gridCol w:w="905"/>
      </w:tblGrid>
      <w:tr w14:paraId="754F7B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A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B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C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D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4E55FE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E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E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85</w:t>
            </w:r>
          </w:p>
        </w:tc>
      </w:tr>
      <w:tr w14:paraId="105E94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E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E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E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BBA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E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72</w:t>
            </w:r>
          </w:p>
        </w:tc>
      </w:tr>
      <w:tr w14:paraId="11478D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E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E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E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E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91</w:t>
            </w:r>
          </w:p>
        </w:tc>
      </w:tr>
    </w:tbl>
    <w:p w14:paraId="000008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SQL allows us to ask:</w:t>
      </w:r>
    </w:p>
    <w:p w14:paraId="000008E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"Show me all BCA students."</w:t>
      </w:r>
    </w:p>
    <w:p w14:paraId="000008E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*</w:t>
      </w:r>
    </w:p>
    <w:p w14:paraId="000008E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</w:t>
      </w:r>
    </w:p>
    <w:p w14:paraId="000008E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Dept = 'BCA';</w:t>
      </w:r>
    </w:p>
    <w:p w14:paraId="000008E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F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47" w:name="_cb9xev1fknwj" w:colFirst="0" w:colLast="0"/>
      <w:bookmarkEnd w:id="347"/>
      <w:r>
        <w:rPr>
          <w:rFonts w:hint="default" w:ascii="Tw Cen MT" w:hAnsi="Tw Cen MT" w:cs="Tw Cen MT"/>
          <w:sz w:val="56"/>
          <w:szCs w:val="56"/>
          <w:rtl w:val="0"/>
        </w:rPr>
        <w:t>2. DDL, DML, DCL</w:t>
      </w:r>
    </w:p>
    <w:p w14:paraId="000008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These are SQL command categories you have already seen in the introductory topic, but here they are important again.</w:t>
      </w:r>
    </w:p>
    <w:p w14:paraId="000008F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F3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348" w:name="_d7vgguu6okz" w:colFirst="0" w:colLast="0"/>
      <w:bookmarkEnd w:id="348"/>
      <w:r>
        <w:rPr>
          <w:rFonts w:hint="default" w:ascii="Tw Cen MT" w:hAnsi="Tw Cen MT" w:cs="Tw Cen MT"/>
          <w:sz w:val="44"/>
          <w:szCs w:val="44"/>
          <w:rtl w:val="0"/>
        </w:rPr>
        <w:t>2.1 DDL — Data Definition Language</w:t>
      </w:r>
    </w:p>
    <w:p w14:paraId="000008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DDL is used to define and change the structure of database objects.</w:t>
      </w:r>
    </w:p>
    <w:p w14:paraId="000008F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Important commands:</w:t>
      </w:r>
    </w:p>
    <w:p w14:paraId="000008F6">
      <w:pPr>
        <w:numPr>
          <w:ilvl w:val="0"/>
          <w:numId w:val="7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CREATE</w:t>
      </w:r>
    </w:p>
    <w:p w14:paraId="000008F7">
      <w:pPr>
        <w:numPr>
          <w:ilvl w:val="0"/>
          <w:numId w:val="7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ALTER</w:t>
      </w:r>
    </w:p>
    <w:p w14:paraId="000008F8">
      <w:pPr>
        <w:numPr>
          <w:ilvl w:val="0"/>
          <w:numId w:val="7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DROP</w:t>
      </w:r>
    </w:p>
    <w:p w14:paraId="000008F9">
      <w:pPr>
        <w:numPr>
          <w:ilvl w:val="0"/>
          <w:numId w:val="7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TRUNCATE</w:t>
      </w:r>
    </w:p>
    <w:p w14:paraId="000008F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49" w:name="_s8roncdqc6z9" w:colFirst="0" w:colLast="0"/>
      <w:bookmarkEnd w:id="349"/>
      <w:r>
        <w:rPr>
          <w:rFonts w:hint="default" w:ascii="Tw Cen MT" w:hAnsi="Tw Cen MT" w:cs="Tw Cen MT"/>
          <w:sz w:val="36"/>
          <w:szCs w:val="36"/>
          <w:rtl w:val="0"/>
        </w:rPr>
        <w:t>CREATE</w:t>
      </w:r>
    </w:p>
    <w:p w14:paraId="000008F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Creates a table.</w:t>
      </w:r>
    </w:p>
    <w:p w14:paraId="000008F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CREATE TABLE Student (</w:t>
      </w:r>
    </w:p>
    <w:p w14:paraId="000008F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ID INT,</w:t>
      </w:r>
    </w:p>
    <w:p w14:paraId="000008F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Name VARCHAR(50),</w:t>
      </w:r>
    </w:p>
    <w:p w14:paraId="000008F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Marks INT</w:t>
      </w:r>
    </w:p>
    <w:p w14:paraId="0000090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);</w:t>
      </w:r>
    </w:p>
    <w:p w14:paraId="0000090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50" w:name="_s1azt8mf0tg4" w:colFirst="0" w:colLast="0"/>
      <w:bookmarkEnd w:id="350"/>
      <w:r>
        <w:rPr>
          <w:rFonts w:hint="default" w:ascii="Tw Cen MT" w:hAnsi="Tw Cen MT" w:cs="Tw Cen MT"/>
          <w:sz w:val="36"/>
          <w:szCs w:val="36"/>
          <w:rtl w:val="0"/>
        </w:rPr>
        <w:t>ALTER</w:t>
      </w:r>
    </w:p>
    <w:p w14:paraId="000009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Changes the structure.</w:t>
      </w:r>
    </w:p>
    <w:p w14:paraId="0000090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ALTER TABLE Student</w:t>
      </w:r>
    </w:p>
    <w:p w14:paraId="0000090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ADD Dept VARCHAR(20);</w:t>
      </w:r>
    </w:p>
    <w:p w14:paraId="0000090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51" w:name="_r0yqvh5t3aqf" w:colFirst="0" w:colLast="0"/>
      <w:bookmarkEnd w:id="351"/>
      <w:r>
        <w:rPr>
          <w:rFonts w:hint="default" w:ascii="Tw Cen MT" w:hAnsi="Tw Cen MT" w:cs="Tw Cen MT"/>
          <w:sz w:val="36"/>
          <w:szCs w:val="36"/>
          <w:rtl w:val="0"/>
        </w:rPr>
        <w:t>DROP</w:t>
      </w:r>
    </w:p>
    <w:p w14:paraId="000009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Deletes the table completely.</w:t>
      </w:r>
    </w:p>
    <w:p w14:paraId="0000090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DROP TABLE Student;</w:t>
      </w:r>
    </w:p>
    <w:p w14:paraId="0000090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52" w:name="_xbpy08a25lv" w:colFirst="0" w:colLast="0"/>
      <w:bookmarkEnd w:id="352"/>
      <w:r>
        <w:rPr>
          <w:rFonts w:hint="default" w:ascii="Tw Cen MT" w:hAnsi="Tw Cen MT" w:cs="Tw Cen MT"/>
          <w:sz w:val="36"/>
          <w:szCs w:val="36"/>
          <w:rtl w:val="0"/>
        </w:rPr>
        <w:t>TRUNCATE</w:t>
      </w:r>
    </w:p>
    <w:p w14:paraId="000009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Removes all rows but keeps the table structure.</w:t>
      </w:r>
    </w:p>
    <w:p w14:paraId="0000090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TRUNCATE TABLE Student;</w:t>
      </w:r>
    </w:p>
    <w:p w14:paraId="0000090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53" w:name="_xv2a59t796v5" w:colFirst="0" w:colLast="0"/>
      <w:bookmarkEnd w:id="353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90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DDL = Structure</w:t>
      </w:r>
    </w:p>
    <w:p w14:paraId="0000090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0E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54" w:name="_dj7zs22iirws" w:colFirst="0" w:colLast="0"/>
      <w:bookmarkEnd w:id="354"/>
      <w:r>
        <w:rPr>
          <w:rFonts w:hint="default" w:ascii="Tw Cen MT" w:hAnsi="Tw Cen MT" w:cs="Tw Cen MT"/>
          <w:sz w:val="56"/>
          <w:szCs w:val="56"/>
          <w:rtl w:val="0"/>
        </w:rPr>
        <w:t>2.2 DML — Data Manipulation Language</w:t>
      </w:r>
    </w:p>
    <w:p w14:paraId="0000090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DML is used to modify data inside tables.</w:t>
      </w:r>
    </w:p>
    <w:p w14:paraId="0000091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Important commands:</w:t>
      </w:r>
    </w:p>
    <w:p w14:paraId="00000911">
      <w:pPr>
        <w:numPr>
          <w:ilvl w:val="0"/>
          <w:numId w:val="7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INSERT</w:t>
      </w:r>
    </w:p>
    <w:p w14:paraId="00000912">
      <w:pPr>
        <w:numPr>
          <w:ilvl w:val="0"/>
          <w:numId w:val="7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UPDATE</w:t>
      </w:r>
    </w:p>
    <w:p w14:paraId="00000913">
      <w:pPr>
        <w:numPr>
          <w:ilvl w:val="0"/>
          <w:numId w:val="7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DELETE</w:t>
      </w:r>
    </w:p>
    <w:p w14:paraId="0000091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55" w:name="_b4f13derqrqo" w:colFirst="0" w:colLast="0"/>
      <w:bookmarkEnd w:id="355"/>
      <w:r>
        <w:rPr>
          <w:rFonts w:hint="default" w:ascii="Tw Cen MT" w:hAnsi="Tw Cen MT" w:cs="Tw Cen MT"/>
          <w:sz w:val="36"/>
          <w:szCs w:val="36"/>
          <w:rtl w:val="0"/>
        </w:rPr>
        <w:t>INSERT</w:t>
      </w:r>
    </w:p>
    <w:p w14:paraId="0000091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INSERT INTO Student</w:t>
      </w:r>
    </w:p>
    <w:p w14:paraId="0000091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VALUES (101, 'Rahul', 85);</w:t>
      </w:r>
    </w:p>
    <w:p w14:paraId="0000091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56" w:name="_dzb2e39ytolx" w:colFirst="0" w:colLast="0"/>
      <w:bookmarkEnd w:id="356"/>
      <w:r>
        <w:rPr>
          <w:rFonts w:hint="default" w:ascii="Tw Cen MT" w:hAnsi="Tw Cen MT" w:cs="Tw Cen MT"/>
          <w:sz w:val="36"/>
          <w:szCs w:val="36"/>
          <w:rtl w:val="0"/>
        </w:rPr>
        <w:t>UPDATE</w:t>
      </w:r>
    </w:p>
    <w:p w14:paraId="0000091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UPDATE Student</w:t>
      </w:r>
    </w:p>
    <w:p w14:paraId="0000091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SET Marks = 90</w:t>
      </w:r>
    </w:p>
    <w:p w14:paraId="0000091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ID = 101;</w:t>
      </w:r>
    </w:p>
    <w:p w14:paraId="0000091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57" w:name="_2wf8epw9q3v" w:colFirst="0" w:colLast="0"/>
      <w:bookmarkEnd w:id="357"/>
      <w:r>
        <w:rPr>
          <w:rFonts w:hint="default" w:ascii="Tw Cen MT" w:hAnsi="Tw Cen MT" w:cs="Tw Cen MT"/>
          <w:sz w:val="36"/>
          <w:szCs w:val="36"/>
          <w:rtl w:val="0"/>
        </w:rPr>
        <w:t>DELETE</w:t>
      </w:r>
    </w:p>
    <w:p w14:paraId="0000091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DELETE FROM Student</w:t>
      </w:r>
    </w:p>
    <w:p w14:paraId="0000091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ID = 101;</w:t>
      </w:r>
    </w:p>
    <w:p w14:paraId="0000091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58" w:name="_5z6035mp2079" w:colFirst="0" w:colLast="0"/>
      <w:bookmarkEnd w:id="358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91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DML = Data modification</w:t>
      </w:r>
    </w:p>
    <w:p w14:paraId="0000092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9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2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59" w:name="_6zbsoqh1j1yc" w:colFirst="0" w:colLast="0"/>
      <w:bookmarkEnd w:id="359"/>
      <w:r>
        <w:rPr>
          <w:rFonts w:hint="default" w:ascii="Tw Cen MT" w:hAnsi="Tw Cen MT" w:cs="Tw Cen MT"/>
          <w:sz w:val="56"/>
          <w:szCs w:val="56"/>
          <w:rtl w:val="0"/>
        </w:rPr>
        <w:t>2.3 DCL — Data Control Language</w:t>
      </w:r>
    </w:p>
    <w:p w14:paraId="000009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DCL controls user permissions and database access.</w:t>
      </w:r>
    </w:p>
    <w:p w14:paraId="0000092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Main commands:</w:t>
      </w:r>
    </w:p>
    <w:p w14:paraId="00000924">
      <w:pPr>
        <w:numPr>
          <w:ilvl w:val="0"/>
          <w:numId w:val="7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GRANT</w:t>
      </w:r>
    </w:p>
    <w:p w14:paraId="00000925">
      <w:pPr>
        <w:numPr>
          <w:ilvl w:val="0"/>
          <w:numId w:val="7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REVOKE</w:t>
      </w:r>
    </w:p>
    <w:p w14:paraId="0000092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60" w:name="_msgkkm7pytbe" w:colFirst="0" w:colLast="0"/>
      <w:bookmarkEnd w:id="360"/>
      <w:r>
        <w:rPr>
          <w:rFonts w:hint="default" w:ascii="Tw Cen MT" w:hAnsi="Tw Cen MT" w:cs="Tw Cen MT"/>
          <w:sz w:val="36"/>
          <w:szCs w:val="36"/>
          <w:rtl w:val="0"/>
        </w:rPr>
        <w:t>GRANT</w:t>
      </w:r>
    </w:p>
    <w:p w14:paraId="0000092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Gives permission.</w:t>
      </w:r>
    </w:p>
    <w:p w14:paraId="0000092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GRANT SELECT ON Student TO user1;</w:t>
      </w:r>
    </w:p>
    <w:p w14:paraId="0000092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61" w:name="_tguucmehllst" w:colFirst="0" w:colLast="0"/>
      <w:bookmarkEnd w:id="361"/>
      <w:r>
        <w:rPr>
          <w:rFonts w:hint="default" w:ascii="Tw Cen MT" w:hAnsi="Tw Cen MT" w:cs="Tw Cen MT"/>
          <w:sz w:val="36"/>
          <w:szCs w:val="36"/>
          <w:rtl w:val="0"/>
        </w:rPr>
        <w:t>REVOKE</w:t>
      </w:r>
    </w:p>
    <w:p w14:paraId="0000092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Removes permission.</w:t>
      </w:r>
    </w:p>
    <w:p w14:paraId="0000092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REVOKE SELECT ON Student FROM user1;</w:t>
      </w:r>
    </w:p>
    <w:p w14:paraId="0000092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62" w:name="_sy91hepa6di" w:colFirst="0" w:colLast="0"/>
      <w:bookmarkEnd w:id="362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92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DCL = Access control</w:t>
      </w:r>
    </w:p>
    <w:p w14:paraId="0000092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9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2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63" w:name="_pn9w7kyx0lan" w:colFirst="0" w:colLast="0"/>
      <w:bookmarkEnd w:id="363"/>
      <w:r>
        <w:rPr>
          <w:rFonts w:hint="default" w:ascii="Tw Cen MT" w:hAnsi="Tw Cen MT" w:cs="Tw Cen MT"/>
          <w:sz w:val="56"/>
          <w:szCs w:val="56"/>
          <w:rtl w:val="0"/>
        </w:rPr>
        <w:t>3. Basic Structure of SQL</w:t>
      </w:r>
    </w:p>
    <w:p w14:paraId="0000093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basic SQL query generally looks like:</w:t>
      </w:r>
    </w:p>
    <w:p w14:paraId="0000093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column1, column2</w:t>
      </w:r>
    </w:p>
    <w:p w14:paraId="0000093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table</w:t>
      </w:r>
    </w:p>
    <w:p w14:paraId="0000093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condition;</w:t>
      </w:r>
    </w:p>
    <w:p w14:paraId="0000093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93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Name, Marks</w:t>
      </w:r>
    </w:p>
    <w:p w14:paraId="0000093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</w:t>
      </w:r>
    </w:p>
    <w:p w14:paraId="0000093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Marks &gt; 80;</w:t>
      </w:r>
    </w:p>
    <w:p w14:paraId="0000093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Let's understand the parts.</w:t>
      </w:r>
    </w:p>
    <w:p w14:paraId="0000093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64" w:name="_ad867l1sirob" w:colFirst="0" w:colLast="0"/>
      <w:bookmarkEnd w:id="364"/>
      <w:r>
        <w:rPr>
          <w:rFonts w:hint="default" w:ascii="Tw Cen MT" w:hAnsi="Tw Cen MT" w:cs="Tw Cen MT"/>
          <w:sz w:val="36"/>
          <w:szCs w:val="36"/>
          <w:rtl w:val="0"/>
        </w:rPr>
        <w:t>SELECT</w:t>
      </w:r>
    </w:p>
    <w:p w14:paraId="0000093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Specifies what data we want.</w:t>
      </w:r>
    </w:p>
    <w:p w14:paraId="0000093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65" w:name="_n7sp7a8nhbcd" w:colFirst="0" w:colLast="0"/>
      <w:bookmarkEnd w:id="365"/>
      <w:r>
        <w:rPr>
          <w:rFonts w:hint="default" w:ascii="Tw Cen MT" w:hAnsi="Tw Cen MT" w:cs="Tw Cen MT"/>
          <w:sz w:val="36"/>
          <w:szCs w:val="36"/>
          <w:rtl w:val="0"/>
        </w:rPr>
        <w:t>FROM</w:t>
      </w:r>
    </w:p>
    <w:p w14:paraId="0000093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Specifies which table contains the data.</w:t>
      </w:r>
    </w:p>
    <w:p w14:paraId="0000093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66" w:name="_z6l4bkp3g9o0" w:colFirst="0" w:colLast="0"/>
      <w:bookmarkEnd w:id="366"/>
      <w:r>
        <w:rPr>
          <w:rFonts w:hint="default" w:ascii="Tw Cen MT" w:hAnsi="Tw Cen MT" w:cs="Tw Cen MT"/>
          <w:sz w:val="36"/>
          <w:szCs w:val="36"/>
          <w:rtl w:val="0"/>
        </w:rPr>
        <w:t>WHERE</w:t>
      </w:r>
    </w:p>
    <w:p w14:paraId="0000093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Specifies which rows should be selected.</w:t>
      </w:r>
    </w:p>
    <w:p w14:paraId="0000093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9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4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67" w:name="_zfss16yetpdr" w:colFirst="0" w:colLast="0"/>
      <w:bookmarkEnd w:id="367"/>
      <w:r>
        <w:rPr>
          <w:rFonts w:hint="default" w:ascii="Tw Cen MT" w:hAnsi="Tw Cen MT" w:cs="Tw Cen MT"/>
          <w:sz w:val="56"/>
          <w:szCs w:val="56"/>
          <w:rtl w:val="0"/>
        </w:rPr>
        <w:t>3.1 Important SQL Clauses</w:t>
      </w:r>
    </w:p>
    <w:p w14:paraId="000009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You should know these basic clauses:</w:t>
      </w:r>
    </w:p>
    <w:tbl>
      <w:tblPr>
        <w:tblStyle w:val="44"/>
        <w:tblW w:w="29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85"/>
        <w:gridCol w:w="1820"/>
      </w:tblGrid>
      <w:tr w14:paraId="173238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2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Clause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3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Purpose</w:t>
            </w:r>
          </w:p>
        </w:tc>
      </w:tr>
      <w:tr w14:paraId="18E91F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eastAsia="Roboto Mono" w:cs="Tw Cen MT"/>
                <w:b/>
                <w:bCs/>
                <w:color w:val="188038"/>
                <w:sz w:val="32"/>
                <w:szCs w:val="32"/>
                <w:rtl w:val="0"/>
              </w:rPr>
              <w:t>SELECT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Choose columns</w:t>
            </w:r>
          </w:p>
        </w:tc>
      </w:tr>
      <w:tr w14:paraId="5CF319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eastAsia="Roboto Mono" w:cs="Tw Cen MT"/>
                <w:b/>
                <w:bCs/>
                <w:color w:val="188038"/>
                <w:sz w:val="32"/>
                <w:szCs w:val="32"/>
                <w:rtl w:val="0"/>
              </w:rPr>
              <w:t>FROM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Specify table(s)</w:t>
            </w:r>
          </w:p>
        </w:tc>
      </w:tr>
      <w:tr w14:paraId="79C917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eastAsia="Roboto Mono" w:cs="Tw Cen MT"/>
                <w:b/>
                <w:bCs/>
                <w:color w:val="188038"/>
                <w:sz w:val="32"/>
                <w:szCs w:val="32"/>
                <w:rtl w:val="0"/>
              </w:rPr>
              <w:t>WHERE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Filter rows</w:t>
            </w:r>
          </w:p>
        </w:tc>
      </w:tr>
      <w:tr w14:paraId="5590F3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eastAsia="Roboto Mono" w:cs="Tw Cen MT"/>
                <w:b/>
                <w:bCs/>
                <w:color w:val="188038"/>
                <w:sz w:val="32"/>
                <w:szCs w:val="32"/>
                <w:rtl w:val="0"/>
              </w:rPr>
              <w:t>GROUP BY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Create groups</w:t>
            </w:r>
          </w:p>
        </w:tc>
      </w:tr>
      <w:tr w14:paraId="59EFF9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eastAsia="Roboto Mono" w:cs="Tw Cen MT"/>
                <w:b/>
                <w:bCs/>
                <w:color w:val="188038"/>
                <w:sz w:val="32"/>
                <w:szCs w:val="32"/>
                <w:rtl w:val="0"/>
              </w:rPr>
              <w:t>HAVING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Filter groups</w:t>
            </w:r>
          </w:p>
        </w:tc>
      </w:tr>
      <w:tr w14:paraId="188B3A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eastAsia="Roboto Mono" w:cs="Tw Cen MT"/>
                <w:b/>
                <w:bCs/>
                <w:color w:val="188038"/>
                <w:sz w:val="32"/>
                <w:szCs w:val="32"/>
                <w:rtl w:val="0"/>
              </w:rPr>
              <w:t>ORDER BY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Sort results</w:t>
            </w:r>
          </w:p>
        </w:tc>
      </w:tr>
    </w:tbl>
    <w:p w14:paraId="0000095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95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Dept, AVG(Marks)</w:t>
      </w:r>
    </w:p>
    <w:p w14:paraId="0000095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</w:t>
      </w:r>
    </w:p>
    <w:p w14:paraId="0000095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Marks &gt;= 40</w:t>
      </w:r>
    </w:p>
    <w:p w14:paraId="0000095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GROUP BY Dept</w:t>
      </w:r>
    </w:p>
    <w:p w14:paraId="0000095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HAVING AVG(Marks) &gt; 60</w:t>
      </w:r>
    </w:p>
    <w:p w14:paraId="0000095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ORDER BY AVG(Marks) DESC;</w:t>
      </w:r>
    </w:p>
    <w:p w14:paraId="0000095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Don't worry if this looks complicated. The individual concepts become easy once you learn them separately.</w:t>
      </w:r>
    </w:p>
    <w:p w14:paraId="0000095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9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59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68" w:name="_ilu2n4ebsfqi" w:colFirst="0" w:colLast="0"/>
      <w:bookmarkEnd w:id="368"/>
      <w:r>
        <w:rPr>
          <w:rFonts w:hint="default" w:ascii="Tw Cen MT" w:hAnsi="Tw Cen MT" w:cs="Tw Cen MT"/>
          <w:sz w:val="56"/>
          <w:szCs w:val="56"/>
          <w:rtl w:val="0"/>
        </w:rPr>
        <w:t>4. Set Operations</w:t>
      </w:r>
    </w:p>
    <w:p w14:paraId="0000095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SQL provides operations for combining results of multiple queries.</w:t>
      </w:r>
    </w:p>
    <w:p w14:paraId="000009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Important set operations:</w:t>
      </w:r>
    </w:p>
    <w:p w14:paraId="0000095C">
      <w:pPr>
        <w:numPr>
          <w:ilvl w:val="0"/>
          <w:numId w:val="8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UNION</w:t>
      </w:r>
    </w:p>
    <w:p w14:paraId="0000095D">
      <w:pPr>
        <w:numPr>
          <w:ilvl w:val="0"/>
          <w:numId w:val="8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INTERSECT</w:t>
      </w:r>
    </w:p>
    <w:p w14:paraId="0000095E">
      <w:pPr>
        <w:numPr>
          <w:ilvl w:val="0"/>
          <w:numId w:val="8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EXCEPT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/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MINUS</w:t>
      </w:r>
    </w:p>
    <w:p w14:paraId="0000095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9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6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69" w:name="_1q422ud1os0h" w:colFirst="0" w:colLast="0"/>
      <w:bookmarkEnd w:id="369"/>
      <w:r>
        <w:rPr>
          <w:rFonts w:hint="default" w:ascii="Tw Cen MT" w:hAnsi="Tw Cen MT" w:cs="Tw Cen MT"/>
          <w:sz w:val="56"/>
          <w:szCs w:val="56"/>
          <w:rtl w:val="0"/>
        </w:rPr>
        <w:t>4.1 UNION</w:t>
      </w:r>
    </w:p>
    <w:p w14:paraId="0000096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UNION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combines the results of two queries and normally removes duplicate rows.</w:t>
      </w:r>
    </w:p>
    <w:p w14:paraId="0000096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96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Name FROM BCA_Students</w:t>
      </w:r>
    </w:p>
    <w:p w14:paraId="0000096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UNION</w:t>
      </w:r>
    </w:p>
    <w:p w14:paraId="0000096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Name FROM BBA_Students;</w:t>
      </w:r>
    </w:p>
    <w:p w14:paraId="0000096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Result:</w:t>
      </w:r>
    </w:p>
    <w:p w14:paraId="0000096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Names of students from both groups, without duplicates.</w:t>
      </w:r>
    </w:p>
    <w:p w14:paraId="0000096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70" w:name="_onzdvnbqjvh9" w:colFirst="0" w:colLast="0"/>
      <w:bookmarkEnd w:id="370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96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UNION = Combine</w:t>
      </w:r>
    </w:p>
    <w:p w14:paraId="0000096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9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6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71" w:name="_jpgaeuf95mw6" w:colFirst="0" w:colLast="0"/>
      <w:bookmarkEnd w:id="371"/>
      <w:r>
        <w:rPr>
          <w:rFonts w:hint="default" w:ascii="Tw Cen MT" w:hAnsi="Tw Cen MT" w:cs="Tw Cen MT"/>
          <w:sz w:val="56"/>
          <w:szCs w:val="56"/>
          <w:rtl w:val="0"/>
        </w:rPr>
        <w:t>4.2 INTERSECT</w:t>
      </w:r>
    </w:p>
    <w:p w14:paraId="0000096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INTERSECT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returns rows that are common to both query results.</w:t>
      </w:r>
    </w:p>
    <w:p w14:paraId="0000096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Name FROM Cricket_Students</w:t>
      </w:r>
    </w:p>
    <w:p w14:paraId="0000096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INTERSECT</w:t>
      </w:r>
    </w:p>
    <w:p w14:paraId="0000096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Name FROM Football_Students;</w:t>
      </w:r>
    </w:p>
    <w:p w14:paraId="0000097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Result:</w:t>
      </w:r>
    </w:p>
    <w:p w14:paraId="0000097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Students who are in both groups.</w:t>
      </w:r>
    </w:p>
    <w:p w14:paraId="0000097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72" w:name="_x3fo2oulk6qb" w:colFirst="0" w:colLast="0"/>
      <w:bookmarkEnd w:id="372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97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INTERSECT = Common</w:t>
      </w:r>
    </w:p>
    <w:p w14:paraId="0000097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9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7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73" w:name="_dyhigxfn8sl9" w:colFirst="0" w:colLast="0"/>
      <w:bookmarkEnd w:id="373"/>
      <w:r>
        <w:rPr>
          <w:rFonts w:hint="default" w:ascii="Tw Cen MT" w:hAnsi="Tw Cen MT" w:cs="Tw Cen MT"/>
          <w:sz w:val="56"/>
          <w:szCs w:val="56"/>
          <w:rtl w:val="0"/>
        </w:rPr>
        <w:t>4.3 EXCEPT / MINUS</w:t>
      </w:r>
    </w:p>
    <w:p w14:paraId="0000097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Returns rows that are in the first result but not the second.</w:t>
      </w:r>
    </w:p>
    <w:p w14:paraId="0000097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Name FROM BCA_Students</w:t>
      </w:r>
    </w:p>
    <w:p w14:paraId="0000097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EXCEPT</w:t>
      </w:r>
    </w:p>
    <w:p w14:paraId="0000097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Name FROM Scholarship_Students;</w:t>
      </w:r>
    </w:p>
    <w:p w14:paraId="0000097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Result:</w:t>
      </w:r>
    </w:p>
    <w:p w14:paraId="0000097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BCA students who are not scholarship students.</w:t>
      </w:r>
    </w:p>
    <w:p w14:paraId="0000097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Some database systems use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MINUS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instead of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EXCEPT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.</w:t>
      </w:r>
    </w:p>
    <w:p w14:paraId="0000097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74" w:name="_fugxoo3rjdwm" w:colFirst="0" w:colLast="0"/>
      <w:bookmarkEnd w:id="374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97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EXCEPT = First − Second</w:t>
      </w:r>
    </w:p>
    <w:p w14:paraId="0000097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9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8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75" w:name="_ceajptupkeyi" w:colFirst="0" w:colLast="0"/>
      <w:bookmarkEnd w:id="375"/>
      <w:r>
        <w:rPr>
          <w:rFonts w:hint="default" w:ascii="Tw Cen MT" w:hAnsi="Tw Cen MT" w:cs="Tw Cen MT"/>
          <w:sz w:val="56"/>
          <w:szCs w:val="56"/>
          <w:rtl w:val="0"/>
        </w:rPr>
        <w:t>4.4 Conditions for Set Operations</w:t>
      </w:r>
    </w:p>
    <w:p w14:paraId="0000098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two queries generally need to be union-compatible:</w:t>
      </w:r>
    </w:p>
    <w:p w14:paraId="00000982">
      <w:pPr>
        <w:numPr>
          <w:ilvl w:val="0"/>
          <w:numId w:val="8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Same number of columns</w:t>
      </w:r>
    </w:p>
    <w:p w14:paraId="00000983">
      <w:pPr>
        <w:numPr>
          <w:ilvl w:val="0"/>
          <w:numId w:val="8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Corresponding columns should have compatible data types</w:t>
      </w:r>
    </w:p>
    <w:p w14:paraId="0000098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9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8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76" w:name="_dhs83hnldjj8" w:colFirst="0" w:colLast="0"/>
      <w:bookmarkEnd w:id="376"/>
      <w:r>
        <w:rPr>
          <w:rFonts w:hint="default" w:ascii="Tw Cen MT" w:hAnsi="Tw Cen MT" w:cs="Tw Cen MT"/>
          <w:sz w:val="56"/>
          <w:szCs w:val="56"/>
          <w:rtl w:val="0"/>
        </w:rPr>
        <w:t>5. Aggregate Functions</w:t>
      </w:r>
    </w:p>
    <w:p w14:paraId="0000098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Aggregate functions perform calculations on multiple rows and return a single result.</w:t>
      </w:r>
    </w:p>
    <w:p w14:paraId="0000098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main aggregate functions are:</w:t>
      </w:r>
    </w:p>
    <w:p w14:paraId="00000988">
      <w:pPr>
        <w:numPr>
          <w:ilvl w:val="0"/>
          <w:numId w:val="8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COUNT()</w:t>
      </w:r>
    </w:p>
    <w:p w14:paraId="00000989">
      <w:pPr>
        <w:numPr>
          <w:ilvl w:val="0"/>
          <w:numId w:val="8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SUM()</w:t>
      </w:r>
    </w:p>
    <w:p w14:paraId="0000098A">
      <w:pPr>
        <w:numPr>
          <w:ilvl w:val="0"/>
          <w:numId w:val="8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AVG()</w:t>
      </w:r>
    </w:p>
    <w:p w14:paraId="0000098B">
      <w:pPr>
        <w:numPr>
          <w:ilvl w:val="0"/>
          <w:numId w:val="8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MAX()</w:t>
      </w:r>
    </w:p>
    <w:p w14:paraId="0000098C">
      <w:pPr>
        <w:numPr>
          <w:ilvl w:val="0"/>
          <w:numId w:val="8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MIN()</w:t>
      </w:r>
    </w:p>
    <w:p w14:paraId="0000098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9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8E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377" w:name="_ruan6tsduns8" w:colFirst="0" w:colLast="0"/>
      <w:bookmarkEnd w:id="377"/>
      <w:r>
        <w:rPr>
          <w:rFonts w:hint="default" w:ascii="Tw Cen MT" w:hAnsi="Tw Cen MT" w:cs="Tw Cen MT"/>
          <w:sz w:val="44"/>
          <w:szCs w:val="44"/>
          <w:rtl w:val="0"/>
        </w:rPr>
        <w:t>5.1 COUNT()</w:t>
      </w:r>
    </w:p>
    <w:p w14:paraId="0000098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Counts rows/values.</w:t>
      </w:r>
    </w:p>
    <w:p w14:paraId="0000099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COUNT(*)</w:t>
      </w:r>
    </w:p>
    <w:p w14:paraId="0000099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Student;</w:t>
      </w:r>
    </w:p>
    <w:p w14:paraId="0000099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Gives the number of students.</w:t>
      </w:r>
    </w:p>
    <w:p w14:paraId="0000099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0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94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378" w:name="_q6t1srv7qn1p" w:colFirst="0" w:colLast="0"/>
      <w:bookmarkEnd w:id="378"/>
      <w:r>
        <w:rPr>
          <w:rFonts w:hint="default" w:ascii="Tw Cen MT" w:hAnsi="Tw Cen MT" w:cs="Tw Cen MT"/>
          <w:sz w:val="44"/>
          <w:szCs w:val="44"/>
          <w:rtl w:val="0"/>
        </w:rPr>
        <w:t>5.2 SUM()</w:t>
      </w:r>
    </w:p>
    <w:p w14:paraId="0000099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Calculates the total.</w:t>
      </w:r>
    </w:p>
    <w:p w14:paraId="0000099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SUM(Marks)</w:t>
      </w:r>
    </w:p>
    <w:p w14:paraId="0000099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Student;</w:t>
      </w:r>
    </w:p>
    <w:p w14:paraId="0000099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Gives total marks.</w:t>
      </w:r>
    </w:p>
    <w:p w14:paraId="0000099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0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9A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379" w:name="_5qkispcbbn9s" w:colFirst="0" w:colLast="0"/>
      <w:bookmarkEnd w:id="379"/>
      <w:r>
        <w:rPr>
          <w:rFonts w:hint="default" w:ascii="Tw Cen MT" w:hAnsi="Tw Cen MT" w:cs="Tw Cen MT"/>
          <w:sz w:val="44"/>
          <w:szCs w:val="44"/>
          <w:rtl w:val="0"/>
        </w:rPr>
        <w:t>5.3 AVG()</w:t>
      </w:r>
    </w:p>
    <w:p w14:paraId="0000099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Calculates average.</w:t>
      </w:r>
    </w:p>
    <w:p w14:paraId="0000099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AVG(Marks)</w:t>
      </w:r>
    </w:p>
    <w:p w14:paraId="0000099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Student;</w:t>
      </w:r>
    </w:p>
    <w:p w14:paraId="0000099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0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9F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380" w:name="_cybqg9keaiw2" w:colFirst="0" w:colLast="0"/>
      <w:bookmarkEnd w:id="380"/>
      <w:r>
        <w:rPr>
          <w:rFonts w:hint="default" w:ascii="Tw Cen MT" w:hAnsi="Tw Cen MT" w:cs="Tw Cen MT"/>
          <w:sz w:val="44"/>
          <w:szCs w:val="44"/>
          <w:rtl w:val="0"/>
        </w:rPr>
        <w:t>5.4 MAX()</w:t>
      </w:r>
    </w:p>
    <w:p w14:paraId="000009A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Finds the highest value.</w:t>
      </w:r>
    </w:p>
    <w:p w14:paraId="000009A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MAX(Marks)</w:t>
      </w:r>
    </w:p>
    <w:p w14:paraId="000009A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Student;</w:t>
      </w:r>
    </w:p>
    <w:p w14:paraId="000009A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0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A4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381" w:name="_wwzihivw7q8f" w:colFirst="0" w:colLast="0"/>
      <w:bookmarkEnd w:id="381"/>
      <w:r>
        <w:rPr>
          <w:rFonts w:hint="default" w:ascii="Tw Cen MT" w:hAnsi="Tw Cen MT" w:cs="Tw Cen MT"/>
          <w:sz w:val="44"/>
          <w:szCs w:val="44"/>
          <w:rtl w:val="0"/>
        </w:rPr>
        <w:t>5.5 MIN()</w:t>
      </w:r>
    </w:p>
    <w:p w14:paraId="000009A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Finds the lowest value.</w:t>
      </w:r>
    </w:p>
    <w:p w14:paraId="000009A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MIN(Marks)</w:t>
      </w:r>
    </w:p>
    <w:p w14:paraId="000009A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Student;</w:t>
      </w:r>
    </w:p>
    <w:p w14:paraId="000009A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0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A9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82" w:name="_hcwlax84anr" w:colFirst="0" w:colLast="0"/>
      <w:bookmarkEnd w:id="382"/>
      <w:r>
        <w:rPr>
          <w:rFonts w:hint="default" w:ascii="Tw Cen MT" w:hAnsi="Tw Cen MT" w:cs="Tw Cen MT"/>
          <w:sz w:val="56"/>
          <w:szCs w:val="56"/>
          <w:rtl w:val="0"/>
        </w:rPr>
        <w:t>5.6 GROUP BY</w:t>
      </w:r>
    </w:p>
    <w:p w14:paraId="000009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GROUP BY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divides rows into groups.</w:t>
      </w:r>
    </w:p>
    <w:p w14:paraId="000009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9A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Dept, AVG(Marks)</w:t>
      </w:r>
    </w:p>
    <w:p w14:paraId="000009A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</w:t>
      </w:r>
    </w:p>
    <w:p w14:paraId="000009A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GROUP BY Dept;</w:t>
      </w:r>
    </w:p>
    <w:p w14:paraId="000009A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calculates the average marks for each department.</w:t>
      </w:r>
    </w:p>
    <w:p w14:paraId="000009B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83" w:name="_i5bdlcwu0jka" w:colFirst="0" w:colLast="0"/>
      <w:bookmarkEnd w:id="383"/>
      <w:r>
        <w:rPr>
          <w:rFonts w:hint="default" w:ascii="Tw Cen MT" w:hAnsi="Tw Cen MT" w:cs="Tw Cen MT"/>
          <w:sz w:val="36"/>
          <w:szCs w:val="36"/>
          <w:rtl w:val="0"/>
        </w:rPr>
        <w:t>Think:</w:t>
      </w:r>
    </w:p>
    <w:p w14:paraId="000009B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GROUP BY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= "Do the calculation separately for each group."</w:t>
      </w:r>
    </w:p>
    <w:p w14:paraId="000009B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0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B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84" w:name="_fveulg32jquw" w:colFirst="0" w:colLast="0"/>
      <w:bookmarkEnd w:id="384"/>
      <w:r>
        <w:rPr>
          <w:rFonts w:hint="default" w:ascii="Tw Cen MT" w:hAnsi="Tw Cen MT" w:cs="Tw Cen MT"/>
          <w:sz w:val="56"/>
          <w:szCs w:val="56"/>
          <w:rtl w:val="0"/>
        </w:rPr>
        <w:t>5.7 HAVING</w:t>
      </w:r>
    </w:p>
    <w:p w14:paraId="000009B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HAVING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filters groups, whereas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WHERE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filters individual rows.</w:t>
      </w:r>
    </w:p>
    <w:p w14:paraId="000009B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9B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Dept, AVG(Marks)</w:t>
      </w:r>
    </w:p>
    <w:p w14:paraId="000009B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</w:t>
      </w:r>
    </w:p>
    <w:p w14:paraId="000009B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GROUP BY Dept</w:t>
      </w:r>
    </w:p>
    <w:p w14:paraId="000009B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HAVING AVG(Marks) &gt; 70;</w:t>
      </w:r>
    </w:p>
    <w:p w14:paraId="000009B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shows only departments whose average marks are greater than 70.</w:t>
      </w:r>
    </w:p>
    <w:p w14:paraId="000009B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85" w:name="_nj2xgcjddmsj" w:colFirst="0" w:colLast="0"/>
      <w:bookmarkEnd w:id="385"/>
      <w:r>
        <w:rPr>
          <w:rFonts w:hint="default" w:ascii="Tw Cen MT" w:hAnsi="Tw Cen MT" w:cs="Tw Cen MT"/>
          <w:sz w:val="36"/>
          <w:szCs w:val="36"/>
          <w:rtl w:val="0"/>
        </w:rPr>
        <w:t>Very important</w:t>
      </w:r>
    </w:p>
    <w:p w14:paraId="000009B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→ filters rows</w:t>
      </w:r>
    </w:p>
    <w:p w14:paraId="000009B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HAVING → filters groups</w:t>
      </w:r>
    </w:p>
    <w:p w14:paraId="000009B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0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B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86" w:name="_50bohg6qw8jx" w:colFirst="0" w:colLast="0"/>
      <w:bookmarkEnd w:id="386"/>
      <w:r>
        <w:rPr>
          <w:rFonts w:hint="default" w:ascii="Tw Cen MT" w:hAnsi="Tw Cen MT" w:cs="Tw Cen MT"/>
          <w:sz w:val="56"/>
          <w:szCs w:val="56"/>
          <w:rtl w:val="0"/>
        </w:rPr>
        <w:t>6. NULL Values</w:t>
      </w:r>
    </w:p>
    <w:p w14:paraId="000009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NULL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is a special value meaning:</w:t>
      </w:r>
    </w:p>
    <w:p w14:paraId="000009C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Value is unknown, missing, or not applicable.</w:t>
      </w:r>
    </w:p>
    <w:p w14:paraId="000009C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does not necessarily mean zero.</w:t>
      </w:r>
    </w:p>
    <w:p w14:paraId="000009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also does not mean an empty string.</w:t>
      </w:r>
    </w:p>
    <w:p w14:paraId="000009C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tbl>
      <w:tblPr>
        <w:tblStyle w:val="45"/>
        <w:tblW w:w="28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90"/>
        <w:gridCol w:w="830"/>
        <w:gridCol w:w="1430"/>
      </w:tblGrid>
      <w:tr w14:paraId="4D1B11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C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C6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C7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Phone</w:t>
            </w:r>
          </w:p>
        </w:tc>
      </w:tr>
      <w:tr w14:paraId="72C921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C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C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C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9876543210</w:t>
            </w:r>
          </w:p>
        </w:tc>
      </w:tr>
      <w:tr w14:paraId="52B235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C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C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C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NULL</w:t>
            </w:r>
          </w:p>
        </w:tc>
      </w:tr>
    </w:tbl>
    <w:p w14:paraId="000009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Amit's phone number is unknown/not available.</w:t>
      </w:r>
    </w:p>
    <w:p w14:paraId="000009C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0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D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87" w:name="_xh3n5fu33rou" w:colFirst="0" w:colLast="0"/>
      <w:bookmarkEnd w:id="387"/>
      <w:r>
        <w:rPr>
          <w:rFonts w:hint="default" w:ascii="Tw Cen MT" w:hAnsi="Tw Cen MT" w:cs="Tw Cen MT"/>
          <w:sz w:val="56"/>
          <w:szCs w:val="56"/>
          <w:rtl w:val="0"/>
        </w:rPr>
        <w:t>6.1 NULL is Not Zero</w:t>
      </w:r>
    </w:p>
    <w:p w14:paraId="000009D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These are different:</w:t>
      </w:r>
    </w:p>
    <w:p w14:paraId="000009D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NULL ≠ 0</w:t>
      </w:r>
    </w:p>
    <w:p w14:paraId="000009D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NULL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means there is no known value.</w:t>
      </w:r>
    </w:p>
    <w:p w14:paraId="000009D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0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is an actual numeric value.</w:t>
      </w:r>
    </w:p>
    <w:p w14:paraId="000009D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0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D6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88" w:name="_noxzwxh6oewo" w:colFirst="0" w:colLast="0"/>
      <w:bookmarkEnd w:id="388"/>
      <w:r>
        <w:rPr>
          <w:rFonts w:hint="default" w:ascii="Tw Cen MT" w:hAnsi="Tw Cen MT" w:cs="Tw Cen MT"/>
          <w:sz w:val="56"/>
          <w:szCs w:val="56"/>
          <w:rtl w:val="0"/>
        </w:rPr>
        <w:t>6.2 Checking NULL</w:t>
      </w:r>
    </w:p>
    <w:p w14:paraId="000009D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You should use:</w:t>
      </w:r>
    </w:p>
    <w:p w14:paraId="000009D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 NULL</w:t>
      </w:r>
    </w:p>
    <w:p w14:paraId="000009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or:</w:t>
      </w:r>
    </w:p>
    <w:p w14:paraId="000009D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 NOT NULL</w:t>
      </w:r>
    </w:p>
    <w:p w14:paraId="000009D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9D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*</w:t>
      </w:r>
    </w:p>
    <w:p w14:paraId="000009D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</w:t>
      </w:r>
    </w:p>
    <w:p w14:paraId="000009D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Phone IS NULL;</w:t>
      </w:r>
    </w:p>
    <w:p w14:paraId="000009D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89" w:name="_cjwqbkdzidf8" w:colFirst="0" w:colLast="0"/>
      <w:bookmarkEnd w:id="389"/>
      <w:r>
        <w:rPr>
          <w:rFonts w:hint="default" w:ascii="Tw Cen MT" w:hAnsi="Tw Cen MT" w:cs="Tw Cen MT"/>
          <w:sz w:val="36"/>
          <w:szCs w:val="36"/>
          <w:rtl w:val="0"/>
        </w:rPr>
        <w:t>Don't use:</w:t>
      </w:r>
    </w:p>
    <w:p w14:paraId="000009E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Phone = NULL</w:t>
      </w:r>
    </w:p>
    <w:p w14:paraId="000009E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because NULL is not compared using ordinary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=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comparison.</w:t>
      </w:r>
    </w:p>
    <w:p w14:paraId="000009E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0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E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90" w:name="_xfkqbfi2wwzq" w:colFirst="0" w:colLast="0"/>
      <w:bookmarkEnd w:id="390"/>
      <w:r>
        <w:rPr>
          <w:rFonts w:hint="default" w:ascii="Tw Cen MT" w:hAnsi="Tw Cen MT" w:cs="Tw Cen MT"/>
          <w:sz w:val="56"/>
          <w:szCs w:val="56"/>
          <w:rtl w:val="0"/>
        </w:rPr>
        <w:t>6.3 NULL and Calculations</w:t>
      </w:r>
    </w:p>
    <w:p w14:paraId="000009E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a value is NULL, calculations involving it may produce NULL/unknown results depending on the operation.</w:t>
      </w:r>
    </w:p>
    <w:p w14:paraId="000009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9E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100 + NULL</w:t>
      </w:r>
    </w:p>
    <w:p w14:paraId="000009E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does not give 100.</w:t>
      </w:r>
    </w:p>
    <w:p w14:paraId="000009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results in an unknown/NULL result.</w:t>
      </w:r>
    </w:p>
    <w:p w14:paraId="000009E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1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E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91" w:name="_7fh73upamccq" w:colFirst="0" w:colLast="0"/>
      <w:bookmarkEnd w:id="391"/>
      <w:r>
        <w:rPr>
          <w:rFonts w:hint="default" w:ascii="Tw Cen MT" w:hAnsi="Tw Cen MT" w:cs="Tw Cen MT"/>
          <w:sz w:val="56"/>
          <w:szCs w:val="56"/>
          <w:rtl w:val="0"/>
        </w:rPr>
        <w:t>6.4 NULL and Aggregate Functions</w:t>
      </w:r>
    </w:p>
    <w:p w14:paraId="000009E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Aggregate functions generally ignore NULL values for the column being aggregated.</w:t>
      </w:r>
    </w:p>
    <w:p w14:paraId="000009E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example, if marks are:</w:t>
      </w:r>
    </w:p>
    <w:p w14:paraId="000009E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80</w:t>
      </w:r>
    </w:p>
    <w:p w14:paraId="000009E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90</w:t>
      </w:r>
    </w:p>
    <w:p w14:paraId="000009E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NULL</w:t>
      </w:r>
    </w:p>
    <w:p w14:paraId="000009F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70</w:t>
      </w:r>
    </w:p>
    <w:p w14:paraId="000009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AVG(Marks)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calculates the average using the available non-NULL marks.</w:t>
      </w:r>
    </w:p>
    <w:p w14:paraId="000009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But:</w:t>
      </w:r>
    </w:p>
    <w:p w14:paraId="000009F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COUNT(*)</w:t>
      </w:r>
    </w:p>
    <w:p w14:paraId="000009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counts rows, while:</w:t>
      </w:r>
    </w:p>
    <w:p w14:paraId="000009F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COUNT(Marks)</w:t>
      </w:r>
    </w:p>
    <w:p w14:paraId="000009F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counts non-NULL Marks values.</w:t>
      </w:r>
    </w:p>
    <w:p w14:paraId="000009F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distinction is important.</w:t>
      </w:r>
    </w:p>
    <w:p w14:paraId="000009F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1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F9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92" w:name="_wo2jx2yowakt" w:colFirst="0" w:colLast="0"/>
      <w:bookmarkEnd w:id="392"/>
      <w:r>
        <w:rPr>
          <w:rFonts w:hint="default" w:ascii="Tw Cen MT" w:hAnsi="Tw Cen MT" w:cs="Tw Cen MT"/>
          <w:sz w:val="56"/>
          <w:szCs w:val="56"/>
          <w:rtl w:val="0"/>
        </w:rPr>
        <w:t>7. Integrity Constraints</w:t>
      </w:r>
    </w:p>
    <w:p w14:paraId="000009F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integrity constraint is a rule that ensures the data in the database remains correct and consistent.</w:t>
      </w:r>
    </w:p>
    <w:p w14:paraId="000009F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9F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student ID should not be duplicated.</w:t>
      </w:r>
    </w:p>
    <w:p w14:paraId="000009F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department ID referenced by a student should actually exist.</w:t>
      </w:r>
    </w:p>
    <w:p w14:paraId="000009F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1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F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93" w:name="_wyutruby0rrf" w:colFirst="0" w:colLast="0"/>
      <w:bookmarkEnd w:id="393"/>
      <w:r>
        <w:rPr>
          <w:rFonts w:hint="default" w:ascii="Tw Cen MT" w:hAnsi="Tw Cen MT" w:cs="Tw Cen MT"/>
          <w:sz w:val="56"/>
          <w:szCs w:val="56"/>
          <w:rtl w:val="0"/>
        </w:rPr>
        <w:t>7.1 Domain Constraints</w:t>
      </w:r>
    </w:p>
    <w:p w14:paraId="00000A0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domain constraint specifies the valid values that an attribute can have.</w:t>
      </w:r>
    </w:p>
    <w:p w14:paraId="00000A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A0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Marks INT CHECK (Marks &gt;= 0 AND Marks &lt;= 100)</w:t>
      </w:r>
    </w:p>
    <w:p w14:paraId="00000A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means Marks must be between 0 and 100.</w:t>
      </w:r>
    </w:p>
    <w:p w14:paraId="00000A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Another example:</w:t>
      </w:r>
    </w:p>
    <w:p w14:paraId="00000A0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 INT CHECK (Age &gt; 0)</w:t>
      </w:r>
    </w:p>
    <w:p w14:paraId="00000A0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94" w:name="_knic1gcrehz7" w:colFirst="0" w:colLast="0"/>
      <w:bookmarkEnd w:id="394"/>
      <w:r>
        <w:rPr>
          <w:rFonts w:hint="default" w:ascii="Tw Cen MT" w:hAnsi="Tw Cen MT" w:cs="Tw Cen MT"/>
          <w:sz w:val="36"/>
          <w:szCs w:val="36"/>
          <w:rtl w:val="0"/>
        </w:rPr>
        <w:t>Simple meaning</w:t>
      </w:r>
    </w:p>
    <w:p w14:paraId="00000A0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Domain constraint = Controls what values an attribute is allowed to contain.</w:t>
      </w:r>
    </w:p>
    <w:p w14:paraId="00000A0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1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09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395" w:name="_5el8gehmzo31" w:colFirst="0" w:colLast="0"/>
      <w:bookmarkEnd w:id="395"/>
      <w:r>
        <w:rPr>
          <w:rFonts w:hint="default" w:ascii="Tw Cen MT" w:hAnsi="Tw Cen MT" w:cs="Tw Cen MT"/>
          <w:sz w:val="56"/>
          <w:szCs w:val="56"/>
          <w:rtl w:val="0"/>
        </w:rPr>
        <w:t>7.2 Common SQL Constraints</w:t>
      </w:r>
    </w:p>
    <w:p w14:paraId="00000A0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You should know these:</w:t>
      </w:r>
    </w:p>
    <w:p w14:paraId="00000A0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96" w:name="_dqd4ern6zne" w:colFirst="0" w:colLast="0"/>
      <w:bookmarkEnd w:id="396"/>
      <w:r>
        <w:rPr>
          <w:rFonts w:hint="default" w:ascii="Tw Cen MT" w:hAnsi="Tw Cen MT" w:cs="Tw Cen MT"/>
          <w:sz w:val="36"/>
          <w:szCs w:val="36"/>
          <w:rtl w:val="0"/>
        </w:rPr>
        <w:t>NOT NULL</w:t>
      </w:r>
    </w:p>
    <w:p w14:paraId="00000A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attribute cannot contain NULL.</w:t>
      </w:r>
    </w:p>
    <w:p w14:paraId="00000A0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 VARCHAR(50) NOT NULL</w:t>
      </w:r>
    </w:p>
    <w:p w14:paraId="00000A0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1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0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97" w:name="_lvt6le82im1o" w:colFirst="0" w:colLast="0"/>
      <w:bookmarkEnd w:id="397"/>
      <w:r>
        <w:rPr>
          <w:rFonts w:hint="default" w:ascii="Tw Cen MT" w:hAnsi="Tw Cen MT" w:cs="Tw Cen MT"/>
          <w:sz w:val="36"/>
          <w:szCs w:val="36"/>
          <w:rtl w:val="0"/>
        </w:rPr>
        <w:t>UNIQUE</w:t>
      </w:r>
    </w:p>
    <w:p w14:paraId="00000A1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Values cannot be duplicated.</w:t>
      </w:r>
    </w:p>
    <w:p w14:paraId="00000A1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Email VARCHAR(100) UNIQUE</w:t>
      </w:r>
    </w:p>
    <w:p w14:paraId="00000A1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1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1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98" w:name="_tsf6trkb6lap" w:colFirst="0" w:colLast="0"/>
      <w:bookmarkEnd w:id="398"/>
      <w:r>
        <w:rPr>
          <w:rFonts w:hint="default" w:ascii="Tw Cen MT" w:hAnsi="Tw Cen MT" w:cs="Tw Cen MT"/>
          <w:sz w:val="36"/>
          <w:szCs w:val="36"/>
          <w:rtl w:val="0"/>
        </w:rPr>
        <w:t>PRIMARY KEY</w:t>
      </w:r>
    </w:p>
    <w:p w14:paraId="00000A1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Uniquely identifies each row.</w:t>
      </w:r>
    </w:p>
    <w:p w14:paraId="00000A1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ID INT PRIMARY KEY</w:t>
      </w:r>
    </w:p>
    <w:p w14:paraId="00000A1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1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1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399" w:name="_td60xewyrykz" w:colFirst="0" w:colLast="0"/>
      <w:bookmarkEnd w:id="399"/>
      <w:r>
        <w:rPr>
          <w:rFonts w:hint="default" w:ascii="Tw Cen MT" w:hAnsi="Tw Cen MT" w:cs="Tw Cen MT"/>
          <w:sz w:val="36"/>
          <w:szCs w:val="36"/>
          <w:rtl w:val="0"/>
        </w:rPr>
        <w:t>CHECK</w:t>
      </w:r>
    </w:p>
    <w:p w14:paraId="00000A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Ensures a condition is satisfied.</w:t>
      </w:r>
    </w:p>
    <w:p w14:paraId="00000A1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Marks INT CHECK (Marks &gt;= 0 AND Marks &lt;= 100)</w:t>
      </w:r>
    </w:p>
    <w:p w14:paraId="00000A1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1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1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00" w:name="_uusm3gx5tlyk" w:colFirst="0" w:colLast="0"/>
      <w:bookmarkEnd w:id="400"/>
      <w:r>
        <w:rPr>
          <w:rFonts w:hint="default" w:ascii="Tw Cen MT" w:hAnsi="Tw Cen MT" w:cs="Tw Cen MT"/>
          <w:sz w:val="36"/>
          <w:szCs w:val="36"/>
          <w:rtl w:val="0"/>
        </w:rPr>
        <w:t>DEFAULT</w:t>
      </w:r>
    </w:p>
    <w:p w14:paraId="00000A1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Provides a default value when no value is supplied.</w:t>
      </w:r>
    </w:p>
    <w:p w14:paraId="00000A1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Status VARCHAR(20) DEFAULT 'Active'</w:t>
      </w:r>
    </w:p>
    <w:p w14:paraId="00000A1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1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1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01" w:name="_scwtlq83ozip" w:colFirst="0" w:colLast="0"/>
      <w:bookmarkEnd w:id="401"/>
      <w:r>
        <w:rPr>
          <w:rFonts w:hint="default" w:ascii="Tw Cen MT" w:hAnsi="Tw Cen MT" w:cs="Tw Cen MT"/>
          <w:sz w:val="56"/>
          <w:szCs w:val="56"/>
          <w:rtl w:val="0"/>
        </w:rPr>
        <w:t>8. Referential Integrity Constraints</w:t>
      </w:r>
    </w:p>
    <w:p w14:paraId="00000A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an important exam topic.</w:t>
      </w:r>
    </w:p>
    <w:p w14:paraId="00000A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Referential integrity ensures that a foreign key value correctly refers to an existing row in the referenced table.</w:t>
      </w:r>
    </w:p>
    <w:p w14:paraId="00000A2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1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23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402" w:name="_721rk7bsn5ni" w:colFirst="0" w:colLast="0"/>
      <w:bookmarkEnd w:id="402"/>
      <w:r>
        <w:rPr>
          <w:rFonts w:hint="default" w:ascii="Tw Cen MT" w:hAnsi="Tw Cen MT" w:cs="Tw Cen MT"/>
          <w:sz w:val="44"/>
          <w:szCs w:val="44"/>
          <w:rtl w:val="0"/>
        </w:rPr>
        <w:t>Example</w:t>
      </w:r>
    </w:p>
    <w:p w14:paraId="00000A2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03" w:name="_tbhi878m58p4" w:colFirst="0" w:colLast="0"/>
      <w:bookmarkEnd w:id="403"/>
      <w:r>
        <w:rPr>
          <w:rFonts w:hint="default" w:ascii="Tw Cen MT" w:hAnsi="Tw Cen MT" w:cs="Tw Cen MT"/>
          <w:sz w:val="36"/>
          <w:szCs w:val="36"/>
          <w:rtl w:val="0"/>
        </w:rPr>
        <w:t>DEPARTMENT</w:t>
      </w:r>
    </w:p>
    <w:tbl>
      <w:tblPr>
        <w:tblStyle w:val="46"/>
        <w:tblW w:w="25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15"/>
        <w:gridCol w:w="1445"/>
      </w:tblGrid>
      <w:tr w14:paraId="2CAFCF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2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26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Dept_Name</w:t>
            </w:r>
          </w:p>
        </w:tc>
      </w:tr>
      <w:tr w14:paraId="0239501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2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2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BCA</w:t>
            </w:r>
          </w:p>
        </w:tc>
      </w:tr>
      <w:tr w14:paraId="0D2DBB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2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2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BBA</w:t>
            </w:r>
          </w:p>
        </w:tc>
      </w:tr>
    </w:tbl>
    <w:p w14:paraId="00000A2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04" w:name="_1ooqjwkqmm8e" w:colFirst="0" w:colLast="0"/>
      <w:bookmarkEnd w:id="404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47"/>
        <w:tblW w:w="33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5"/>
        <w:gridCol w:w="830"/>
        <w:gridCol w:w="1115"/>
      </w:tblGrid>
      <w:tr w14:paraId="51CF3D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2C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2D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2E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Dept_ID</w:t>
            </w:r>
          </w:p>
        </w:tc>
      </w:tr>
      <w:tr w14:paraId="472D76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2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D01</w:t>
            </w:r>
          </w:p>
        </w:tc>
      </w:tr>
      <w:tr w14:paraId="2AF4051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D02</w:t>
            </w:r>
          </w:p>
        </w:tc>
      </w:tr>
    </w:tbl>
    <w:p w14:paraId="00000A3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Here:</w:t>
      </w:r>
    </w:p>
    <w:p w14:paraId="00000A3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DEPARTMENT.Dept_ID → Primary Key</w:t>
      </w:r>
    </w:p>
    <w:p w14:paraId="00000A3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STUDENT.Dept_ID → Foreign Key</w:t>
      </w:r>
    </w:p>
    <w:p w14:paraId="00000A3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we try:</w:t>
      </w:r>
    </w:p>
    <w:p w14:paraId="00000A3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Student_ID = 103</w:t>
      </w:r>
    </w:p>
    <w:p w14:paraId="00000A3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Dept_ID = D99</w:t>
      </w:r>
    </w:p>
    <w:p w14:paraId="00000A3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but D99 doesn't exist in DEPARTMENT, the database should reject it if the foreign key constraint is enforced.</w:t>
      </w:r>
    </w:p>
    <w:p w14:paraId="00000A3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05" w:name="_inqh7ri6anqi" w:colFirst="0" w:colLast="0"/>
      <w:bookmarkEnd w:id="405"/>
      <w:r>
        <w:rPr>
          <w:rFonts w:hint="default" w:ascii="Tw Cen MT" w:hAnsi="Tw Cen MT" w:cs="Tw Cen MT"/>
          <w:sz w:val="36"/>
          <w:szCs w:val="36"/>
          <w:rtl w:val="0"/>
        </w:rPr>
        <w:t>Simple meaning</w:t>
      </w:r>
    </w:p>
    <w:p w14:paraId="00000A3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Foreign key must refer to a valid referenced key value (or be NULL where permitted).</w:t>
      </w:r>
    </w:p>
    <w:p w14:paraId="00000A3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2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3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06" w:name="_z4r39beojdwh" w:colFirst="0" w:colLast="0"/>
      <w:bookmarkEnd w:id="406"/>
      <w:r>
        <w:rPr>
          <w:rFonts w:hint="default" w:ascii="Tw Cen MT" w:hAnsi="Tw Cen MT" w:cs="Tw Cen MT"/>
          <w:sz w:val="56"/>
          <w:szCs w:val="56"/>
          <w:rtl w:val="0"/>
        </w:rPr>
        <w:t>8.1 Why Referential Integrity is Needed?</w:t>
      </w:r>
    </w:p>
    <w:p w14:paraId="00000A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prevents orphan records and maintains relationships between tables.</w:t>
      </w:r>
    </w:p>
    <w:p w14:paraId="00000A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example, we shouldn't have:</w:t>
      </w:r>
    </w:p>
    <w:p w14:paraId="00000A4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→ Department D99</w:t>
      </w:r>
    </w:p>
    <w:p w14:paraId="00000A4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when Department D99 doesn't exist.</w:t>
      </w:r>
    </w:p>
    <w:p w14:paraId="00000A4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2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4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07" w:name="_qwet2qbk666w" w:colFirst="0" w:colLast="0"/>
      <w:bookmarkEnd w:id="407"/>
      <w:r>
        <w:rPr>
          <w:rFonts w:hint="default" w:ascii="Tw Cen MT" w:hAnsi="Tw Cen MT" w:cs="Tw Cen MT"/>
          <w:sz w:val="56"/>
          <w:szCs w:val="56"/>
          <w:rtl w:val="0"/>
        </w:rPr>
        <w:t>8.2 What Happens When Referenced Data is Deleted?</w:t>
      </w:r>
    </w:p>
    <w:p w14:paraId="00000A4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Suppose:</w:t>
      </w:r>
    </w:p>
    <w:p w14:paraId="00000A4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 D01</w:t>
      </w:r>
    </w:p>
    <w:p w14:paraId="00000A4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↑</w:t>
      </w:r>
    </w:p>
    <w:p w14:paraId="00000A4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101</w:t>
      </w:r>
    </w:p>
    <w:p w14:paraId="00000A4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should happen if D01 is deleted?</w:t>
      </w:r>
    </w:p>
    <w:p w14:paraId="00000A4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SQL allows different referential actions depending on the constraint definition.</w:t>
      </w:r>
    </w:p>
    <w:p w14:paraId="00000A4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Common ones are:</w:t>
      </w:r>
    </w:p>
    <w:p w14:paraId="00000A4D">
      <w:pPr>
        <w:numPr>
          <w:ilvl w:val="0"/>
          <w:numId w:val="8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CASCADE</w:t>
      </w:r>
    </w:p>
    <w:p w14:paraId="00000A4E">
      <w:pPr>
        <w:numPr>
          <w:ilvl w:val="0"/>
          <w:numId w:val="8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SET NULL</w:t>
      </w:r>
    </w:p>
    <w:p w14:paraId="00000A4F">
      <w:pPr>
        <w:numPr>
          <w:ilvl w:val="0"/>
          <w:numId w:val="8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RESTRICT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/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NO ACTION</w:t>
      </w:r>
    </w:p>
    <w:p w14:paraId="00000A5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08" w:name="_evqnokzbjyvd" w:colFirst="0" w:colLast="0"/>
      <w:bookmarkEnd w:id="408"/>
      <w:r>
        <w:rPr>
          <w:rFonts w:hint="default" w:ascii="Tw Cen MT" w:hAnsi="Tw Cen MT" w:cs="Tw Cen MT"/>
          <w:sz w:val="36"/>
          <w:szCs w:val="36"/>
          <w:rtl w:val="0"/>
        </w:rPr>
        <w:t>CASCADE</w:t>
      </w:r>
    </w:p>
    <w:p w14:paraId="00000A5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Deleting the parent can automatically delete related child records.</w:t>
      </w:r>
    </w:p>
    <w:p w14:paraId="00000A5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09" w:name="_k9b4d0hca06r" w:colFirst="0" w:colLast="0"/>
      <w:bookmarkEnd w:id="409"/>
      <w:r>
        <w:rPr>
          <w:rFonts w:hint="default" w:ascii="Tw Cen MT" w:hAnsi="Tw Cen MT" w:cs="Tw Cen MT"/>
          <w:sz w:val="36"/>
          <w:szCs w:val="36"/>
          <w:rtl w:val="0"/>
        </w:rPr>
        <w:t>SET NULL</w:t>
      </w:r>
    </w:p>
    <w:p w14:paraId="00000A5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foreign key in related records becomes NULL, if allowed.</w:t>
      </w:r>
    </w:p>
    <w:p w14:paraId="00000A5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10" w:name="_toenzqiofs3n" w:colFirst="0" w:colLast="0"/>
      <w:bookmarkEnd w:id="410"/>
      <w:r>
        <w:rPr>
          <w:rFonts w:hint="default" w:ascii="Tw Cen MT" w:hAnsi="Tw Cen MT" w:cs="Tw Cen MT"/>
          <w:sz w:val="36"/>
          <w:szCs w:val="36"/>
          <w:rtl w:val="0"/>
        </w:rPr>
        <w:t>RESTRICT / NO ACTION</w:t>
      </w:r>
    </w:p>
    <w:p w14:paraId="00000A5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Prevents the operation if it would violate the constraint.</w:t>
      </w:r>
    </w:p>
    <w:p w14:paraId="00000A5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11" w:name="_6fbelpif8i9r" w:colFirst="0" w:colLast="0"/>
      <w:bookmarkEnd w:id="411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A5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Referential integrity controls what happens to related records when referenced data is changed or deleted.</w:t>
      </w:r>
    </w:p>
    <w:p w14:paraId="00000A5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2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59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12" w:name="_el6bdk4v2tf1" w:colFirst="0" w:colLast="0"/>
      <w:bookmarkEnd w:id="412"/>
      <w:r>
        <w:rPr>
          <w:rFonts w:hint="default" w:ascii="Tw Cen MT" w:hAnsi="Tw Cen MT" w:cs="Tw Cen MT"/>
          <w:sz w:val="56"/>
          <w:szCs w:val="56"/>
          <w:rtl w:val="0"/>
        </w:rPr>
        <w:t>9. Assertions</w:t>
      </w:r>
    </w:p>
    <w:p w14:paraId="00000A5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assertion is a database-level constraint that specifies a condition that must always remain true.</w:t>
      </w:r>
    </w:p>
    <w:p w14:paraId="00000A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Think of it as a general rule for the database.</w:t>
      </w:r>
    </w:p>
    <w:p w14:paraId="00000A5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13" w:name="_uf66huiflu2e" w:colFirst="0" w:colLast="0"/>
      <w:bookmarkEnd w:id="413"/>
      <w:r>
        <w:rPr>
          <w:rFonts w:hint="default" w:ascii="Tw Cen MT" w:hAnsi="Tw Cen MT" w:cs="Tw Cen MT"/>
          <w:sz w:val="36"/>
          <w:szCs w:val="36"/>
          <w:rtl w:val="0"/>
        </w:rPr>
        <w:t>Simple idea</w:t>
      </w:r>
    </w:p>
    <w:p w14:paraId="00000A5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we want to enforce:</w:t>
      </w:r>
    </w:p>
    <w:p w14:paraId="00000A5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employee should have a salary less than 10,000.</w:t>
      </w:r>
    </w:p>
    <w:p w14:paraId="00000A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0A6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CREATE ASSERTION valid_salary</w:t>
      </w:r>
    </w:p>
    <w:p w14:paraId="00000A6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CHECK (...condition...);</w:t>
      </w:r>
    </w:p>
    <w:p w14:paraId="00000A6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exact syntax/support varies by DBMS.</w:t>
      </w:r>
    </w:p>
    <w:p w14:paraId="00000A6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14" w:name="_pc9hl4x2yykg" w:colFirst="0" w:colLast="0"/>
      <w:bookmarkEnd w:id="414"/>
      <w:r>
        <w:rPr>
          <w:rFonts w:hint="default" w:ascii="Tw Cen MT" w:hAnsi="Tw Cen MT" w:cs="Tw Cen MT"/>
          <w:sz w:val="36"/>
          <w:szCs w:val="36"/>
          <w:rtl w:val="0"/>
        </w:rPr>
        <w:t>Why are assertions useful?</w:t>
      </w:r>
    </w:p>
    <w:p w14:paraId="00000A6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They can express constraints that are more general than a simple column-level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CHECK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.</w:t>
      </w:r>
    </w:p>
    <w:p w14:paraId="00000A6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15" w:name="_c7zl0he31q1i" w:colFirst="0" w:colLast="0"/>
      <w:bookmarkEnd w:id="415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A6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Assertion = A condition that must always be true in the database.</w:t>
      </w:r>
    </w:p>
    <w:p w14:paraId="00000A6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16" w:name="_t6jere1ytems" w:colFirst="0" w:colLast="0"/>
      <w:bookmarkEnd w:id="416"/>
      <w:r>
        <w:rPr>
          <w:rFonts w:hint="default" w:ascii="Tw Cen MT" w:hAnsi="Tw Cen MT" w:cs="Tw Cen MT"/>
          <w:sz w:val="36"/>
          <w:szCs w:val="36"/>
          <w:rtl w:val="0"/>
        </w:rPr>
        <w:t>Important exam point</w:t>
      </w:r>
    </w:p>
    <w:p w14:paraId="00000A6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Assertions are part of standard SQL concepts, but many popular DBMS products do not implement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CREATE ASSERTION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directly. So don't assume the command works in every SQL system.</w:t>
      </w:r>
    </w:p>
    <w:p w14:paraId="00000A6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2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6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17" w:name="_1n9jvenzj0tj" w:colFirst="0" w:colLast="0"/>
      <w:bookmarkEnd w:id="417"/>
      <w:r>
        <w:rPr>
          <w:rFonts w:hint="default" w:ascii="Tw Cen MT" w:hAnsi="Tw Cen MT" w:cs="Tw Cen MT"/>
          <w:sz w:val="56"/>
          <w:szCs w:val="56"/>
          <w:rtl w:val="0"/>
        </w:rPr>
        <w:t>10. Views</w:t>
      </w:r>
    </w:p>
    <w:p w14:paraId="00000A6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view is a virtual table created from a query.</w:t>
      </w:r>
    </w:p>
    <w:p w14:paraId="00000A6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A6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CREATE VIEW BCA_Students AS</w:t>
      </w:r>
    </w:p>
    <w:p w14:paraId="00000A6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ID, Name, Marks</w:t>
      </w:r>
    </w:p>
    <w:p w14:paraId="00000A6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</w:t>
      </w:r>
    </w:p>
    <w:p w14:paraId="00000A7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Dept = 'BCA';</w:t>
      </w:r>
    </w:p>
    <w:p w14:paraId="00000A7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Now we can use:</w:t>
      </w:r>
    </w:p>
    <w:p w14:paraId="00000A7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* FROM BCA_Students;</w:t>
      </w:r>
    </w:p>
    <w:p w14:paraId="00000A7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2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7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18" w:name="_tmfb7f1spgoa" w:colFirst="0" w:colLast="0"/>
      <w:bookmarkEnd w:id="418"/>
      <w:r>
        <w:rPr>
          <w:rFonts w:hint="default" w:ascii="Tw Cen MT" w:hAnsi="Tw Cen MT" w:cs="Tw Cen MT"/>
          <w:sz w:val="56"/>
          <w:szCs w:val="56"/>
          <w:rtl w:val="0"/>
        </w:rPr>
        <w:t>10.1 Why Use Views?</w:t>
      </w:r>
    </w:p>
    <w:p w14:paraId="00000A7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19" w:name="_1fmlc1svj8rq" w:colFirst="0" w:colLast="0"/>
      <w:bookmarkEnd w:id="419"/>
      <w:r>
        <w:rPr>
          <w:rFonts w:hint="default" w:ascii="Tw Cen MT" w:hAnsi="Tw Cen MT" w:cs="Tw Cen MT"/>
          <w:sz w:val="36"/>
          <w:szCs w:val="36"/>
          <w:rtl w:val="0"/>
        </w:rPr>
        <w:t>Security</w:t>
      </w:r>
    </w:p>
    <w:p w14:paraId="00000A7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Hide sensitive columns.</w:t>
      </w:r>
    </w:p>
    <w:p w14:paraId="00000A7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20" w:name="_6m3k4xz881yt" w:colFirst="0" w:colLast="0"/>
      <w:bookmarkEnd w:id="420"/>
      <w:r>
        <w:rPr>
          <w:rFonts w:hint="default" w:ascii="Tw Cen MT" w:hAnsi="Tw Cen MT" w:cs="Tw Cen MT"/>
          <w:sz w:val="36"/>
          <w:szCs w:val="36"/>
          <w:rtl w:val="0"/>
        </w:rPr>
        <w:t>Simplicity</w:t>
      </w:r>
    </w:p>
    <w:p w14:paraId="00000A7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Hide complex queries.</w:t>
      </w:r>
    </w:p>
    <w:p w14:paraId="00000A7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21" w:name="_llnb4o8b2qvo" w:colFirst="0" w:colLast="0"/>
      <w:bookmarkEnd w:id="421"/>
      <w:r>
        <w:rPr>
          <w:rFonts w:hint="default" w:ascii="Tw Cen MT" w:hAnsi="Tw Cen MT" w:cs="Tw Cen MT"/>
          <w:sz w:val="36"/>
          <w:szCs w:val="36"/>
          <w:rtl w:val="0"/>
        </w:rPr>
        <w:t>Customized Access</w:t>
      </w:r>
    </w:p>
    <w:p w14:paraId="00000A7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Different users can see different data.</w:t>
      </w:r>
    </w:p>
    <w:p w14:paraId="00000A7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22" w:name="_qjgndrc0ll4u" w:colFirst="0" w:colLast="0"/>
      <w:bookmarkEnd w:id="422"/>
      <w:r>
        <w:rPr>
          <w:rFonts w:hint="default" w:ascii="Tw Cen MT" w:hAnsi="Tw Cen MT" w:cs="Tw Cen MT"/>
          <w:sz w:val="36"/>
          <w:szCs w:val="36"/>
          <w:rtl w:val="0"/>
        </w:rPr>
        <w:t>Data Abstraction</w:t>
      </w:r>
    </w:p>
    <w:p w14:paraId="00000A7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Users don't need to know the underlying database structure.</w:t>
      </w:r>
    </w:p>
    <w:p w14:paraId="00000A7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23" w:name="_lpcw7wpw3fto" w:colFirst="0" w:colLast="0"/>
      <w:bookmarkEnd w:id="423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A7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View = Virtual table based on a query</w:t>
      </w:r>
    </w:p>
    <w:p w14:paraId="00000A7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8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24" w:name="_tkbgiovlr9sx" w:colFirst="0" w:colLast="0"/>
      <w:bookmarkEnd w:id="424"/>
      <w:r>
        <w:rPr>
          <w:rFonts w:hint="default" w:ascii="Tw Cen MT" w:hAnsi="Tw Cen MT" w:cs="Tw Cen MT"/>
          <w:sz w:val="56"/>
          <w:szCs w:val="56"/>
          <w:rtl w:val="0"/>
        </w:rPr>
        <w:t>10.2 View vs Table</w:t>
      </w:r>
    </w:p>
    <w:tbl>
      <w:tblPr>
        <w:tblStyle w:val="48"/>
        <w:tblW w:w="61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25"/>
        <w:gridCol w:w="3605"/>
      </w:tblGrid>
      <w:tr w14:paraId="4F1220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81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82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View</w:t>
            </w:r>
          </w:p>
        </w:tc>
      </w:tr>
      <w:tr w14:paraId="101978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8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Stores actual data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8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Usually stores query definition</w:t>
            </w:r>
          </w:p>
        </w:tc>
      </w:tr>
      <w:tr w14:paraId="467F43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8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Physical/base relation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8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Virtual relation</w:t>
            </w:r>
          </w:p>
        </w:tc>
      </w:tr>
      <w:tr w14:paraId="602A4F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8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Data exists directly in 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8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Data comes from underlying tables</w:t>
            </w:r>
          </w:p>
        </w:tc>
      </w:tr>
    </w:tbl>
    <w:p w14:paraId="00000A8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8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25" w:name="_c62gxiz9jzg9" w:colFirst="0" w:colLast="0"/>
      <w:bookmarkEnd w:id="425"/>
      <w:r>
        <w:rPr>
          <w:rFonts w:hint="default" w:ascii="Tw Cen MT" w:hAnsi="Tw Cen MT" w:cs="Tw Cen MT"/>
          <w:sz w:val="56"/>
          <w:szCs w:val="56"/>
          <w:rtl w:val="0"/>
        </w:rPr>
        <w:t>11. Nested Subqueries</w:t>
      </w:r>
    </w:p>
    <w:p w14:paraId="00000A8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an important SQL concept.</w:t>
      </w:r>
    </w:p>
    <w:p w14:paraId="00000A8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subquery is a query written inside another query.</w:t>
      </w:r>
    </w:p>
    <w:p w14:paraId="00000A8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When one query is placed inside another, it is called a nested subquery.</w:t>
      </w:r>
    </w:p>
    <w:p w14:paraId="00000A8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26" w:name="_5jwd7ffwyobs" w:colFirst="0" w:colLast="0"/>
      <w:bookmarkEnd w:id="426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A8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we want:</w:t>
      </w:r>
    </w:p>
    <w:p w14:paraId="00000A9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Students whose marks are greater than the average marks.</w:t>
      </w:r>
    </w:p>
    <w:p w14:paraId="00000A9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First we need the average:</w:t>
      </w:r>
    </w:p>
    <w:p w14:paraId="00000A9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AVG(Marks)</w:t>
      </w:r>
    </w:p>
    <w:p w14:paraId="00000A9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Student;</w:t>
      </w:r>
    </w:p>
    <w:p w14:paraId="00000A9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 can put that query inside another query:</w:t>
      </w:r>
    </w:p>
    <w:p w14:paraId="00000A9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Name, Marks</w:t>
      </w:r>
    </w:p>
    <w:p w14:paraId="00000A9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</w:t>
      </w:r>
    </w:p>
    <w:p w14:paraId="00000A9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Marks &gt; (</w:t>
      </w:r>
    </w:p>
    <w:p w14:paraId="00000A9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SELECT AVG(Marks)</w:t>
      </w:r>
    </w:p>
    <w:p w14:paraId="00000A9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FROM Student</w:t>
      </w:r>
    </w:p>
    <w:p w14:paraId="00000A9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);</w:t>
      </w:r>
    </w:p>
    <w:p w14:paraId="00000A9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inner query:</w:t>
      </w:r>
    </w:p>
    <w:p w14:paraId="00000A9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AVG(Marks)</w:t>
      </w:r>
    </w:p>
    <w:p w14:paraId="00000A9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</w:t>
      </w:r>
    </w:p>
    <w:p w14:paraId="00000A9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 executed as part of the outer query.</w:t>
      </w:r>
    </w:p>
    <w:p w14:paraId="00000A9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A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27" w:name="_d2s4igxu9ua8" w:colFirst="0" w:colLast="0"/>
      <w:bookmarkEnd w:id="427"/>
      <w:r>
        <w:rPr>
          <w:rFonts w:hint="default" w:ascii="Tw Cen MT" w:hAnsi="Tw Cen MT" w:cs="Tw Cen MT"/>
          <w:sz w:val="56"/>
          <w:szCs w:val="56"/>
          <w:rtl w:val="0"/>
        </w:rPr>
        <w:t>11.1 Inner Query and Outer Query</w:t>
      </w:r>
    </w:p>
    <w:p w14:paraId="00000AA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Outer Query</w:t>
      </w:r>
    </w:p>
    <w:p w14:paraId="00000AA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|</w:t>
      </w:r>
    </w:p>
    <w:p w14:paraId="00000AA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| contains</w:t>
      </w:r>
    </w:p>
    <w:p w14:paraId="00000AA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↓</w:t>
      </w:r>
    </w:p>
    <w:p w14:paraId="00000AA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Inner Query / Subquery</w:t>
      </w:r>
    </w:p>
    <w:p w14:paraId="00000AA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AA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Name</w:t>
      </w:r>
    </w:p>
    <w:p w14:paraId="00000AA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</w:t>
      </w:r>
    </w:p>
    <w:p w14:paraId="00000AA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Marks &gt; (</w:t>
      </w:r>
    </w:p>
    <w:p w14:paraId="00000AA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SELECT AVG(Marks)</w:t>
      </w:r>
    </w:p>
    <w:p w14:paraId="00000AA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FROM Student</w:t>
      </w:r>
    </w:p>
    <w:p w14:paraId="00000AA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);</w:t>
      </w:r>
    </w:p>
    <w:p w14:paraId="00000AA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28" w:name="_g62ajsy7vexb" w:colFirst="0" w:colLast="0"/>
      <w:bookmarkEnd w:id="428"/>
      <w:r>
        <w:rPr>
          <w:rFonts w:hint="default" w:ascii="Tw Cen MT" w:hAnsi="Tw Cen MT" w:cs="Tw Cen MT"/>
          <w:sz w:val="36"/>
          <w:szCs w:val="36"/>
          <w:rtl w:val="0"/>
        </w:rPr>
        <w:t>Inner query</w:t>
      </w:r>
    </w:p>
    <w:p w14:paraId="00000AA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AVG(Marks)</w:t>
      </w:r>
    </w:p>
    <w:p w14:paraId="00000AA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</w:t>
      </w:r>
    </w:p>
    <w:p w14:paraId="00000AB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29" w:name="_za3m5jpxut8t" w:colFirst="0" w:colLast="0"/>
      <w:bookmarkEnd w:id="429"/>
      <w:r>
        <w:rPr>
          <w:rFonts w:hint="default" w:ascii="Tw Cen MT" w:hAnsi="Tw Cen MT" w:cs="Tw Cen MT"/>
          <w:sz w:val="36"/>
          <w:szCs w:val="36"/>
          <w:rtl w:val="0"/>
        </w:rPr>
        <w:t>Outer query</w:t>
      </w:r>
    </w:p>
    <w:p w14:paraId="00000AB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Name</w:t>
      </w:r>
    </w:p>
    <w:p w14:paraId="00000AB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</w:t>
      </w:r>
    </w:p>
    <w:p w14:paraId="00000AB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Marks &gt; (...);</w:t>
      </w:r>
    </w:p>
    <w:p w14:paraId="00000AB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B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30" w:name="_ntvjsaa2kyww" w:colFirst="0" w:colLast="0"/>
      <w:bookmarkEnd w:id="430"/>
      <w:r>
        <w:rPr>
          <w:rFonts w:hint="default" w:ascii="Tw Cen MT" w:hAnsi="Tw Cen MT" w:cs="Tw Cen MT"/>
          <w:sz w:val="56"/>
          <w:szCs w:val="56"/>
          <w:rtl w:val="0"/>
        </w:rPr>
        <w:t>11.2 Subquery with IN</w:t>
      </w:r>
    </w:p>
    <w:p w14:paraId="00000AB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AB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Find students whose department is one of the departments having a course called DBMS.</w:t>
      </w:r>
    </w:p>
    <w:p w14:paraId="00000AB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0AB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Name</w:t>
      </w:r>
    </w:p>
    <w:p w14:paraId="00000AB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</w:t>
      </w:r>
    </w:p>
    <w:p w14:paraId="00000AB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Dept_ID IN (</w:t>
      </w:r>
    </w:p>
    <w:p w14:paraId="00000AB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SELECT Dept_ID</w:t>
      </w:r>
    </w:p>
    <w:p w14:paraId="00000AB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FROM Course</w:t>
      </w:r>
    </w:p>
    <w:p w14:paraId="00000AB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WHERE Course_Name = 'DBMS'</w:t>
      </w:r>
    </w:p>
    <w:p w14:paraId="00000AB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);</w:t>
      </w:r>
    </w:p>
    <w:p w14:paraId="00000AC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eastAsia="Roboto Mono" w:cs="Tw Cen MT"/>
          <w:color w:val="188038"/>
          <w:sz w:val="36"/>
          <w:szCs w:val="36"/>
        </w:rPr>
      </w:pPr>
      <w:bookmarkStart w:id="431" w:name="_a3y2cl9y00fn" w:colFirst="0" w:colLast="0"/>
      <w:bookmarkEnd w:id="431"/>
      <w:r>
        <w:rPr>
          <w:rFonts w:hint="default" w:ascii="Tw Cen MT" w:hAnsi="Tw Cen MT" w:eastAsia="Roboto Mono" w:cs="Tw Cen MT"/>
          <w:color w:val="188038"/>
          <w:sz w:val="36"/>
          <w:szCs w:val="36"/>
          <w:rtl w:val="0"/>
        </w:rPr>
        <w:t>IN</w:t>
      </w:r>
    </w:p>
    <w:p w14:paraId="00000AC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Checks whether a value belongs to a set of values.</w:t>
      </w:r>
    </w:p>
    <w:p w14:paraId="00000AC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C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32" w:name="_8ye2c4gcn246" w:colFirst="0" w:colLast="0"/>
      <w:bookmarkEnd w:id="432"/>
      <w:r>
        <w:rPr>
          <w:rFonts w:hint="default" w:ascii="Tw Cen MT" w:hAnsi="Tw Cen MT" w:cs="Tw Cen MT"/>
          <w:sz w:val="56"/>
          <w:szCs w:val="56"/>
          <w:rtl w:val="0"/>
        </w:rPr>
        <w:t>11.3 Subquery with EXISTS</w:t>
      </w:r>
    </w:p>
    <w:p w14:paraId="00000AC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EXISTS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checks whether the subquery returns at least one row.</w:t>
      </w:r>
    </w:p>
    <w:p w14:paraId="00000A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AC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Name</w:t>
      </w:r>
    </w:p>
    <w:p w14:paraId="00000AC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 S</w:t>
      </w:r>
    </w:p>
    <w:p w14:paraId="00000AC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EXISTS (</w:t>
      </w:r>
    </w:p>
    <w:p w14:paraId="00000AC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SELECT 1</w:t>
      </w:r>
    </w:p>
    <w:p w14:paraId="00000AC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FROM Enrollment E</w:t>
      </w:r>
    </w:p>
    <w:p w14:paraId="00000AC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WHERE E.Student_ID = S.ID</w:t>
      </w:r>
    </w:p>
    <w:p w14:paraId="00000AC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);</w:t>
      </w:r>
    </w:p>
    <w:p w14:paraId="00000AC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Meaning:</w:t>
      </w:r>
    </w:p>
    <w:p w14:paraId="00000AC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Find students for whom at least one enrollment exists.</w:t>
      </w:r>
    </w:p>
    <w:p w14:paraId="00000AC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33" w:name="_bbeizrqd5uct" w:colFirst="0" w:colLast="0"/>
      <w:bookmarkEnd w:id="433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AD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EXISTS = Does at least one matching row exist?</w:t>
      </w:r>
    </w:p>
    <w:p w14:paraId="00000AD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D2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34" w:name="_50fd8husomuv" w:colFirst="0" w:colLast="0"/>
      <w:bookmarkEnd w:id="434"/>
      <w:r>
        <w:rPr>
          <w:rFonts w:hint="default" w:ascii="Tw Cen MT" w:hAnsi="Tw Cen MT" w:cs="Tw Cen MT"/>
          <w:sz w:val="56"/>
          <w:szCs w:val="56"/>
          <w:rtl w:val="0"/>
        </w:rPr>
        <w:t>11.4 Types of Subqueries</w:t>
      </w:r>
    </w:p>
    <w:p w14:paraId="00000AD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 a basic level, know:</w:t>
      </w:r>
    </w:p>
    <w:p w14:paraId="00000AD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35" w:name="_71ulhykc06kf" w:colFirst="0" w:colLast="0"/>
      <w:bookmarkEnd w:id="435"/>
      <w:r>
        <w:rPr>
          <w:rFonts w:hint="default" w:ascii="Tw Cen MT" w:hAnsi="Tw Cen MT" w:cs="Tw Cen MT"/>
          <w:sz w:val="36"/>
          <w:szCs w:val="36"/>
          <w:rtl w:val="0"/>
        </w:rPr>
        <w:t>Single-row subquery</w:t>
      </w:r>
    </w:p>
    <w:p w14:paraId="00000AD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Returns one value/row.</w:t>
      </w:r>
    </w:p>
    <w:p w14:paraId="00000AD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AD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Marks &gt; (SELECT AVG(Marks) FROM Student)</w:t>
      </w:r>
    </w:p>
    <w:p w14:paraId="00000AD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36" w:name="_eyf9eo7l4bad" w:colFirst="0" w:colLast="0"/>
      <w:bookmarkEnd w:id="436"/>
      <w:r>
        <w:rPr>
          <w:rFonts w:hint="default" w:ascii="Tw Cen MT" w:hAnsi="Tw Cen MT" w:cs="Tw Cen MT"/>
          <w:sz w:val="36"/>
          <w:szCs w:val="36"/>
          <w:rtl w:val="0"/>
        </w:rPr>
        <w:t>Multi-row subquery</w:t>
      </w:r>
    </w:p>
    <w:p w14:paraId="00000A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Returns multiple values.</w:t>
      </w:r>
    </w:p>
    <w:p w14:paraId="00000AD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Often used with:</w:t>
      </w:r>
    </w:p>
    <w:p w14:paraId="00000AD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</w:t>
      </w:r>
    </w:p>
    <w:p w14:paraId="00000AD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ANY</w:t>
      </w:r>
    </w:p>
    <w:p w14:paraId="00000AD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ALL</w:t>
      </w:r>
    </w:p>
    <w:p w14:paraId="00000AD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37" w:name="_biej6amvljkg" w:colFirst="0" w:colLast="0"/>
      <w:bookmarkEnd w:id="437"/>
      <w:r>
        <w:rPr>
          <w:rFonts w:hint="default" w:ascii="Tw Cen MT" w:hAnsi="Tw Cen MT" w:cs="Tw Cen MT"/>
          <w:sz w:val="36"/>
          <w:szCs w:val="36"/>
          <w:rtl w:val="0"/>
        </w:rPr>
        <w:t>Correlated subquery</w:t>
      </w:r>
    </w:p>
    <w:p w14:paraId="00000AD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subquery that refers to a value from the outer query.</w:t>
      </w:r>
    </w:p>
    <w:p w14:paraId="00000AE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AE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S.Name</w:t>
      </w:r>
    </w:p>
    <w:p w14:paraId="00000AE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 S</w:t>
      </w:r>
    </w:p>
    <w:p w14:paraId="00000AE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S.Marks &gt; (</w:t>
      </w:r>
    </w:p>
    <w:p w14:paraId="00000AE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SELECT AVG(S2.Marks)</w:t>
      </w:r>
    </w:p>
    <w:p w14:paraId="00000AE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FROM Student S2</w:t>
      </w:r>
    </w:p>
    <w:p w14:paraId="00000AE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WHERE S2.Dept = S.Dept</w:t>
      </w:r>
    </w:p>
    <w:p w14:paraId="00000AE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);</w:t>
      </w:r>
    </w:p>
    <w:p w14:paraId="00000A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Here the inner query depends on the current row of the outer query.</w:t>
      </w:r>
    </w:p>
    <w:p w14:paraId="00000AE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38" w:name="_vq5mcpel96g" w:colFirst="0" w:colLast="0"/>
      <w:bookmarkEnd w:id="438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AE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Nested query = Query inside query</w:t>
      </w:r>
    </w:p>
    <w:p w14:paraId="00000AE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Correlated subquery = Inner query depends on outer query</w:t>
      </w:r>
    </w:p>
    <w:p w14:paraId="00000AE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ED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39" w:name="_mye05wvwbnlr" w:colFirst="0" w:colLast="0"/>
      <w:bookmarkEnd w:id="439"/>
      <w:r>
        <w:rPr>
          <w:rFonts w:hint="default" w:ascii="Tw Cen MT" w:hAnsi="Tw Cen MT" w:cs="Tw Cen MT"/>
          <w:sz w:val="56"/>
          <w:szCs w:val="56"/>
          <w:rtl w:val="0"/>
        </w:rPr>
        <w:t>12. Database Security</w:t>
      </w:r>
    </w:p>
    <w:p w14:paraId="00000AE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security means protecting the database from:</w:t>
      </w:r>
    </w:p>
    <w:p w14:paraId="00000AEF">
      <w:pPr>
        <w:numPr>
          <w:ilvl w:val="0"/>
          <w:numId w:val="8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Unauthorized access</w:t>
      </w:r>
    </w:p>
    <w:p w14:paraId="00000AF0">
      <w:pPr>
        <w:numPr>
          <w:ilvl w:val="0"/>
          <w:numId w:val="8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Unauthorized modification</w:t>
      </w:r>
    </w:p>
    <w:p w14:paraId="00000AF1">
      <w:pPr>
        <w:numPr>
          <w:ilvl w:val="0"/>
          <w:numId w:val="8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theft</w:t>
      </w:r>
    </w:p>
    <w:p w14:paraId="00000AF2">
      <w:pPr>
        <w:numPr>
          <w:ilvl w:val="0"/>
          <w:numId w:val="8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loss</w:t>
      </w:r>
    </w:p>
    <w:p w14:paraId="00000AF3">
      <w:pPr>
        <w:numPr>
          <w:ilvl w:val="0"/>
          <w:numId w:val="8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Misuse</w:t>
      </w:r>
    </w:p>
    <w:p w14:paraId="00000AF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F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40" w:name="_bq76dr5mertl" w:colFirst="0" w:colLast="0"/>
      <w:bookmarkEnd w:id="440"/>
      <w:r>
        <w:rPr>
          <w:rFonts w:hint="default" w:ascii="Tw Cen MT" w:hAnsi="Tw Cen MT" w:cs="Tw Cen MT"/>
          <w:sz w:val="56"/>
          <w:szCs w:val="56"/>
          <w:rtl w:val="0"/>
        </w:rPr>
        <w:t>12.1 Authentication</w:t>
      </w:r>
    </w:p>
    <w:p w14:paraId="00000AF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Authentication asks:</w:t>
      </w:r>
    </w:p>
    <w:p w14:paraId="00000AF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Who are you?</w:t>
      </w:r>
    </w:p>
    <w:p w14:paraId="00000A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AF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Username + Password</w:t>
      </w:r>
    </w:p>
    <w:p w14:paraId="00000AF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F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41" w:name="_uokty7ga76zh" w:colFirst="0" w:colLast="0"/>
      <w:bookmarkEnd w:id="441"/>
      <w:r>
        <w:rPr>
          <w:rFonts w:hint="default" w:ascii="Tw Cen MT" w:hAnsi="Tw Cen MT" w:cs="Tw Cen MT"/>
          <w:sz w:val="56"/>
          <w:szCs w:val="56"/>
          <w:rtl w:val="0"/>
        </w:rPr>
        <w:t>12.2 Authorization</w:t>
      </w:r>
    </w:p>
    <w:p w14:paraId="00000AF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Authorization asks:</w:t>
      </w:r>
    </w:p>
    <w:p w14:paraId="00000AF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are you allowed to do?</w:t>
      </w:r>
    </w:p>
    <w:p w14:paraId="00000A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AF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→ SELECT</w:t>
      </w:r>
    </w:p>
    <w:p w14:paraId="00000B0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→ SELECT + UPDATE</w:t>
      </w:r>
    </w:p>
    <w:p w14:paraId="00000B0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DBA → Full privileges</w:t>
      </w:r>
    </w:p>
    <w:p w14:paraId="00000B0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0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42" w:name="_ushdithruaxe" w:colFirst="0" w:colLast="0"/>
      <w:bookmarkEnd w:id="442"/>
      <w:r>
        <w:rPr>
          <w:rFonts w:hint="default" w:ascii="Tw Cen MT" w:hAnsi="Tw Cen MT" w:cs="Tw Cen MT"/>
          <w:sz w:val="56"/>
          <w:szCs w:val="56"/>
          <w:rtl w:val="0"/>
        </w:rPr>
        <w:t>12.3 GRANT</w:t>
      </w:r>
    </w:p>
    <w:p w14:paraId="00000B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Used to give privileges.</w:t>
      </w:r>
    </w:p>
    <w:p w14:paraId="00000B0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GRANT SELECT ON Student TO user1;</w:t>
      </w:r>
    </w:p>
    <w:p w14:paraId="00000B0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0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43" w:name="_9flesdtwuqu" w:colFirst="0" w:colLast="0"/>
      <w:bookmarkEnd w:id="443"/>
      <w:r>
        <w:rPr>
          <w:rFonts w:hint="default" w:ascii="Tw Cen MT" w:hAnsi="Tw Cen MT" w:cs="Tw Cen MT"/>
          <w:sz w:val="56"/>
          <w:szCs w:val="56"/>
          <w:rtl w:val="0"/>
        </w:rPr>
        <w:t>12.4 REVOKE</w:t>
      </w:r>
    </w:p>
    <w:p w14:paraId="00000B0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Used to remove privileges.</w:t>
      </w:r>
    </w:p>
    <w:p w14:paraId="00000B0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REVOKE SELECT ON Student FROM user1;</w:t>
      </w:r>
    </w:p>
    <w:p w14:paraId="00000B0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0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44" w:name="_17f2wue0slfi" w:colFirst="0" w:colLast="0"/>
      <w:bookmarkEnd w:id="444"/>
      <w:r>
        <w:rPr>
          <w:rFonts w:hint="default" w:ascii="Tw Cen MT" w:hAnsi="Tw Cen MT" w:cs="Tw Cen MT"/>
          <w:sz w:val="56"/>
          <w:szCs w:val="56"/>
          <w:rtl w:val="0"/>
        </w:rPr>
        <w:t>12.5 Other Security Measures</w:t>
      </w:r>
    </w:p>
    <w:p w14:paraId="00000B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Within this topic, remember the basic ideas:</w:t>
      </w:r>
    </w:p>
    <w:p w14:paraId="00000B0D">
      <w:pPr>
        <w:numPr>
          <w:ilvl w:val="0"/>
          <w:numId w:val="8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Authentication</w:t>
      </w:r>
    </w:p>
    <w:p w14:paraId="00000B0E">
      <w:pPr>
        <w:numPr>
          <w:ilvl w:val="0"/>
          <w:numId w:val="8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Authorization</w:t>
      </w:r>
    </w:p>
    <w:p w14:paraId="00000B0F">
      <w:pPr>
        <w:numPr>
          <w:ilvl w:val="0"/>
          <w:numId w:val="8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Access control</w:t>
      </w:r>
    </w:p>
    <w:p w14:paraId="00000B10">
      <w:pPr>
        <w:numPr>
          <w:ilvl w:val="0"/>
          <w:numId w:val="8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Views for restricted access</w:t>
      </w:r>
    </w:p>
    <w:p w14:paraId="00000B11">
      <w:pPr>
        <w:numPr>
          <w:ilvl w:val="0"/>
          <w:numId w:val="8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Privilege management</w:t>
      </w:r>
    </w:p>
    <w:p w14:paraId="00000B12">
      <w:pPr>
        <w:numPr>
          <w:ilvl w:val="0"/>
          <w:numId w:val="8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Protecting sensitive data</w:t>
      </w:r>
    </w:p>
    <w:p w14:paraId="00000B1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45" w:name="_8wa5l0rc0efr" w:colFirst="0" w:colLast="0"/>
      <w:bookmarkEnd w:id="445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B1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Authentication = Who are you?</w:t>
      </w:r>
    </w:p>
    <w:p w14:paraId="00000B1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Authorization = What can you do?</w:t>
      </w:r>
    </w:p>
    <w:p w14:paraId="00000B1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1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46" w:name="_5q4gxcwcuq89" w:colFirst="0" w:colLast="0"/>
      <w:bookmarkEnd w:id="446"/>
      <w:r>
        <w:rPr>
          <w:rFonts w:hint="default" w:ascii="Tw Cen MT" w:hAnsi="Tw Cen MT" w:cs="Tw Cen MT"/>
          <w:sz w:val="56"/>
          <w:szCs w:val="56"/>
          <w:rtl w:val="0"/>
        </w:rPr>
        <w:t>13. Application Development Using SQL</w:t>
      </w:r>
    </w:p>
    <w:p w14:paraId="00000B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SQL is often used inside application programs.</w:t>
      </w:r>
    </w:p>
    <w:p w14:paraId="00000B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example, a college application might be written in:</w:t>
      </w:r>
    </w:p>
    <w:p w14:paraId="00000B1A">
      <w:pPr>
        <w:numPr>
          <w:ilvl w:val="0"/>
          <w:numId w:val="8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Java</w:t>
      </w:r>
    </w:p>
    <w:p w14:paraId="00000B1B">
      <w:pPr>
        <w:numPr>
          <w:ilvl w:val="0"/>
          <w:numId w:val="8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Python</w:t>
      </w:r>
    </w:p>
    <w:p w14:paraId="00000B1C">
      <w:pPr>
        <w:numPr>
          <w:ilvl w:val="0"/>
          <w:numId w:val="8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C#</w:t>
      </w:r>
    </w:p>
    <w:p w14:paraId="00000B1D">
      <w:pPr>
        <w:numPr>
          <w:ilvl w:val="0"/>
          <w:numId w:val="8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PHP</w:t>
      </w:r>
    </w:p>
    <w:p w14:paraId="00000B1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application communicates with the DBMS using SQL.</w:t>
      </w:r>
    </w:p>
    <w:p w14:paraId="00000B1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20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447" w:name="_p07sqm4zsyi" w:colFirst="0" w:colLast="0"/>
      <w:bookmarkEnd w:id="447"/>
      <w:r>
        <w:rPr>
          <w:rFonts w:hint="default" w:ascii="Tw Cen MT" w:hAnsi="Tw Cen MT" w:cs="Tw Cen MT"/>
          <w:sz w:val="44"/>
          <w:szCs w:val="44"/>
          <w:rtl w:val="0"/>
        </w:rPr>
        <w:t>Simple flow</w:t>
      </w:r>
    </w:p>
    <w:p w14:paraId="00000B2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</w:t>
      </w:r>
    </w:p>
    <w:p w14:paraId="00000B2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↓</w:t>
      </w:r>
    </w:p>
    <w:p w14:paraId="00000B2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Application</w:t>
      </w:r>
    </w:p>
    <w:p w14:paraId="00000B2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↓</w:t>
      </w:r>
    </w:p>
    <w:p w14:paraId="00000B2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SQL Query</w:t>
      </w:r>
    </w:p>
    <w:p w14:paraId="00000B2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↓</w:t>
      </w:r>
    </w:p>
    <w:p w14:paraId="00000B2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DBMS</w:t>
      </w:r>
    </w:p>
    <w:p w14:paraId="00000B2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↓</w:t>
      </w:r>
    </w:p>
    <w:p w14:paraId="00000B2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</w:t>
      </w:r>
    </w:p>
    <w:p w14:paraId="00000B2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↓</w:t>
      </w:r>
    </w:p>
    <w:p w14:paraId="00000B2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Result</w:t>
      </w:r>
    </w:p>
    <w:p w14:paraId="00000B2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↓</w:t>
      </w:r>
    </w:p>
    <w:p w14:paraId="00000B2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Application</w:t>
      </w:r>
    </w:p>
    <w:p w14:paraId="00000B2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↓</w:t>
      </w:r>
    </w:p>
    <w:p w14:paraId="00000B2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</w:t>
      </w:r>
    </w:p>
    <w:p w14:paraId="00000B3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48" w:name="_ed5xi661dw6u" w:colFirst="0" w:colLast="0"/>
      <w:bookmarkEnd w:id="448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B3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student opens a college application and asks for marks.</w:t>
      </w:r>
    </w:p>
    <w:p w14:paraId="00000B3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application might send:</w:t>
      </w:r>
    </w:p>
    <w:p w14:paraId="00000B3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Marks</w:t>
      </w:r>
    </w:p>
    <w:p w14:paraId="00000B3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</w:t>
      </w:r>
    </w:p>
    <w:p w14:paraId="00000B3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ID = 101;</w:t>
      </w:r>
    </w:p>
    <w:p w14:paraId="00000B3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DBMS returns the result to the application.</w:t>
      </w:r>
    </w:p>
    <w:p w14:paraId="00000B3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38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49" w:name="_z0wboei5c0iv" w:colFirst="0" w:colLast="0"/>
      <w:bookmarkEnd w:id="449"/>
      <w:r>
        <w:rPr>
          <w:rFonts w:hint="default" w:ascii="Tw Cen MT" w:hAnsi="Tw Cen MT" w:cs="Tw Cen MT"/>
          <w:sz w:val="56"/>
          <w:szCs w:val="56"/>
          <w:rtl w:val="0"/>
        </w:rPr>
        <w:t>13.1 Why Use SQL in Applications?</w:t>
      </w:r>
    </w:p>
    <w:p w14:paraId="00000B3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Applications need databases to:</w:t>
      </w:r>
    </w:p>
    <w:p w14:paraId="00000B3A">
      <w:pPr>
        <w:numPr>
          <w:ilvl w:val="0"/>
          <w:numId w:val="8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Store user information</w:t>
      </w:r>
    </w:p>
    <w:p w14:paraId="00000B3B">
      <w:pPr>
        <w:numPr>
          <w:ilvl w:val="0"/>
          <w:numId w:val="8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Retrieve data</w:t>
      </w:r>
    </w:p>
    <w:p w14:paraId="00000B3C">
      <w:pPr>
        <w:numPr>
          <w:ilvl w:val="0"/>
          <w:numId w:val="8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Insert new data</w:t>
      </w:r>
    </w:p>
    <w:p w14:paraId="00000B3D">
      <w:pPr>
        <w:numPr>
          <w:ilvl w:val="0"/>
          <w:numId w:val="8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Update information</w:t>
      </w:r>
    </w:p>
    <w:p w14:paraId="00000B3E">
      <w:pPr>
        <w:numPr>
          <w:ilvl w:val="0"/>
          <w:numId w:val="8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Delete records</w:t>
      </w:r>
    </w:p>
    <w:p w14:paraId="00000B3F">
      <w:pPr>
        <w:numPr>
          <w:ilvl w:val="0"/>
          <w:numId w:val="8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Generate reports</w:t>
      </w:r>
    </w:p>
    <w:p w14:paraId="00000B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application provides the user interface, while the DBMS handles the data.</w:t>
      </w:r>
    </w:p>
    <w:p w14:paraId="00000B4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42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50" w:name="_1vlhaav625b8" w:colFirst="0" w:colLast="0"/>
      <w:bookmarkEnd w:id="450"/>
      <w:r>
        <w:rPr>
          <w:rFonts w:hint="default" w:ascii="Tw Cen MT" w:hAnsi="Tw Cen MT" w:cs="Tw Cen MT"/>
          <w:sz w:val="56"/>
          <w:szCs w:val="56"/>
          <w:rtl w:val="0"/>
        </w:rPr>
        <w:t>13.2 Programmatic SQL</w:t>
      </w:r>
    </w:p>
    <w:p w14:paraId="00000B4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SQL can be used from a programming language through database APIs/drivers.</w:t>
      </w:r>
    </w:p>
    <w:p w14:paraId="00000B4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Examples of common concepts:</w:t>
      </w:r>
    </w:p>
    <w:p w14:paraId="00000B45">
      <w:pPr>
        <w:numPr>
          <w:ilvl w:val="0"/>
          <w:numId w:val="8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Connect to database</w:t>
      </w:r>
    </w:p>
    <w:p w14:paraId="00000B46">
      <w:pPr>
        <w:numPr>
          <w:ilvl w:val="0"/>
          <w:numId w:val="8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Send SQL query</w:t>
      </w:r>
    </w:p>
    <w:p w14:paraId="00000B47">
      <w:pPr>
        <w:numPr>
          <w:ilvl w:val="0"/>
          <w:numId w:val="8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Receive result</w:t>
      </w:r>
    </w:p>
    <w:p w14:paraId="00000B48">
      <w:pPr>
        <w:numPr>
          <w:ilvl w:val="0"/>
          <w:numId w:val="8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Process result</w:t>
      </w:r>
    </w:p>
    <w:p w14:paraId="00000B49">
      <w:pPr>
        <w:numPr>
          <w:ilvl w:val="0"/>
          <w:numId w:val="8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Commit/rollback changes</w:t>
      </w:r>
    </w:p>
    <w:p w14:paraId="00000B4A">
      <w:pPr>
        <w:numPr>
          <w:ilvl w:val="0"/>
          <w:numId w:val="8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Close connection</w:t>
      </w:r>
    </w:p>
    <w:p w14:paraId="00000B4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You don't need to go deeply into programming here unless your syllabus specifically asks for a particular programming language.</w:t>
      </w:r>
    </w:p>
    <w:p w14:paraId="00000B4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4D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51" w:name="_91rde0z92q7x" w:colFirst="0" w:colLast="0"/>
      <w:bookmarkEnd w:id="451"/>
      <w:r>
        <w:rPr>
          <w:rFonts w:hint="default" w:ascii="Tw Cen MT" w:hAnsi="Tw Cen MT" w:cs="Tw Cen MT"/>
          <w:sz w:val="56"/>
          <w:szCs w:val="56"/>
          <w:rtl w:val="0"/>
        </w:rPr>
        <w:t>14. Stored Procedures</w:t>
      </w:r>
    </w:p>
    <w:p w14:paraId="00000B4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stored procedure is a predefined group of SQL statements stored inside the database that can be executed when needed.</w:t>
      </w:r>
    </w:p>
    <w:p w14:paraId="00000B4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52" w:name="_uvm2jid95lf7" w:colFirst="0" w:colLast="0"/>
      <w:bookmarkEnd w:id="452"/>
      <w:r>
        <w:rPr>
          <w:rFonts w:hint="default" w:ascii="Tw Cen MT" w:hAnsi="Tw Cen MT" w:cs="Tw Cen MT"/>
          <w:sz w:val="36"/>
          <w:szCs w:val="36"/>
          <w:rtl w:val="0"/>
        </w:rPr>
        <w:t>Simple idea</w:t>
      </w:r>
    </w:p>
    <w:p w14:paraId="00000B5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Instead of repeatedly writing:</w:t>
      </w:r>
    </w:p>
    <w:p w14:paraId="00000B5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SQL 1</w:t>
      </w:r>
    </w:p>
    <w:p w14:paraId="00000B5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SQL 2</w:t>
      </w:r>
    </w:p>
    <w:p w14:paraId="00000B5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SQL 3</w:t>
      </w:r>
    </w:p>
    <w:p w14:paraId="00000B5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SQL 4</w:t>
      </w:r>
    </w:p>
    <w:p w14:paraId="00000B5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 can store them together as a procedure.</w:t>
      </w:r>
    </w:p>
    <w:p w14:paraId="00000B5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Then call the procedure whenever required.</w:t>
      </w:r>
    </w:p>
    <w:p w14:paraId="00000B5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58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453" w:name="_5xhf53uman8u" w:colFirst="0" w:colLast="0"/>
      <w:bookmarkEnd w:id="453"/>
      <w:r>
        <w:rPr>
          <w:rFonts w:hint="default" w:ascii="Tw Cen MT" w:hAnsi="Tw Cen MT" w:cs="Tw Cen MT"/>
          <w:sz w:val="44"/>
          <w:szCs w:val="44"/>
          <w:rtl w:val="0"/>
        </w:rPr>
        <w:t>Example concept</w:t>
      </w:r>
    </w:p>
    <w:p w14:paraId="00000B5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we frequently need to update a student's marks.</w:t>
      </w:r>
    </w:p>
    <w:p w14:paraId="00000B5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 can create a stored procedure such as:</w:t>
      </w:r>
    </w:p>
    <w:p w14:paraId="00000B5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CREATE PROCEDURE UpdateMarks(...)</w:t>
      </w:r>
    </w:p>
    <w:p w14:paraId="00000B5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BEGIN</w:t>
      </w:r>
    </w:p>
    <w:p w14:paraId="00000B5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...</w:t>
      </w:r>
    </w:p>
    <w:p w14:paraId="00000B5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END;</w:t>
      </w:r>
    </w:p>
    <w:p w14:paraId="00000B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Then call it when needed.</w:t>
      </w:r>
    </w:p>
    <w:p w14:paraId="00000B6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Exact syntax differs between database systems.</w:t>
      </w:r>
    </w:p>
    <w:p w14:paraId="00000B6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62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54" w:name="_osbfjetovjgb" w:colFirst="0" w:colLast="0"/>
      <w:bookmarkEnd w:id="454"/>
      <w:r>
        <w:rPr>
          <w:rFonts w:hint="default" w:ascii="Tw Cen MT" w:hAnsi="Tw Cen MT" w:cs="Tw Cen MT"/>
          <w:sz w:val="56"/>
          <w:szCs w:val="56"/>
          <w:rtl w:val="0"/>
        </w:rPr>
        <w:t>14.1 Advantages of Stored Procedures</w:t>
      </w:r>
    </w:p>
    <w:p w14:paraId="00000B6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55" w:name="_4v7f1x9wfgvj" w:colFirst="0" w:colLast="0"/>
      <w:bookmarkEnd w:id="455"/>
      <w:r>
        <w:rPr>
          <w:rFonts w:hint="default" w:ascii="Tw Cen MT" w:hAnsi="Tw Cen MT" w:cs="Tw Cen MT"/>
          <w:sz w:val="36"/>
          <w:szCs w:val="36"/>
          <w:rtl w:val="0"/>
        </w:rPr>
        <w:t>1. Reusability</w:t>
      </w:r>
    </w:p>
    <w:p w14:paraId="00000B6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Write once and execute multiple times.</w:t>
      </w:r>
    </w:p>
    <w:p w14:paraId="00000B6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56" w:name="_y50h05yb3jst" w:colFirst="0" w:colLast="0"/>
      <w:bookmarkEnd w:id="456"/>
      <w:r>
        <w:rPr>
          <w:rFonts w:hint="default" w:ascii="Tw Cen MT" w:hAnsi="Tw Cen MT" w:cs="Tw Cen MT"/>
          <w:sz w:val="36"/>
          <w:szCs w:val="36"/>
          <w:rtl w:val="0"/>
        </w:rPr>
        <w:t>2. Reduced Repetition</w:t>
      </w:r>
    </w:p>
    <w:p w14:paraId="00000B6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Common operations can be stored.</w:t>
      </w:r>
    </w:p>
    <w:p w14:paraId="00000B6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57" w:name="_tamudq5ob01s" w:colFirst="0" w:colLast="0"/>
      <w:bookmarkEnd w:id="457"/>
      <w:r>
        <w:rPr>
          <w:rFonts w:hint="default" w:ascii="Tw Cen MT" w:hAnsi="Tw Cen MT" w:cs="Tw Cen MT"/>
          <w:sz w:val="36"/>
          <w:szCs w:val="36"/>
          <w:rtl w:val="0"/>
        </w:rPr>
        <w:t>3. Security</w:t>
      </w:r>
    </w:p>
    <w:p w14:paraId="00000B6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Users can sometimes be given permission to execute a procedure without giving direct access to underlying tables.</w:t>
      </w:r>
    </w:p>
    <w:p w14:paraId="00000B6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58" w:name="_lmu7mr1ms1ni" w:colFirst="0" w:colLast="0"/>
      <w:bookmarkEnd w:id="458"/>
      <w:r>
        <w:rPr>
          <w:rFonts w:hint="default" w:ascii="Tw Cen MT" w:hAnsi="Tw Cen MT" w:cs="Tw Cen MT"/>
          <w:sz w:val="36"/>
          <w:szCs w:val="36"/>
          <w:rtl w:val="0"/>
        </w:rPr>
        <w:t>4. Performance</w:t>
      </w:r>
    </w:p>
    <w:p w14:paraId="00000B6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Depending on the DBMS and workload, stored procedures can reduce communication between application and database and may benefit from database-side optimization/caching.</w:t>
      </w:r>
    </w:p>
    <w:p w14:paraId="00000B6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59" w:name="_1wf3v6peade7" w:colFirst="0" w:colLast="0"/>
      <w:bookmarkEnd w:id="459"/>
      <w:r>
        <w:rPr>
          <w:rFonts w:hint="default" w:ascii="Tw Cen MT" w:hAnsi="Tw Cen MT" w:cs="Tw Cen MT"/>
          <w:sz w:val="36"/>
          <w:szCs w:val="36"/>
          <w:rtl w:val="0"/>
        </w:rPr>
        <w:t>Remember</w:t>
      </w:r>
    </w:p>
    <w:p w14:paraId="00000B6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Stored Procedure = Stored group of SQL statements that can be called when needed</w:t>
      </w:r>
    </w:p>
    <w:p w14:paraId="00000B6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6E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60" w:name="_qeof3xqtnwdc" w:colFirst="0" w:colLast="0"/>
      <w:bookmarkEnd w:id="460"/>
      <w:r>
        <w:rPr>
          <w:rFonts w:hint="default" w:ascii="Tw Cen MT" w:hAnsi="Tw Cen MT" w:cs="Tw Cen MT"/>
          <w:sz w:val="56"/>
          <w:szCs w:val="56"/>
          <w:rtl w:val="0"/>
        </w:rPr>
        <w:t>15. Triggers</w:t>
      </w:r>
    </w:p>
    <w:p w14:paraId="00000B6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trigger is a database program that automatically executes when a specified event occurs.</w:t>
      </w:r>
    </w:p>
    <w:p w14:paraId="00000B7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the key difference from a stored procedure.</w:t>
      </w:r>
    </w:p>
    <w:p w14:paraId="00000B7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61" w:name="_elojvshehcv1" w:colFirst="0" w:colLast="0"/>
      <w:bookmarkEnd w:id="461"/>
      <w:r>
        <w:rPr>
          <w:rFonts w:hint="default" w:ascii="Tw Cen MT" w:hAnsi="Tw Cen MT" w:cs="Tw Cen MT"/>
          <w:sz w:val="36"/>
          <w:szCs w:val="36"/>
          <w:rtl w:val="0"/>
        </w:rPr>
        <w:t>Stored Procedure</w:t>
      </w:r>
    </w:p>
    <w:p w14:paraId="00000B7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You call it.</w:t>
      </w:r>
    </w:p>
    <w:p w14:paraId="00000B7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62" w:name="_xxycyb8zvtqy" w:colFirst="0" w:colLast="0"/>
      <w:bookmarkEnd w:id="462"/>
      <w:r>
        <w:rPr>
          <w:rFonts w:hint="default" w:ascii="Tw Cen MT" w:hAnsi="Tw Cen MT" w:cs="Tw Cen MT"/>
          <w:sz w:val="36"/>
          <w:szCs w:val="36"/>
          <w:rtl w:val="0"/>
        </w:rPr>
        <w:t>Trigger</w:t>
      </w:r>
    </w:p>
    <w:p w14:paraId="00000B7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automatically fires it when its event occurs.</w:t>
      </w:r>
    </w:p>
    <w:p w14:paraId="00000B7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76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63" w:name="_8uli183ix3ev" w:colFirst="0" w:colLast="0"/>
      <w:bookmarkEnd w:id="463"/>
      <w:r>
        <w:rPr>
          <w:rFonts w:hint="default" w:ascii="Tw Cen MT" w:hAnsi="Tw Cen MT" w:cs="Tw Cen MT"/>
          <w:sz w:val="56"/>
          <w:szCs w:val="56"/>
          <w:rtl w:val="0"/>
        </w:rPr>
        <w:t>15.1 Example of Trigger</w:t>
      </w:r>
    </w:p>
    <w:p w14:paraId="00000B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we have:</w:t>
      </w:r>
    </w:p>
    <w:p w14:paraId="00000B7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p w14:paraId="00000B7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and:</w:t>
      </w:r>
    </w:p>
    <w:p w14:paraId="00000B7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Student_Audit</w:t>
      </w:r>
    </w:p>
    <w:p w14:paraId="00000B7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Whenever a student is deleted, we may want to automatically record the deletion.</w:t>
      </w:r>
    </w:p>
    <w:p w14:paraId="00000B7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trigger can automatically execute when:</w:t>
      </w:r>
    </w:p>
    <w:p w14:paraId="00000B7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DELETE occurs</w:t>
      </w:r>
    </w:p>
    <w:p w14:paraId="00000B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and insert information into the audit table.</w:t>
      </w:r>
    </w:p>
    <w:p w14:paraId="00000B7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0B8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DELETE Student</w:t>
      </w:r>
    </w:p>
    <w:p w14:paraId="00000B8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↓</w:t>
      </w:r>
    </w:p>
    <w:p w14:paraId="00000B8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TRIGGER</w:t>
      </w:r>
    </w:p>
    <w:p w14:paraId="00000B8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↓</w:t>
      </w:r>
    </w:p>
    <w:p w14:paraId="00000B8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Insert audit record</w:t>
      </w:r>
    </w:p>
    <w:p w14:paraId="00000B8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86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64" w:name="_qrufacpuow1v" w:colFirst="0" w:colLast="0"/>
      <w:bookmarkEnd w:id="464"/>
      <w:r>
        <w:rPr>
          <w:rFonts w:hint="default" w:ascii="Tw Cen MT" w:hAnsi="Tw Cen MT" w:cs="Tw Cen MT"/>
          <w:sz w:val="56"/>
          <w:szCs w:val="56"/>
          <w:rtl w:val="0"/>
        </w:rPr>
        <w:t>15.2 Trigger Events</w:t>
      </w:r>
    </w:p>
    <w:p w14:paraId="00000B8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Common events include:</w:t>
      </w:r>
    </w:p>
    <w:p w14:paraId="00000B88">
      <w:pPr>
        <w:numPr>
          <w:ilvl w:val="0"/>
          <w:numId w:val="8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INSERT</w:t>
      </w:r>
    </w:p>
    <w:p w14:paraId="00000B89">
      <w:pPr>
        <w:numPr>
          <w:ilvl w:val="0"/>
          <w:numId w:val="8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UPDATE</w:t>
      </w:r>
    </w:p>
    <w:p w14:paraId="00000B8A">
      <w:pPr>
        <w:numPr>
          <w:ilvl w:val="0"/>
          <w:numId w:val="8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DELETE</w:t>
      </w:r>
    </w:p>
    <w:p w14:paraId="00000B8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trigger may execute:</w:t>
      </w:r>
    </w:p>
    <w:p w14:paraId="00000B8C">
      <w:pPr>
        <w:numPr>
          <w:ilvl w:val="0"/>
          <w:numId w:val="9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BEFORE an event</w:t>
      </w:r>
    </w:p>
    <w:p w14:paraId="00000B8D">
      <w:pPr>
        <w:numPr>
          <w:ilvl w:val="0"/>
          <w:numId w:val="9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AFTER an event</w:t>
      </w:r>
    </w:p>
    <w:p w14:paraId="00000B8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depending on the DBMS and trigger type.</w:t>
      </w:r>
    </w:p>
    <w:p w14:paraId="00000B8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9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65" w:name="_1nqb1lhn5qam" w:colFirst="0" w:colLast="0"/>
      <w:bookmarkEnd w:id="465"/>
      <w:r>
        <w:rPr>
          <w:rFonts w:hint="default" w:ascii="Tw Cen MT" w:hAnsi="Tw Cen MT" w:cs="Tw Cen MT"/>
          <w:sz w:val="56"/>
          <w:szCs w:val="56"/>
          <w:rtl w:val="0"/>
        </w:rPr>
        <w:t>15.3 Uses of Triggers</w:t>
      </w:r>
    </w:p>
    <w:p w14:paraId="00000B9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Triggers can be used for:</w:t>
      </w:r>
    </w:p>
    <w:p w14:paraId="00000B9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66" w:name="_bgrfm0xfpdx2" w:colFirst="0" w:colLast="0"/>
      <w:bookmarkEnd w:id="466"/>
      <w:r>
        <w:rPr>
          <w:rFonts w:hint="default" w:ascii="Tw Cen MT" w:hAnsi="Tw Cen MT" w:cs="Tw Cen MT"/>
          <w:sz w:val="36"/>
          <w:szCs w:val="36"/>
          <w:rtl w:val="0"/>
        </w:rPr>
        <w:t>Auditing</w:t>
      </w:r>
    </w:p>
    <w:p w14:paraId="00000B9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 who changed data.</w:t>
      </w:r>
    </w:p>
    <w:p w14:paraId="00000B9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67" w:name="_6i6kct6f8qfs" w:colFirst="0" w:colLast="0"/>
      <w:bookmarkEnd w:id="467"/>
      <w:r>
        <w:rPr>
          <w:rFonts w:hint="default" w:ascii="Tw Cen MT" w:hAnsi="Tw Cen MT" w:cs="Tw Cen MT"/>
          <w:sz w:val="36"/>
          <w:szCs w:val="36"/>
          <w:rtl w:val="0"/>
        </w:rPr>
        <w:t>Automatic actions</w:t>
      </w:r>
    </w:p>
    <w:p w14:paraId="00000B9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Perform another database action automatically.</w:t>
      </w:r>
    </w:p>
    <w:p w14:paraId="00000B9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68" w:name="_kpaizgxwow04" w:colFirst="0" w:colLast="0"/>
      <w:bookmarkEnd w:id="468"/>
      <w:r>
        <w:rPr>
          <w:rFonts w:hint="default" w:ascii="Tw Cen MT" w:hAnsi="Tw Cen MT" w:cs="Tw Cen MT"/>
          <w:sz w:val="36"/>
          <w:szCs w:val="36"/>
          <w:rtl w:val="0"/>
        </w:rPr>
        <w:t>Maintaining derived information</w:t>
      </w:r>
    </w:p>
    <w:p w14:paraId="00000B9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Keep related information synchronized.</w:t>
      </w:r>
    </w:p>
    <w:p w14:paraId="00000B9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69" w:name="_ibk9tbie6zjt" w:colFirst="0" w:colLast="0"/>
      <w:bookmarkEnd w:id="469"/>
      <w:r>
        <w:rPr>
          <w:rFonts w:hint="default" w:ascii="Tw Cen MT" w:hAnsi="Tw Cen MT" w:cs="Tw Cen MT"/>
          <w:sz w:val="36"/>
          <w:szCs w:val="36"/>
          <w:rtl w:val="0"/>
        </w:rPr>
        <w:t>Enforcing certain business rules</w:t>
      </w:r>
    </w:p>
    <w:p w14:paraId="00000B9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Automatically check or react to certain changes.</w:t>
      </w:r>
    </w:p>
    <w:p w14:paraId="00000B9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9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70" w:name="_pqw18y4y7m6q" w:colFirst="0" w:colLast="0"/>
      <w:bookmarkEnd w:id="470"/>
      <w:r>
        <w:rPr>
          <w:rFonts w:hint="default" w:ascii="Tw Cen MT" w:hAnsi="Tw Cen MT" w:cs="Tw Cen MT"/>
          <w:sz w:val="56"/>
          <w:szCs w:val="56"/>
          <w:rtl w:val="0"/>
        </w:rPr>
        <w:t>15.4 Stored Procedure vs Trigger</w:t>
      </w:r>
    </w:p>
    <w:p w14:paraId="00000B9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Very important exam question.</w:t>
      </w:r>
    </w:p>
    <w:tbl>
      <w:tblPr>
        <w:tblStyle w:val="49"/>
        <w:tblW w:w="857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05"/>
        <w:gridCol w:w="4070"/>
      </w:tblGrid>
      <w:tr w14:paraId="70431E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D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Stored Procedure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E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Trigger</w:t>
            </w:r>
          </w:p>
        </w:tc>
      </w:tr>
      <w:tr w14:paraId="4A10E0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Explicitly called/executed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Automatically fired</w:t>
            </w:r>
          </w:p>
        </w:tc>
      </w:tr>
      <w:tr w14:paraId="6885DE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Can accept parameters depending on DBMS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Trigger behavior is tied to an event</w:t>
            </w:r>
          </w:p>
        </w:tc>
      </w:tr>
      <w:tr w14:paraId="4D34A6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Used for reusable operations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Used to automatically respond to events</w:t>
            </w:r>
          </w:p>
        </w:tc>
      </w:tr>
      <w:tr w14:paraId="4AB581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User/application decides when to execute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Database event causes execution</w:t>
            </w:r>
          </w:p>
        </w:tc>
      </w:tr>
    </w:tbl>
    <w:p w14:paraId="00000BA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71" w:name="_vru0larg8uvr" w:colFirst="0" w:colLast="0"/>
      <w:bookmarkEnd w:id="471"/>
      <w:r>
        <w:rPr>
          <w:rFonts w:hint="default" w:ascii="Tw Cen MT" w:hAnsi="Tw Cen MT" w:cs="Tw Cen MT"/>
          <w:sz w:val="36"/>
          <w:szCs w:val="36"/>
          <w:rtl w:val="0"/>
        </w:rPr>
        <w:t>⭐ Easy memory</w:t>
      </w:r>
    </w:p>
    <w:p w14:paraId="00000BA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Procedure = Call me</w:t>
      </w:r>
    </w:p>
    <w:p w14:paraId="00000BA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Trigger = I fire automatically</w:t>
      </w:r>
    </w:p>
    <w:p w14:paraId="00000BA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A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72" w:name="_9wj8rkca7xmv" w:colFirst="0" w:colLast="0"/>
      <w:bookmarkEnd w:id="472"/>
      <w:r>
        <w:rPr>
          <w:rFonts w:hint="default" w:ascii="Tw Cen MT" w:hAnsi="Tw Cen MT" w:cs="Tw Cen MT"/>
          <w:sz w:val="56"/>
          <w:szCs w:val="56"/>
          <w:rtl w:val="0"/>
        </w:rPr>
        <w:t>16. Complete Chapter Map</w:t>
      </w:r>
    </w:p>
    <w:p w14:paraId="00000BA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SQL &amp; INTEGRITY</w:t>
      </w:r>
    </w:p>
    <w:p w14:paraId="00000BA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|</w:t>
      </w:r>
    </w:p>
    <w:p w14:paraId="00000BA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------------------------------------------</w:t>
      </w:r>
    </w:p>
    <w:p w14:paraId="00000BA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|                                        |</w:t>
      </w:r>
    </w:p>
    <w:p w14:paraId="00000BB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SQL                              Integrity Constraints</w:t>
      </w:r>
    </w:p>
    <w:p w14:paraId="00000BB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|                                        |</w:t>
      </w:r>
    </w:p>
    <w:p w14:paraId="00000BB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-------------                       --------------------</w:t>
      </w:r>
    </w:p>
    <w:p w14:paraId="00000BB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|     |     |                       |        |          |</w:t>
      </w:r>
    </w:p>
    <w:p w14:paraId="00000BB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DDL   DML   DCL                   Domain  Referential  Assertions</w:t>
      </w:r>
    </w:p>
    <w:p w14:paraId="00000BB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|</w:t>
      </w:r>
    </w:p>
    <w:p w14:paraId="00000BB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|</w:t>
      </w:r>
    </w:p>
    <w:p w14:paraId="00000BB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Basic SQL</w:t>
      </w:r>
    </w:p>
    <w:p w14:paraId="00000BB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|</w:t>
      </w:r>
    </w:p>
    <w:p w14:paraId="00000BB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├── SELECT</w:t>
      </w:r>
    </w:p>
    <w:p w14:paraId="00000BB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├── FROM</w:t>
      </w:r>
    </w:p>
    <w:p w14:paraId="00000BB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├── WHERE</w:t>
      </w:r>
    </w:p>
    <w:p w14:paraId="00000BB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├── GROUP BY</w:t>
      </w:r>
    </w:p>
    <w:p w14:paraId="00000BB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├── HAVING</w:t>
      </w:r>
    </w:p>
    <w:p w14:paraId="00000BB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└── ORDER BY</w:t>
      </w:r>
    </w:p>
    <w:p w14:paraId="00000BB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BC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|</w:t>
      </w:r>
    </w:p>
    <w:p w14:paraId="00000BC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├── Set Operations</w:t>
      </w:r>
    </w:p>
    <w:p w14:paraId="00000BC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│     ├── UNION</w:t>
      </w:r>
    </w:p>
    <w:p w14:paraId="00000BC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│     ├── INTERSECT</w:t>
      </w:r>
    </w:p>
    <w:p w14:paraId="00000BC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│     └── EXCEPT/MINUS</w:t>
      </w:r>
    </w:p>
    <w:p w14:paraId="00000BC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|</w:t>
      </w:r>
    </w:p>
    <w:p w14:paraId="00000BC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├── Aggregate Functions</w:t>
      </w:r>
    </w:p>
    <w:p w14:paraId="00000BC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│     ├── COUNT</w:t>
      </w:r>
    </w:p>
    <w:p w14:paraId="00000BC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│     ├── SUM</w:t>
      </w:r>
    </w:p>
    <w:p w14:paraId="00000BC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│     ├── AVG</w:t>
      </w:r>
    </w:p>
    <w:p w14:paraId="00000BC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│     ├── MAX</w:t>
      </w:r>
    </w:p>
    <w:p w14:paraId="00000BC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│     └── MIN</w:t>
      </w:r>
    </w:p>
    <w:p w14:paraId="00000BC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|</w:t>
      </w:r>
    </w:p>
    <w:p w14:paraId="00000BC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├── NULL Values</w:t>
      </w:r>
    </w:p>
    <w:p w14:paraId="00000BC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|</w:t>
      </w:r>
    </w:p>
    <w:p w14:paraId="00000BC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├── Views</w:t>
      </w:r>
    </w:p>
    <w:p w14:paraId="00000BD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|</w:t>
      </w:r>
    </w:p>
    <w:p w14:paraId="00000BD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├── Nested Subqueries</w:t>
      </w:r>
    </w:p>
    <w:p w14:paraId="00000BD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|</w:t>
      </w:r>
    </w:p>
    <w:p w14:paraId="00000BD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├── Database Security</w:t>
      </w:r>
    </w:p>
    <w:p w14:paraId="00000BD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|</w:t>
      </w:r>
    </w:p>
    <w:p w14:paraId="00000BD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├── Application Development</w:t>
      </w:r>
    </w:p>
    <w:p w14:paraId="00000BD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|</w:t>
      </w:r>
    </w:p>
    <w:p w14:paraId="00000BD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├── Stored Procedures</w:t>
      </w:r>
    </w:p>
    <w:p w14:paraId="00000BD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|</w:t>
      </w:r>
    </w:p>
    <w:p w14:paraId="00000BD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└── Triggers</w:t>
      </w:r>
    </w:p>
    <w:p w14:paraId="00000BD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D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73" w:name="_a2xvxi9lyhb8" w:colFirst="0" w:colLast="0"/>
      <w:bookmarkEnd w:id="473"/>
      <w:r>
        <w:rPr>
          <w:rFonts w:hint="default" w:ascii="Tw Cen MT" w:hAnsi="Tw Cen MT" w:cs="Tw Cen MT"/>
          <w:sz w:val="56"/>
          <w:szCs w:val="56"/>
          <w:rtl w:val="0"/>
        </w:rPr>
        <w:t>17. 🔥 Final Revision Notes</w:t>
      </w:r>
    </w:p>
    <w:p w14:paraId="00000BD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you want a last-minute revision, memorize this section.</w:t>
      </w:r>
    </w:p>
    <w:p w14:paraId="00000BD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74" w:name="_slz9af549mbr" w:colFirst="0" w:colLast="0"/>
      <w:bookmarkEnd w:id="474"/>
      <w:r>
        <w:rPr>
          <w:rFonts w:hint="default" w:ascii="Tw Cen MT" w:hAnsi="Tw Cen MT" w:cs="Tw Cen MT"/>
          <w:sz w:val="36"/>
          <w:szCs w:val="36"/>
          <w:rtl w:val="0"/>
        </w:rPr>
        <w:t>DDL</w:t>
      </w:r>
    </w:p>
    <w:p w14:paraId="00000BD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Defines database structure.</w:t>
      </w:r>
    </w:p>
    <w:p w14:paraId="00000BDF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CREATE, ALTER, DROP, TRUNCATE</w:t>
      </w:r>
    </w:p>
    <w:p w14:paraId="00000BE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75" w:name="_9p8lmu89akee" w:colFirst="0" w:colLast="0"/>
      <w:bookmarkEnd w:id="475"/>
      <w:r>
        <w:rPr>
          <w:rFonts w:hint="default" w:ascii="Tw Cen MT" w:hAnsi="Tw Cen MT" w:cs="Tw Cen MT"/>
          <w:sz w:val="36"/>
          <w:szCs w:val="36"/>
          <w:rtl w:val="0"/>
        </w:rPr>
        <w:t>DML</w:t>
      </w:r>
    </w:p>
    <w:p w14:paraId="00000BE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Manipulates stored data.</w:t>
      </w:r>
    </w:p>
    <w:p w14:paraId="00000BE2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INSERT, UPDATE, DELETE</w:t>
      </w:r>
    </w:p>
    <w:p w14:paraId="00000BE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76" w:name="_g2fxfjd6v0yy" w:colFirst="0" w:colLast="0"/>
      <w:bookmarkEnd w:id="476"/>
      <w:r>
        <w:rPr>
          <w:rFonts w:hint="default" w:ascii="Tw Cen MT" w:hAnsi="Tw Cen MT" w:cs="Tw Cen MT"/>
          <w:sz w:val="36"/>
          <w:szCs w:val="36"/>
          <w:rtl w:val="0"/>
        </w:rPr>
        <w:t>DCL</w:t>
      </w:r>
    </w:p>
    <w:p w14:paraId="00000BE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Controls access.</w:t>
      </w:r>
    </w:p>
    <w:p w14:paraId="00000BE5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GRANT, REVOKE</w:t>
      </w:r>
    </w:p>
    <w:p w14:paraId="00000BE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E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77" w:name="_r4bmgf8gi2af" w:colFirst="0" w:colLast="0"/>
      <w:bookmarkEnd w:id="477"/>
      <w:r>
        <w:rPr>
          <w:rFonts w:hint="default" w:ascii="Tw Cen MT" w:hAnsi="Tw Cen MT" w:cs="Tw Cen MT"/>
          <w:sz w:val="36"/>
          <w:szCs w:val="36"/>
          <w:rtl w:val="0"/>
        </w:rPr>
        <w:t>SQL Basic Structure</w:t>
      </w:r>
    </w:p>
    <w:p w14:paraId="00000BE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columns</w:t>
      </w:r>
    </w:p>
    <w:p w14:paraId="00000BE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table</w:t>
      </w:r>
    </w:p>
    <w:p w14:paraId="00000BE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condition;</w:t>
      </w:r>
    </w:p>
    <w:p w14:paraId="00000BE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Additional clauses:</w:t>
      </w:r>
    </w:p>
    <w:p w14:paraId="00000BEC">
      <w:pPr>
        <w:spacing w:before="240" w:after="240" w:line="276" w:lineRule="auto"/>
        <w:ind w:left="600" w:right="60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b/>
          <w:bCs/>
          <w:color w:val="188038"/>
          <w:sz w:val="32"/>
          <w:szCs w:val="32"/>
          <w:rtl w:val="0"/>
        </w:rPr>
        <w:t>GROUP BY → group rows</w:t>
      </w:r>
    </w:p>
    <w:p w14:paraId="00000BED">
      <w:pPr>
        <w:spacing w:before="240" w:after="240" w:line="276" w:lineRule="auto"/>
        <w:ind w:left="600" w:right="60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b/>
          <w:bCs/>
          <w:color w:val="188038"/>
          <w:sz w:val="32"/>
          <w:szCs w:val="32"/>
          <w:rtl w:val="0"/>
        </w:rPr>
        <w:t>HAVING → filter groups</w:t>
      </w:r>
    </w:p>
    <w:p w14:paraId="00000BEE">
      <w:pPr>
        <w:spacing w:before="240" w:after="240" w:line="276" w:lineRule="auto"/>
        <w:ind w:left="600" w:right="60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b/>
          <w:bCs/>
          <w:color w:val="188038"/>
          <w:sz w:val="32"/>
          <w:szCs w:val="32"/>
          <w:rtl w:val="0"/>
        </w:rPr>
        <w:t>ORDER BY → sort result</w:t>
      </w:r>
    </w:p>
    <w:p w14:paraId="00000BE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F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78" w:name="_bl2lur4qaeg" w:colFirst="0" w:colLast="0"/>
      <w:bookmarkEnd w:id="478"/>
      <w:r>
        <w:rPr>
          <w:rFonts w:hint="default" w:ascii="Tw Cen MT" w:hAnsi="Tw Cen MT" w:cs="Tw Cen MT"/>
          <w:sz w:val="36"/>
          <w:szCs w:val="36"/>
          <w:rtl w:val="0"/>
        </w:rPr>
        <w:t>Set Operations</w:t>
      </w:r>
    </w:p>
    <w:p w14:paraId="00000BF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UNION → Combine</w:t>
      </w:r>
    </w:p>
    <w:p w14:paraId="00000BF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INTERSECT → Common</w:t>
      </w:r>
    </w:p>
    <w:p w14:paraId="00000BF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EXCEPT/MINUS → First but not second</w:t>
      </w:r>
    </w:p>
    <w:p w14:paraId="00000BF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F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79" w:name="_4x97c0t04xyf" w:colFirst="0" w:colLast="0"/>
      <w:bookmarkEnd w:id="479"/>
      <w:r>
        <w:rPr>
          <w:rFonts w:hint="default" w:ascii="Tw Cen MT" w:hAnsi="Tw Cen MT" w:cs="Tw Cen MT"/>
          <w:sz w:val="36"/>
          <w:szCs w:val="36"/>
          <w:rtl w:val="0"/>
        </w:rPr>
        <w:t>Aggregate Functions</w:t>
      </w:r>
    </w:p>
    <w:p w14:paraId="00000BF6">
      <w:pPr>
        <w:spacing w:before="240" w:after="240" w:line="276" w:lineRule="auto"/>
        <w:ind w:left="600" w:right="60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b/>
          <w:bCs/>
          <w:color w:val="188038"/>
          <w:sz w:val="32"/>
          <w:szCs w:val="32"/>
          <w:rtl w:val="0"/>
        </w:rPr>
        <w:t>COUNT → Count</w:t>
      </w:r>
    </w:p>
    <w:p w14:paraId="00000BF7">
      <w:pPr>
        <w:spacing w:before="240" w:after="240" w:line="276" w:lineRule="auto"/>
        <w:ind w:left="600" w:right="60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b/>
          <w:bCs/>
          <w:color w:val="188038"/>
          <w:sz w:val="32"/>
          <w:szCs w:val="32"/>
          <w:rtl w:val="0"/>
        </w:rPr>
        <w:t>SUM → Total</w:t>
      </w:r>
    </w:p>
    <w:p w14:paraId="00000BF8">
      <w:pPr>
        <w:spacing w:before="240" w:after="240" w:line="276" w:lineRule="auto"/>
        <w:ind w:left="600" w:right="60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b/>
          <w:bCs/>
          <w:color w:val="188038"/>
          <w:sz w:val="32"/>
          <w:szCs w:val="32"/>
          <w:rtl w:val="0"/>
        </w:rPr>
        <w:t>AVG → Average</w:t>
      </w:r>
    </w:p>
    <w:p w14:paraId="00000BF9">
      <w:pPr>
        <w:spacing w:before="240" w:after="240" w:line="276" w:lineRule="auto"/>
        <w:ind w:left="600" w:right="60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b/>
          <w:bCs/>
          <w:color w:val="188038"/>
          <w:sz w:val="32"/>
          <w:szCs w:val="32"/>
          <w:rtl w:val="0"/>
        </w:rPr>
        <w:t>MAX → Highest</w:t>
      </w:r>
    </w:p>
    <w:p w14:paraId="00000BFA">
      <w:pPr>
        <w:spacing w:before="240" w:after="240" w:line="276" w:lineRule="auto"/>
        <w:ind w:left="600" w:right="60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b/>
          <w:bCs/>
          <w:color w:val="188038"/>
          <w:sz w:val="32"/>
          <w:szCs w:val="32"/>
          <w:rtl w:val="0"/>
        </w:rPr>
        <w:t>MIN → Lowest</w:t>
      </w:r>
    </w:p>
    <w:p w14:paraId="00000BF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F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80" w:name="_p9l08yk5gxl6" w:colFirst="0" w:colLast="0"/>
      <w:bookmarkEnd w:id="480"/>
      <w:r>
        <w:rPr>
          <w:rFonts w:hint="default" w:ascii="Tw Cen MT" w:hAnsi="Tw Cen MT" w:cs="Tw Cen MT"/>
          <w:sz w:val="36"/>
          <w:szCs w:val="36"/>
          <w:rtl w:val="0"/>
        </w:rPr>
        <w:t>NULL</w:t>
      </w:r>
    </w:p>
    <w:p w14:paraId="00000BF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NULL = Missing/unknown/not applicable value.</w:t>
      </w:r>
    </w:p>
    <w:p w14:paraId="00000B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Use:</w:t>
      </w:r>
    </w:p>
    <w:p w14:paraId="00000BF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 NULL</w:t>
      </w:r>
    </w:p>
    <w:p w14:paraId="00000C0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 NOT NULL</w:t>
      </w:r>
    </w:p>
    <w:p w14:paraId="00000C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not:</w:t>
      </w:r>
    </w:p>
    <w:p w14:paraId="00000C0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= NULL</w:t>
      </w:r>
    </w:p>
    <w:p w14:paraId="00000C0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0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81" w:name="_rh7rvhrxebul" w:colFirst="0" w:colLast="0"/>
      <w:bookmarkEnd w:id="481"/>
      <w:r>
        <w:rPr>
          <w:rFonts w:hint="default" w:ascii="Tw Cen MT" w:hAnsi="Tw Cen MT" w:cs="Tw Cen MT"/>
          <w:sz w:val="36"/>
          <w:szCs w:val="36"/>
          <w:rtl w:val="0"/>
        </w:rPr>
        <w:t>Domain Constraint</w:t>
      </w:r>
    </w:p>
    <w:p w14:paraId="00000C0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Controls the valid values of an attribute.</w:t>
      </w:r>
    </w:p>
    <w:p w14:paraId="00000C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C0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CHECK (Marks &gt;= 0 AND Marks &lt;= 100)</w:t>
      </w:r>
    </w:p>
    <w:p w14:paraId="00000C0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0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82" w:name="_pm6qgzcw27do" w:colFirst="0" w:colLast="0"/>
      <w:bookmarkEnd w:id="482"/>
      <w:r>
        <w:rPr>
          <w:rFonts w:hint="default" w:ascii="Tw Cen MT" w:hAnsi="Tw Cen MT" w:cs="Tw Cen MT"/>
          <w:sz w:val="36"/>
          <w:szCs w:val="36"/>
          <w:rtl w:val="0"/>
        </w:rPr>
        <w:t>Referential Integrity</w:t>
      </w:r>
    </w:p>
    <w:p w14:paraId="00000C0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Foreign key must refer to a valid referenced key value, unless NULL is permitted.</w:t>
      </w:r>
    </w:p>
    <w:p w14:paraId="00000C0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0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83" w:name="_13rfhn88ce8" w:colFirst="0" w:colLast="0"/>
      <w:bookmarkEnd w:id="483"/>
      <w:r>
        <w:rPr>
          <w:rFonts w:hint="default" w:ascii="Tw Cen MT" w:hAnsi="Tw Cen MT" w:cs="Tw Cen MT"/>
          <w:sz w:val="36"/>
          <w:szCs w:val="36"/>
          <w:rtl w:val="0"/>
        </w:rPr>
        <w:t>Assertion</w:t>
      </w:r>
    </w:p>
    <w:p w14:paraId="00000C0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database-wide condition that must always remain true.</w:t>
      </w:r>
    </w:p>
    <w:p w14:paraId="00000C0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0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84" w:name="_65gw6960873t" w:colFirst="0" w:colLast="0"/>
      <w:bookmarkEnd w:id="484"/>
      <w:r>
        <w:rPr>
          <w:rFonts w:hint="default" w:ascii="Tw Cen MT" w:hAnsi="Tw Cen MT" w:cs="Tw Cen MT"/>
          <w:sz w:val="36"/>
          <w:szCs w:val="36"/>
          <w:rtl w:val="0"/>
        </w:rPr>
        <w:t>View</w:t>
      </w:r>
    </w:p>
    <w:p w14:paraId="00000C1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virtual table created from a query.</w:t>
      </w:r>
    </w:p>
    <w:p w14:paraId="00000C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Uses:</w:t>
      </w:r>
    </w:p>
    <w:p w14:paraId="00000C1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Security + Simplicity + Customized access</w:t>
      </w:r>
    </w:p>
    <w:p w14:paraId="00000C1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1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85" w:name="_qez7o4cx6ent" w:colFirst="0" w:colLast="0"/>
      <w:bookmarkEnd w:id="485"/>
      <w:r>
        <w:rPr>
          <w:rFonts w:hint="default" w:ascii="Tw Cen MT" w:hAnsi="Tw Cen MT" w:cs="Tw Cen MT"/>
          <w:sz w:val="36"/>
          <w:szCs w:val="36"/>
          <w:rtl w:val="0"/>
        </w:rPr>
        <w:t>Nested Subquery</w:t>
      </w:r>
    </w:p>
    <w:p w14:paraId="00000C1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query inside another query.</w:t>
      </w:r>
    </w:p>
    <w:p w14:paraId="00000C1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...</w:t>
      </w:r>
    </w:p>
    <w:p w14:paraId="00000C1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value &gt; (</w:t>
      </w:r>
    </w:p>
    <w:p w14:paraId="00000C1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SELECT ...</w:t>
      </w:r>
    </w:p>
    <w:p w14:paraId="00000C1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);</w:t>
      </w:r>
    </w:p>
    <w:p w14:paraId="00000C1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Correlated subquery → inner query depends on outer query.</w:t>
      </w:r>
    </w:p>
    <w:p w14:paraId="00000C1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1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86" w:name="_1kca5ydakfw6" w:colFirst="0" w:colLast="0"/>
      <w:bookmarkEnd w:id="486"/>
      <w:r>
        <w:rPr>
          <w:rFonts w:hint="default" w:ascii="Tw Cen MT" w:hAnsi="Tw Cen MT" w:cs="Tw Cen MT"/>
          <w:sz w:val="36"/>
          <w:szCs w:val="36"/>
          <w:rtl w:val="0"/>
        </w:rPr>
        <w:t>Database Security</w:t>
      </w:r>
    </w:p>
    <w:p w14:paraId="00000C1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Authentication → Who are you?</w:t>
      </w:r>
    </w:p>
    <w:p w14:paraId="00000C1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Authorization → What can you do?</w:t>
      </w:r>
    </w:p>
    <w:p w14:paraId="00000C1F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b/>
          <w:bCs/>
          <w:color w:val="188038"/>
          <w:sz w:val="32"/>
          <w:szCs w:val="32"/>
          <w:rtl w:val="0"/>
        </w:rPr>
        <w:t>GRANT → Give permission</w:t>
      </w:r>
    </w:p>
    <w:p w14:paraId="00000C20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b/>
          <w:bCs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b/>
          <w:bCs/>
          <w:color w:val="188038"/>
          <w:sz w:val="32"/>
          <w:szCs w:val="32"/>
          <w:rtl w:val="0"/>
        </w:rPr>
        <w:t>REVOKE → Remove permission</w:t>
      </w:r>
    </w:p>
    <w:p w14:paraId="00000C2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2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87" w:name="_drye25izdp58" w:colFirst="0" w:colLast="0"/>
      <w:bookmarkEnd w:id="487"/>
      <w:r>
        <w:rPr>
          <w:rFonts w:hint="default" w:ascii="Tw Cen MT" w:hAnsi="Tw Cen MT" w:cs="Tw Cen MT"/>
          <w:sz w:val="36"/>
          <w:szCs w:val="36"/>
          <w:rtl w:val="0"/>
        </w:rPr>
        <w:t>Application Development</w:t>
      </w:r>
    </w:p>
    <w:p w14:paraId="00000C2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</w:t>
      </w:r>
    </w:p>
    <w:p w14:paraId="00000C2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↓</w:t>
      </w:r>
    </w:p>
    <w:p w14:paraId="00000C2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Application</w:t>
      </w:r>
    </w:p>
    <w:p w14:paraId="00000C2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↓</w:t>
      </w:r>
    </w:p>
    <w:p w14:paraId="00000C2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SQL</w:t>
      </w:r>
    </w:p>
    <w:p w14:paraId="00000C2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↓</w:t>
      </w:r>
    </w:p>
    <w:p w14:paraId="00000C2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DBMS</w:t>
      </w:r>
    </w:p>
    <w:p w14:paraId="00000C2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↓</w:t>
      </w:r>
    </w:p>
    <w:p w14:paraId="00000C2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</w:t>
      </w:r>
    </w:p>
    <w:p w14:paraId="00000C2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2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88" w:name="_jxlkz34sabrt" w:colFirst="0" w:colLast="0"/>
      <w:bookmarkEnd w:id="488"/>
      <w:r>
        <w:rPr>
          <w:rFonts w:hint="default" w:ascii="Tw Cen MT" w:hAnsi="Tw Cen MT" w:cs="Tw Cen MT"/>
          <w:sz w:val="36"/>
          <w:szCs w:val="36"/>
          <w:rtl w:val="0"/>
        </w:rPr>
        <w:t>Stored Procedure</w:t>
      </w:r>
    </w:p>
    <w:p w14:paraId="00000C2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Predefined SQL statements stored in the database and explicitly called when needed.</w:t>
      </w:r>
    </w:p>
    <w:p w14:paraId="00000C2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89" w:name="_6a6rvvh69965" w:colFirst="0" w:colLast="0"/>
      <w:bookmarkEnd w:id="489"/>
      <w:r>
        <w:rPr>
          <w:rFonts w:hint="default" w:ascii="Tw Cen MT" w:hAnsi="Tw Cen MT" w:cs="Tw Cen MT"/>
          <w:sz w:val="36"/>
          <w:szCs w:val="36"/>
          <w:rtl w:val="0"/>
        </w:rPr>
        <w:t>Trigger</w:t>
      </w:r>
    </w:p>
    <w:p w14:paraId="00000C3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Automatically executes when a specified database event occurs.</w:t>
      </w:r>
    </w:p>
    <w:p w14:paraId="00000C3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32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90" w:name="_yiqfczl725v" w:colFirst="0" w:colLast="0"/>
      <w:bookmarkEnd w:id="490"/>
      <w:r>
        <w:rPr>
          <w:rFonts w:hint="default" w:ascii="Tw Cen MT" w:hAnsi="Tw Cen MT" w:cs="Tw Cen MT"/>
          <w:sz w:val="56"/>
          <w:szCs w:val="56"/>
          <w:rtl w:val="0"/>
        </w:rPr>
        <w:t>⭐ Most Important Differences to Learn</w:t>
      </w:r>
    </w:p>
    <w:tbl>
      <w:tblPr>
        <w:tblStyle w:val="50"/>
        <w:tblW w:w="82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05"/>
        <w:gridCol w:w="4925"/>
      </w:tblGrid>
      <w:tr w14:paraId="583908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33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Difference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3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Remember</w:t>
            </w:r>
          </w:p>
        </w:tc>
      </w:tr>
      <w:tr w14:paraId="469DCF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3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DDL vs DML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3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Structure vs Data</w:t>
            </w:r>
          </w:p>
        </w:tc>
      </w:tr>
      <w:tr w14:paraId="198CA6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3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DML vs DCL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3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Modify data vs Control access</w:t>
            </w:r>
          </w:p>
        </w:tc>
      </w:tr>
      <w:tr w14:paraId="190574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3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WHERE vs HAVING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3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Rows vs Groups</w:t>
            </w:r>
          </w:p>
        </w:tc>
      </w:tr>
      <w:tr w14:paraId="1660B8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3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UNION vs INTERSECT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3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Combine vs Common</w:t>
            </w:r>
          </w:p>
        </w:tc>
      </w:tr>
      <w:tr w14:paraId="749F94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3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NULL vs 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3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Unknown/missing vs actual zero</w:t>
            </w:r>
          </w:p>
        </w:tc>
      </w:tr>
      <w:tr w14:paraId="142A3C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3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Domain vs Referential Integrity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4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Valid attribute values vs Valid table relationships</w:t>
            </w:r>
          </w:p>
        </w:tc>
      </w:tr>
      <w:tr w14:paraId="0E8B5E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4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Authentication vs Authorization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4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Who are you? vs What can you do?</w:t>
            </w:r>
          </w:p>
        </w:tc>
      </w:tr>
      <w:tr w14:paraId="52AE78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4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Procedure vs Trigger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4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Called explicitly vs Fires automatically</w:t>
            </w:r>
          </w:p>
        </w:tc>
      </w:tr>
      <w:tr w14:paraId="0D1A7D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4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Table vs View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4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Stored/base relation vs Virtual relation</w:t>
            </w:r>
          </w:p>
        </w:tc>
      </w:tr>
      <w:tr w14:paraId="03DEE4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4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Normal query vs Subquery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4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Single query vs Query inside query</w:t>
            </w:r>
          </w:p>
        </w:tc>
      </w:tr>
    </w:tbl>
    <w:p w14:paraId="00000C5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C5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C5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C58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color w:val="0000FF"/>
          <w:sz w:val="72"/>
          <w:szCs w:val="72"/>
          <w:u w:val="single"/>
        </w:rPr>
      </w:pPr>
      <w:bookmarkStart w:id="491" w:name="_2by4ldtpnzfo" w:colFirst="0" w:colLast="0"/>
      <w:bookmarkEnd w:id="491"/>
      <w:r>
        <w:rPr>
          <w:rFonts w:hint="default" w:ascii="Tw Cen MT" w:hAnsi="Tw Cen MT" w:cs="Tw Cen MT"/>
          <w:color w:val="0000FF"/>
          <w:sz w:val="72"/>
          <w:szCs w:val="72"/>
          <w:u w:val="single"/>
          <w:rtl w:val="0"/>
        </w:rPr>
        <w:t xml:space="preserve">Relational Database Design </w:t>
      </w:r>
    </w:p>
    <w:p w14:paraId="00000C59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492" w:name="_fhpoxg7f1l5m" w:colFirst="0" w:colLast="0"/>
      <w:bookmarkEnd w:id="492"/>
      <w:r>
        <w:rPr>
          <w:rFonts w:hint="default" w:ascii="Tw Cen MT" w:hAnsi="Tw Cen MT" w:cs="Tw Cen MT"/>
          <w:sz w:val="44"/>
          <w:szCs w:val="44"/>
          <w:rtl w:val="0"/>
        </w:rPr>
        <w:t>1. Introduction to Relational Database Design</w:t>
      </w:r>
    </w:p>
    <w:p w14:paraId="00000C5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Database Design is the process of designing the structure or schema of a relational database in such a way that data is stored efficiently, accurately, and without unnecessary repetition.</w:t>
      </w:r>
    </w:p>
    <w:p w14:paraId="00000C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good database design aims to:</w:t>
      </w:r>
    </w:p>
    <w:p w14:paraId="00000C5C">
      <w:pPr>
        <w:numPr>
          <w:ilvl w:val="0"/>
          <w:numId w:val="9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Reduce data redundancy — avoid storing the same information unnecessarily in multiple places.</w:t>
      </w:r>
    </w:p>
    <w:p w14:paraId="00000C5D">
      <w:pPr>
        <w:numPr>
          <w:ilvl w:val="0"/>
          <w:numId w:val="9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Prevent data anomalies — avoid problems when inserting, deleting, or modifying data.</w:t>
      </w:r>
    </w:p>
    <w:p w14:paraId="00000C5E">
      <w:pPr>
        <w:numPr>
          <w:ilvl w:val="0"/>
          <w:numId w:val="9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Maintain data consistency — ensure the same piece of information does not have conflicting values.</w:t>
      </w:r>
    </w:p>
    <w:p w14:paraId="00000C5F">
      <w:pPr>
        <w:numPr>
          <w:ilvl w:val="0"/>
          <w:numId w:val="9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 storage efficiently — avoid unnecessary duplication of data.</w:t>
      </w:r>
    </w:p>
    <w:p w14:paraId="00000C60">
      <w:pPr>
        <w:numPr>
          <w:ilvl w:val="0"/>
          <w:numId w:val="9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Make data easier to maintain.</w:t>
      </w:r>
    </w:p>
    <w:p w14:paraId="00000C61">
      <w:pPr>
        <w:numPr>
          <w:ilvl w:val="0"/>
          <w:numId w:val="9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Preserve important relationships between data.</w:t>
      </w:r>
    </w:p>
    <w:p w14:paraId="00000C6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major technique used to achieve these goals is called Normalization.</w:t>
      </w:r>
    </w:p>
    <w:p w14:paraId="00000C6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Before understanding normalization, we need to understand Functional Dependencies (FDs).</w:t>
      </w:r>
    </w:p>
    <w:p w14:paraId="00000C6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6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493" w:name="_6uvg4u5zd23" w:colFirst="0" w:colLast="0"/>
      <w:bookmarkEnd w:id="493"/>
      <w:r>
        <w:rPr>
          <w:rFonts w:hint="default" w:ascii="Tw Cen MT" w:hAnsi="Tw Cen MT" w:cs="Tw Cen MT"/>
          <w:sz w:val="56"/>
          <w:szCs w:val="56"/>
          <w:rtl w:val="0"/>
        </w:rPr>
        <w:t>2. Functional Dependency (FD)</w:t>
      </w:r>
    </w:p>
    <w:p w14:paraId="00000C6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Functional Dependency describes a relationship between two sets of attributes in a relation (table).</w:t>
      </w:r>
    </w:p>
    <w:p w14:paraId="00000C6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is represented as:</w:t>
      </w:r>
    </w:p>
    <w:p w14:paraId="00000C6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\rightarrow 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C6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is read as:</w:t>
      </w:r>
    </w:p>
    <w:p w14:paraId="00000C6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determines Y</w:t>
      </w:r>
    </w:p>
    <w:p w14:paraId="00000C6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means that if we know the value of X, we can uniquely determine the value of Y.</w:t>
      </w:r>
    </w:p>
    <w:p w14:paraId="00000C6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94" w:name="_mpq7ubsg1bv6" w:colFirst="0" w:colLast="0"/>
      <w:bookmarkEnd w:id="494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C6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Suppose we have a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table:</w:t>
      </w:r>
    </w:p>
    <w:tbl>
      <w:tblPr>
        <w:tblStyle w:val="51"/>
        <w:tblW w:w="39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  <w:gridCol w:w="1070"/>
      </w:tblGrid>
      <w:tr w14:paraId="30CC2F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6E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6F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70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Address</w:t>
            </w:r>
          </w:p>
        </w:tc>
      </w:tr>
      <w:tr w14:paraId="3FAC67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7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7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7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Kolkata</w:t>
            </w:r>
          </w:p>
        </w:tc>
      </w:tr>
      <w:tr w14:paraId="06D406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7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7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7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Delhi</w:t>
            </w:r>
          </w:p>
        </w:tc>
      </w:tr>
      <w:tr w14:paraId="080D72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7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7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7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Mumbai</w:t>
            </w:r>
          </w:p>
        </w:tc>
      </w:tr>
    </w:tbl>
    <w:p w14:paraId="00000C7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Here:</w:t>
      </w:r>
    </w:p>
    <w:p w14:paraId="00000C7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\rightarrow StudentName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C7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This means that knowing a student's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tells us exactly which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belongs to that student.</w:t>
      </w:r>
    </w:p>
    <w:p w14:paraId="00000C7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C7E">
      <w:pPr>
        <w:numPr>
          <w:ilvl w:val="0"/>
          <w:numId w:val="9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S101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→ Rahul</w:t>
      </w:r>
    </w:p>
    <w:p w14:paraId="00000C7F">
      <w:pPr>
        <w:numPr>
          <w:ilvl w:val="0"/>
          <w:numId w:val="9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S102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→ Priya</w:t>
      </w:r>
    </w:p>
    <w:p w14:paraId="00000C80">
      <w:pPr>
        <w:numPr>
          <w:ilvl w:val="0"/>
          <w:numId w:val="9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S103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→ Amit</w:t>
      </w:r>
    </w:p>
    <w:p w14:paraId="00000C8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Therefore,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functionally determines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.</w:t>
      </w:r>
    </w:p>
    <w:p w14:paraId="00000C8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Similarly:</w:t>
      </w:r>
    </w:p>
    <w:p w14:paraId="00000C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\rightarrow Address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C8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because a particular student ID is associated with one particular address in this relation.</w:t>
      </w:r>
    </w:p>
    <w:p w14:paraId="00000C8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95" w:name="_ob1ub3y4k9l0" w:colFirst="0" w:colLast="0"/>
      <w:bookmarkEnd w:id="495"/>
      <w:r>
        <w:rPr>
          <w:rFonts w:hint="default" w:ascii="Tw Cen MT" w:hAnsi="Tw Cen MT" w:cs="Tw Cen MT"/>
          <w:sz w:val="36"/>
          <w:szCs w:val="36"/>
          <w:rtl w:val="0"/>
        </w:rPr>
        <w:t>Important Point</w:t>
      </w:r>
    </w:p>
    <w:p w14:paraId="00000C8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functional dependency does not necessarily mean that Y uniquely identifies X.</w:t>
      </w:r>
    </w:p>
    <w:p w14:paraId="00000C8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C8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\rightarrow StudentName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C8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does not mean:</w:t>
      </w:r>
    </w:p>
    <w:p w14:paraId="00000C8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StudentName \rightarrow StudentID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C8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because two different students could potentially have the same name.</w:t>
      </w:r>
    </w:p>
    <w:p w14:paraId="00000C8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8D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496" w:name="_47cbumsuhkeq" w:colFirst="0" w:colLast="0"/>
      <w:bookmarkEnd w:id="496"/>
      <w:r>
        <w:rPr>
          <w:rFonts w:hint="default" w:ascii="Tw Cen MT" w:hAnsi="Tw Cen MT" w:cs="Tw Cen MT"/>
          <w:sz w:val="44"/>
          <w:szCs w:val="44"/>
          <w:rtl w:val="0"/>
        </w:rPr>
        <w:t>2.1 Determinant</w:t>
      </w:r>
    </w:p>
    <w:p w14:paraId="00000C8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 a functional dependency:</w:t>
      </w:r>
    </w:p>
    <w:p w14:paraId="00000C8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\rightarrow 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C9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is called the determinant, because X determines the value of Y.</w:t>
      </w:r>
    </w:p>
    <w:p w14:paraId="00000C9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 is called the dependent attribute.</w:t>
      </w:r>
    </w:p>
    <w:p w14:paraId="00000C9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C9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\rightarrow StudentName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C94">
      <w:pPr>
        <w:numPr>
          <w:ilvl w:val="0"/>
          <w:numId w:val="9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= Determinant</w:t>
      </w:r>
    </w:p>
    <w:p w14:paraId="00000C95">
      <w:pPr>
        <w:numPr>
          <w:ilvl w:val="0"/>
          <w:numId w:val="9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= Dependent attribute</w:t>
      </w:r>
    </w:p>
    <w:p w14:paraId="00000C9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97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497" w:name="_i68obqmdw6lf" w:colFirst="0" w:colLast="0"/>
      <w:bookmarkEnd w:id="497"/>
      <w:r>
        <w:rPr>
          <w:rFonts w:hint="default" w:ascii="Tw Cen MT" w:hAnsi="Tw Cen MT" w:cs="Tw Cen MT"/>
          <w:sz w:val="44"/>
          <w:szCs w:val="44"/>
          <w:rtl w:val="0"/>
        </w:rPr>
        <w:t>2.2 Trivial Functional Dependency</w:t>
      </w:r>
    </w:p>
    <w:p w14:paraId="00000C9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functional dependency is called trivial when the attributes on the right-hand side are already a subset of the attributes on the left-hand side.</w:t>
      </w:r>
    </w:p>
    <w:p w14:paraId="00000C9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 other words:</w:t>
      </w:r>
    </w:p>
    <w:p w14:paraId="00000C9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 \subseteq X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C9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98" w:name="_um7ekw69u3oe" w:colFirst="0" w:colLast="0"/>
      <w:bookmarkEnd w:id="498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C9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{StudentID, Name} \rightarrow StudentID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C9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This is trivial because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is already present in the left-hand side.</w:t>
      </w:r>
    </w:p>
    <w:p w14:paraId="00000C9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Another example:</w:t>
      </w:r>
    </w:p>
    <w:p w14:paraId="00000C9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{A,B,C} \rightarrow {A,B}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CA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This is also trivial because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{A,B}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is a subset of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{A,B,C}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.</w:t>
      </w:r>
    </w:p>
    <w:p w14:paraId="00000CA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499" w:name="_pjbnxi9d80cn" w:colFirst="0" w:colLast="0"/>
      <w:bookmarkEnd w:id="499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0CA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Trivial FD = The right side is already contained in the left side.</w:t>
      </w:r>
    </w:p>
    <w:p w14:paraId="00000CA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trivial FD is always true.</w:t>
      </w:r>
    </w:p>
    <w:p w14:paraId="00000CA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A5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500" w:name="_kscsgitrpoow" w:colFirst="0" w:colLast="0"/>
      <w:bookmarkEnd w:id="500"/>
      <w:r>
        <w:rPr>
          <w:rFonts w:hint="default" w:ascii="Tw Cen MT" w:hAnsi="Tw Cen MT" w:cs="Tw Cen MT"/>
          <w:sz w:val="44"/>
          <w:szCs w:val="44"/>
          <w:rtl w:val="0"/>
        </w:rPr>
        <w:t>2.3 Non-Trivial Functional Dependency</w:t>
      </w:r>
    </w:p>
    <w:p w14:paraId="00000CA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functional dependency is non-trivial when Y is not a subset of X.</w:t>
      </w:r>
    </w:p>
    <w:p w14:paraId="00000CA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 \nsubseteq X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CA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01" w:name="_2mjlxe5rfzhc" w:colFirst="0" w:colLast="0"/>
      <w:bookmarkEnd w:id="501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CA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\rightarrow Address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C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Address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is not part of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, so this is a non-trivial FD.</w:t>
      </w:r>
    </w:p>
    <w:p w14:paraId="00000C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Another example:</w:t>
      </w:r>
    </w:p>
    <w:p w14:paraId="00000CA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EmployeeID \rightarrow EmployeeName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CA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Here,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EmployeeName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is not contained in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EmployeeID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.</w:t>
      </w:r>
    </w:p>
    <w:p w14:paraId="00000CA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02" w:name="_wsdf6r1ulmv9" w:colFirst="0" w:colLast="0"/>
      <w:bookmarkEnd w:id="502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0CA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Non-trivial FD = The right side contains an attribute that is not already present on the left side.</w:t>
      </w:r>
    </w:p>
    <w:p w14:paraId="00000CB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Functional dependencies are particularly important because they help us identify keys and determine whether a relation is properly normalized.</w:t>
      </w:r>
    </w:p>
    <w:p w14:paraId="00000CB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B2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03" w:name="_kyd2q33x98oj" w:colFirst="0" w:colLast="0"/>
      <w:bookmarkEnd w:id="503"/>
      <w:r>
        <w:rPr>
          <w:rFonts w:hint="default" w:ascii="Tw Cen MT" w:hAnsi="Tw Cen MT" w:cs="Tw Cen MT"/>
          <w:sz w:val="56"/>
          <w:szCs w:val="56"/>
          <w:rtl w:val="0"/>
        </w:rPr>
        <w:t>3. Database Design Anomalies</w:t>
      </w:r>
    </w:p>
    <w:p w14:paraId="00000CB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poorly designed database may contain redundant data—the same information is unnecessarily stored in multiple rows.</w:t>
      </w:r>
    </w:p>
    <w:p w14:paraId="00000CB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can lead to three major problems called database anomalies:</w:t>
      </w:r>
    </w:p>
    <w:p w14:paraId="00000CB5">
      <w:pPr>
        <w:numPr>
          <w:ilvl w:val="0"/>
          <w:numId w:val="9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Insertion Anomaly</w:t>
      </w:r>
    </w:p>
    <w:p w14:paraId="00000CB6">
      <w:pPr>
        <w:numPr>
          <w:ilvl w:val="0"/>
          <w:numId w:val="9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Deletion Anomaly</w:t>
      </w:r>
    </w:p>
    <w:p w14:paraId="00000CB7">
      <w:pPr>
        <w:numPr>
          <w:ilvl w:val="0"/>
          <w:numId w:val="9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Update/Modification Anomaly</w:t>
      </w:r>
    </w:p>
    <w:p w14:paraId="00000CB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These anomalies are one of the main reasons why we use normalization.</w:t>
      </w:r>
    </w:p>
    <w:p w14:paraId="00000CB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BA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504" w:name="_520u5n87wyph" w:colFirst="0" w:colLast="0"/>
      <w:bookmarkEnd w:id="504"/>
      <w:r>
        <w:rPr>
          <w:rFonts w:hint="default" w:ascii="Tw Cen MT" w:hAnsi="Tw Cen MT" w:cs="Tw Cen MT"/>
          <w:sz w:val="44"/>
          <w:szCs w:val="44"/>
          <w:rtl w:val="0"/>
        </w:rPr>
        <w:t>3.1 Insertion Anomaly</w:t>
      </w:r>
    </w:p>
    <w:p w14:paraId="00000CB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Insertion Anomaly occurs when we cannot insert a particular piece of valid information into the database without also inserting some unrelated information.</w:t>
      </w:r>
    </w:p>
    <w:p w14:paraId="00000CB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05" w:name="_cqr3gxei9nzq" w:colFirst="0" w:colLast="0"/>
      <w:bookmarkEnd w:id="505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C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we have a table:</w:t>
      </w:r>
    </w:p>
    <w:tbl>
      <w:tblPr>
        <w:tblStyle w:val="52"/>
        <w:tblW w:w="62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  <w:gridCol w:w="1235"/>
        <w:gridCol w:w="2045"/>
      </w:tblGrid>
      <w:tr w14:paraId="44F192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BE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BF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C0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C1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CourseName</w:t>
            </w:r>
          </w:p>
        </w:tc>
      </w:tr>
      <w:tr w14:paraId="2CAAAD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C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C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C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C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</w:tr>
      <w:tr w14:paraId="7444BF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C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C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C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C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</w:tr>
      <w:tr w14:paraId="7A096A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C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C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C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C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Operating Systems</w:t>
            </w:r>
          </w:p>
        </w:tc>
      </w:tr>
    </w:tbl>
    <w:p w14:paraId="00000C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a new course, Computer Networks (C03), is introduced.</w:t>
      </w:r>
    </w:p>
    <w:p w14:paraId="00000CC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If nobody has enrolled in the course yet, we may not be able to store the course information because the table expects a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as well.</w:t>
      </w:r>
    </w:p>
    <w:p w14:paraId="00000CD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 would have to insert something like:</w:t>
      </w:r>
    </w:p>
    <w:tbl>
      <w:tblPr>
        <w:tblStyle w:val="53"/>
        <w:tblW w:w="63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  <w:gridCol w:w="1235"/>
        <w:gridCol w:w="2180"/>
      </w:tblGrid>
      <w:tr w14:paraId="091063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D1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D2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D3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D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CourseName</w:t>
            </w:r>
          </w:p>
        </w:tc>
      </w:tr>
      <w:tr w14:paraId="6B8C4F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D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???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D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???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D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D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Computer Networks</w:t>
            </w:r>
          </w:p>
        </w:tc>
      </w:tr>
    </w:tbl>
    <w:p w14:paraId="00000C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requires unrelated or dummy student information.</w:t>
      </w:r>
    </w:p>
    <w:p w14:paraId="00000CD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06" w:name="_awi3wc6nb17o" w:colFirst="0" w:colLast="0"/>
      <w:bookmarkEnd w:id="506"/>
      <w:r>
        <w:rPr>
          <w:rFonts w:hint="default" w:ascii="Tw Cen MT" w:hAnsi="Tw Cen MT" w:cs="Tw Cen MT"/>
          <w:sz w:val="36"/>
          <w:szCs w:val="36"/>
          <w:rtl w:val="0"/>
        </w:rPr>
        <w:t>Therefore:</w:t>
      </w:r>
    </w:p>
    <w:p w14:paraId="00000CD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Insertion anomaly = Difficulty inserting valid information because another unrelated piece of information is required.</w:t>
      </w:r>
    </w:p>
    <w:p w14:paraId="00000CD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DD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07" w:name="_8csc9jyoc9tj" w:colFirst="0" w:colLast="0"/>
      <w:bookmarkEnd w:id="507"/>
      <w:r>
        <w:rPr>
          <w:rFonts w:hint="default" w:ascii="Tw Cen MT" w:hAnsi="Tw Cen MT" w:cs="Tw Cen MT"/>
          <w:sz w:val="56"/>
          <w:szCs w:val="56"/>
          <w:rtl w:val="0"/>
        </w:rPr>
        <w:t>3.2 Deletion Anomaly</w:t>
      </w:r>
    </w:p>
    <w:p w14:paraId="00000CD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Deletion Anomaly occurs when deleting one piece of information unintentionally causes another important piece of information to be lost.</w:t>
      </w:r>
    </w:p>
    <w:p w14:paraId="00000CD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08" w:name="_421mjzx11vtu" w:colFirst="0" w:colLast="0"/>
      <w:bookmarkEnd w:id="508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CE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Consider:</w:t>
      </w:r>
    </w:p>
    <w:tbl>
      <w:tblPr>
        <w:tblStyle w:val="54"/>
        <w:tblW w:w="62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  <w:gridCol w:w="1235"/>
        <w:gridCol w:w="2045"/>
      </w:tblGrid>
      <w:tr w14:paraId="450A60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E1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E2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E3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E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CourseName</w:t>
            </w:r>
          </w:p>
        </w:tc>
      </w:tr>
      <w:tr w14:paraId="2598AD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E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E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E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E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</w:tr>
      <w:tr w14:paraId="142C41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E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E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E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E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</w:tr>
      <w:tr w14:paraId="105EA2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E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E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E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F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Operating Systems</w:t>
            </w:r>
          </w:p>
        </w:tc>
      </w:tr>
    </w:tbl>
    <w:p w14:paraId="00000C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Amit is the only student enrolled in Operating Systems.</w:t>
      </w:r>
    </w:p>
    <w:p w14:paraId="00000C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we delete Amit's record because he leaves the course:</w:t>
      </w:r>
    </w:p>
    <w:tbl>
      <w:tblPr>
        <w:tblStyle w:val="55"/>
        <w:tblW w:w="57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  <w:gridCol w:w="1235"/>
        <w:gridCol w:w="1565"/>
      </w:tblGrid>
      <w:tr w14:paraId="51847A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F3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F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F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F6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CourseName</w:t>
            </w:r>
          </w:p>
        </w:tc>
      </w:tr>
      <w:tr w14:paraId="08B91B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F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F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F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F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</w:tr>
      <w:tr w14:paraId="4C16C6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F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F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F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F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</w:tr>
    </w:tbl>
    <w:p w14:paraId="00000CF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information that Course C02 = Operating Systems is also lost.</w:t>
      </w:r>
    </w:p>
    <w:p w14:paraId="00000D0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But the course itself still exists; only the student enrollment was deleted.</w:t>
      </w:r>
    </w:p>
    <w:p w14:paraId="00000D0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09" w:name="_cj639trmmvi3" w:colFirst="0" w:colLast="0"/>
      <w:bookmarkEnd w:id="509"/>
      <w:r>
        <w:rPr>
          <w:rFonts w:hint="default" w:ascii="Tw Cen MT" w:hAnsi="Tw Cen MT" w:cs="Tw Cen MT"/>
          <w:sz w:val="36"/>
          <w:szCs w:val="36"/>
          <w:rtl w:val="0"/>
        </w:rPr>
        <w:t>Therefore:</w:t>
      </w:r>
    </w:p>
    <w:p w14:paraId="00000D0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Deletion anomaly = Deleting one fact accidentally deletes another independent and important fact.</w:t>
      </w:r>
    </w:p>
    <w:p w14:paraId="00000D0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D0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10" w:name="_e96fltkhcuzo" w:colFirst="0" w:colLast="0"/>
      <w:bookmarkEnd w:id="510"/>
      <w:r>
        <w:rPr>
          <w:rFonts w:hint="default" w:ascii="Tw Cen MT" w:hAnsi="Tw Cen MT" w:cs="Tw Cen MT"/>
          <w:sz w:val="56"/>
          <w:szCs w:val="56"/>
          <w:rtl w:val="0"/>
        </w:rPr>
        <w:t>3.3 Update/Modification Anomaly</w:t>
      </w:r>
    </w:p>
    <w:p w14:paraId="00000D0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Update Anomaly occurs when the same information is stored in multiple rows and must be updated everywhere.</w:t>
      </w:r>
    </w:p>
    <w:p w14:paraId="00000D0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11" w:name="_37zxcn81elc0" w:colFirst="0" w:colLast="0"/>
      <w:bookmarkEnd w:id="511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D0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Suppose:</w:t>
      </w:r>
    </w:p>
    <w:tbl>
      <w:tblPr>
        <w:tblStyle w:val="56"/>
        <w:tblW w:w="57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  <w:gridCol w:w="1235"/>
        <w:gridCol w:w="1565"/>
      </w:tblGrid>
      <w:tr w14:paraId="62C8F3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08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09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0A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0B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CourseName</w:t>
            </w:r>
          </w:p>
        </w:tc>
      </w:tr>
      <w:tr w14:paraId="037C67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0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0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0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0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</w:tr>
      <w:tr w14:paraId="2817B9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1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1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1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1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</w:tr>
      <w:tr w14:paraId="527219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1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1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1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1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</w:tr>
    </w:tbl>
    <w:p w14:paraId="00000D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the course name changes from DBMS to Database Management Systems, we must update all three rows.</w:t>
      </w:r>
    </w:p>
    <w:p w14:paraId="00000D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we update only two rows:</w:t>
      </w:r>
    </w:p>
    <w:tbl>
      <w:tblPr>
        <w:tblStyle w:val="57"/>
        <w:tblW w:w="58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235"/>
        <w:gridCol w:w="3290"/>
      </w:tblGrid>
      <w:tr w14:paraId="717CA3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1A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1B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1C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CourseName</w:t>
            </w:r>
          </w:p>
        </w:tc>
      </w:tr>
      <w:tr w14:paraId="4309E9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1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1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1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Database Management Systems</w:t>
            </w:r>
          </w:p>
        </w:tc>
      </w:tr>
      <w:tr w14:paraId="59A68E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2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2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2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Database Management Systems</w:t>
            </w:r>
          </w:p>
        </w:tc>
      </w:tr>
      <w:tr w14:paraId="3B9D62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2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2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2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</w:tr>
    </w:tbl>
    <w:p w14:paraId="00000D2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database now contains inconsistent information about the same course.</w:t>
      </w:r>
    </w:p>
    <w:p w14:paraId="00000D2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12" w:name="_dm1g8sq3oac8" w:colFirst="0" w:colLast="0"/>
      <w:bookmarkEnd w:id="512"/>
      <w:r>
        <w:rPr>
          <w:rFonts w:hint="default" w:ascii="Tw Cen MT" w:hAnsi="Tw Cen MT" w:cs="Tw Cen MT"/>
          <w:sz w:val="36"/>
          <w:szCs w:val="36"/>
          <w:rtl w:val="0"/>
        </w:rPr>
        <w:t>Therefore:</w:t>
      </w:r>
    </w:p>
    <w:p w14:paraId="00000D2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Update anomaly = The same information must be changed in multiple places, creating a risk of inconsistency.</w:t>
      </w:r>
    </w:p>
    <w:p w14:paraId="00000D2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D2A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513" w:name="_x3vhvpv0qfuf" w:colFirst="0" w:colLast="0"/>
      <w:bookmarkEnd w:id="513"/>
      <w:r>
        <w:rPr>
          <w:rFonts w:hint="default" w:ascii="Tw Cen MT" w:hAnsi="Tw Cen MT" w:cs="Tw Cen MT"/>
          <w:sz w:val="44"/>
          <w:szCs w:val="44"/>
          <w:rtl w:val="0"/>
        </w:rPr>
        <w:t>Quick Comparison of Anomalies</w:t>
      </w:r>
    </w:p>
    <w:tbl>
      <w:tblPr>
        <w:tblStyle w:val="58"/>
        <w:tblW w:w="779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50"/>
        <w:gridCol w:w="5645"/>
      </w:tblGrid>
      <w:tr w14:paraId="030435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2B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Anomaly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2C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Main Problem</w:t>
            </w:r>
          </w:p>
        </w:tc>
      </w:tr>
      <w:tr w14:paraId="720316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2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Insertion Anomaly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2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Cannot insert information without unrelated information</w:t>
            </w:r>
          </w:p>
        </w:tc>
      </w:tr>
      <w:tr w14:paraId="14D5EB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2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Deletion Anomaly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3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Deleting one fact accidentally removes another fact</w:t>
            </w:r>
          </w:p>
        </w:tc>
      </w:tr>
      <w:tr w14:paraId="4879E4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3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Update Anomaly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3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Same information must be updated in multiple rows</w:t>
            </w:r>
          </w:p>
        </w:tc>
      </w:tr>
    </w:tbl>
    <w:p w14:paraId="00000D3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14" w:name="_2mwyvmndgyh8" w:colFirst="0" w:colLast="0"/>
      <w:bookmarkEnd w:id="514"/>
      <w:r>
        <w:rPr>
          <w:rFonts w:hint="default" w:ascii="Tw Cen MT" w:hAnsi="Tw Cen MT" w:cs="Tw Cen MT"/>
          <w:sz w:val="36"/>
          <w:szCs w:val="36"/>
          <w:rtl w:val="0"/>
        </w:rPr>
        <w:t>Main cause</w:t>
      </w:r>
    </w:p>
    <w:p w14:paraId="00000D3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These anomalies generally occur because different types of information are unnecessarily stored together in the same table.</w:t>
      </w:r>
    </w:p>
    <w:p w14:paraId="00000D3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Normalization attempts to solve these problems.</w:t>
      </w:r>
    </w:p>
    <w:p w14:paraId="00000D3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D3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15" w:name="_3bgiigadbt4e" w:colFirst="0" w:colLast="0"/>
      <w:bookmarkEnd w:id="515"/>
      <w:r>
        <w:rPr>
          <w:rFonts w:hint="default" w:ascii="Tw Cen MT" w:hAnsi="Tw Cen MT" w:cs="Tw Cen MT"/>
          <w:sz w:val="56"/>
          <w:szCs w:val="56"/>
          <w:rtl w:val="0"/>
        </w:rPr>
        <w:t>4. Normalization</w:t>
      </w:r>
    </w:p>
    <w:p w14:paraId="00000D3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Normalization is the systematic process of organizing database tables to:</w:t>
      </w:r>
    </w:p>
    <w:p w14:paraId="00000D39">
      <w:pPr>
        <w:numPr>
          <w:ilvl w:val="0"/>
          <w:numId w:val="9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Reduce redundancy</w:t>
      </w:r>
    </w:p>
    <w:p w14:paraId="00000D3A">
      <w:pPr>
        <w:numPr>
          <w:ilvl w:val="0"/>
          <w:numId w:val="9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Eliminate insertion, deletion, and update anomalies</w:t>
      </w:r>
    </w:p>
    <w:p w14:paraId="00000D3B">
      <w:pPr>
        <w:numPr>
          <w:ilvl w:val="0"/>
          <w:numId w:val="9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Improve data consistency</w:t>
      </w:r>
    </w:p>
    <w:p w14:paraId="00000D3C">
      <w:pPr>
        <w:numPr>
          <w:ilvl w:val="0"/>
          <w:numId w:val="9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Organize functional dependencies properly</w:t>
      </w:r>
    </w:p>
    <w:p w14:paraId="00000D3D">
      <w:pPr>
        <w:numPr>
          <w:ilvl w:val="0"/>
          <w:numId w:val="9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Make the database easier to maintain</w:t>
      </w:r>
    </w:p>
    <w:p w14:paraId="00000D3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Normalization is generally performed step by step, using different Normal Forms.</w:t>
      </w:r>
    </w:p>
    <w:p w14:paraId="00000D3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major normal forms are:</w:t>
      </w:r>
    </w:p>
    <w:p w14:paraId="00000D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 \rightarrow 2NF \rightarrow 3NF \rightarrow BCNF \rightarrow 4NF \rightarrow 5NF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D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simple way to remember their focus is:</w:t>
      </w:r>
    </w:p>
    <w:p w14:paraId="00000D4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   → Atomic values</w:t>
      </w:r>
    </w:p>
    <w:p w14:paraId="00000D4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   → No Partial Dependency</w:t>
      </w:r>
    </w:p>
    <w:p w14:paraId="00000D4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3NF   → No Transitive Dependency</w:t>
      </w:r>
    </w:p>
    <w:p w14:paraId="00000D4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BCNF  → Every determinant must be a Super Key</w:t>
      </w:r>
    </w:p>
    <w:p w14:paraId="00000D4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4NF   → No unwanted Multi-Valued Dependency</w:t>
      </w:r>
    </w:p>
    <w:p w14:paraId="00000D4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5NF   → No unwanted Join Dependency</w:t>
      </w:r>
    </w:p>
    <w:p w14:paraId="00000D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Each higher normal form generally imposes stronger conditions than the previous one.</w:t>
      </w:r>
    </w:p>
    <w:p w14:paraId="00000D4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D4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16" w:name="_abkkejj4uyl4" w:colFirst="0" w:colLast="0"/>
      <w:bookmarkEnd w:id="516"/>
      <w:r>
        <w:rPr>
          <w:rFonts w:hint="default" w:ascii="Tw Cen MT" w:hAnsi="Tw Cen MT" w:cs="Tw Cen MT"/>
          <w:sz w:val="56"/>
          <w:szCs w:val="56"/>
          <w:rtl w:val="0"/>
        </w:rPr>
        <w:t>5. First Normal Form (1NF)</w:t>
      </w:r>
    </w:p>
    <w:p w14:paraId="00000D4B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517" w:name="_jaw7clc5rljb" w:colFirst="0" w:colLast="0"/>
      <w:bookmarkEnd w:id="517"/>
      <w:r>
        <w:rPr>
          <w:rFonts w:hint="default" w:ascii="Tw Cen MT" w:hAnsi="Tw Cen MT" w:cs="Tw Cen MT"/>
          <w:sz w:val="44"/>
          <w:szCs w:val="44"/>
          <w:rtl w:val="0"/>
        </w:rPr>
        <w:t>Definition</w:t>
      </w:r>
    </w:p>
    <w:p w14:paraId="00000D4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 is in First Normal Form (1NF) if every attribute contains atomic values.</w:t>
      </w:r>
    </w:p>
    <w:p w14:paraId="00000D4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Atomic means that the value cannot be meaningfully divided into multiple values within that particular attribute.</w:t>
      </w:r>
    </w:p>
    <w:p w14:paraId="00000D4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18" w:name="_6dtflt2uxsx" w:colFirst="0" w:colLast="0"/>
      <w:bookmarkEnd w:id="518"/>
      <w:r>
        <w:rPr>
          <w:rFonts w:hint="default" w:ascii="Tw Cen MT" w:hAnsi="Tw Cen MT" w:cs="Tw Cen MT"/>
          <w:sz w:val="36"/>
          <w:szCs w:val="36"/>
          <w:rtl w:val="0"/>
        </w:rPr>
        <w:t>1NF requires:</w:t>
      </w:r>
    </w:p>
    <w:p w14:paraId="00000D4F">
      <w:pPr>
        <w:numPr>
          <w:ilvl w:val="0"/>
          <w:numId w:val="9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Each cell should contain a single value.</w:t>
      </w:r>
    </w:p>
    <w:p w14:paraId="00000D50">
      <w:pPr>
        <w:numPr>
          <w:ilvl w:val="0"/>
          <w:numId w:val="9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 should be no repeating groups.</w:t>
      </w:r>
    </w:p>
    <w:p w14:paraId="00000D51">
      <w:pPr>
        <w:numPr>
          <w:ilvl w:val="0"/>
          <w:numId w:val="9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 should be no multi-valued attributes stored in a single cell.</w:t>
      </w:r>
    </w:p>
    <w:p w14:paraId="00000D5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19" w:name="_rf58afn2t4vi" w:colFirst="0" w:colLast="0"/>
      <w:bookmarkEnd w:id="519"/>
      <w:r>
        <w:rPr>
          <w:rFonts w:hint="default" w:ascii="Tw Cen MT" w:hAnsi="Tw Cen MT" w:cs="Tw Cen MT"/>
          <w:sz w:val="36"/>
          <w:szCs w:val="36"/>
          <w:rtl w:val="0"/>
        </w:rPr>
        <w:t>Example — Not in 1NF</w:t>
      </w:r>
    </w:p>
    <w:tbl>
      <w:tblPr>
        <w:tblStyle w:val="59"/>
        <w:tblW w:w="474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  <w:gridCol w:w="1820"/>
      </w:tblGrid>
      <w:tr w14:paraId="3E20EB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53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5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5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PhoneNumbers</w:t>
            </w:r>
          </w:p>
        </w:tc>
      </w:tr>
      <w:tr w14:paraId="2C8F33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5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5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5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9876..., 9123...</w:t>
            </w:r>
          </w:p>
        </w:tc>
      </w:tr>
      <w:tr w14:paraId="5D3AAE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5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5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5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9988...</w:t>
            </w:r>
          </w:p>
        </w:tc>
      </w:tr>
    </w:tbl>
    <w:p w14:paraId="00000D5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The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PhoneNumbers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field contains multiple phone numbers in one cell.</w:t>
      </w:r>
    </w:p>
    <w:p w14:paraId="00000D5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violates the atomic-value requirement.</w:t>
      </w:r>
    </w:p>
    <w:p w14:paraId="00000D5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20" w:name="_bfvb8ysgzgcz" w:colFirst="0" w:colLast="0"/>
      <w:bookmarkEnd w:id="520"/>
      <w:r>
        <w:rPr>
          <w:rFonts w:hint="default" w:ascii="Tw Cen MT" w:hAnsi="Tw Cen MT" w:cs="Tw Cen MT"/>
          <w:sz w:val="36"/>
          <w:szCs w:val="36"/>
          <w:rtl w:val="0"/>
        </w:rPr>
        <w:t>Possible solution</w:t>
      </w:r>
    </w:p>
    <w:p w14:paraId="00000D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Separate the phone numbers:</w:t>
      </w:r>
    </w:p>
    <w:tbl>
      <w:tblPr>
        <w:tblStyle w:val="60"/>
        <w:tblW w:w="46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  <w:gridCol w:w="1730"/>
      </w:tblGrid>
      <w:tr w14:paraId="222C24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60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61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62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PhoneNumber</w:t>
            </w:r>
          </w:p>
        </w:tc>
      </w:tr>
      <w:tr w14:paraId="34E106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6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6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6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9876...</w:t>
            </w:r>
          </w:p>
        </w:tc>
      </w:tr>
      <w:tr w14:paraId="4CB160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6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6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6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9123...</w:t>
            </w:r>
          </w:p>
        </w:tc>
      </w:tr>
      <w:tr w14:paraId="52A3A0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6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6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6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9988...</w:t>
            </w:r>
          </w:p>
        </w:tc>
      </w:tr>
    </w:tbl>
    <w:p w14:paraId="00000D6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Now each cell contains a single phone number.</w:t>
      </w:r>
    </w:p>
    <w:p w14:paraId="00000D6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21" w:name="_upqaux3ydxtm" w:colFirst="0" w:colLast="0"/>
      <w:bookmarkEnd w:id="521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0D6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 = Every cell should contain one atomic value; no repeating groups or multi-valued fields.</w:t>
      </w:r>
    </w:p>
    <w:p w14:paraId="00000D6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D7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22" w:name="_6971tg1lyalb" w:colFirst="0" w:colLast="0"/>
      <w:bookmarkEnd w:id="522"/>
      <w:r>
        <w:rPr>
          <w:rFonts w:hint="default" w:ascii="Tw Cen MT" w:hAnsi="Tw Cen MT" w:cs="Tw Cen MT"/>
          <w:sz w:val="56"/>
          <w:szCs w:val="56"/>
          <w:rtl w:val="0"/>
        </w:rPr>
        <w:t>6. Second Normal Form (2NF)</w:t>
      </w:r>
    </w:p>
    <w:p w14:paraId="00000D7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 is in 2NF if:</w:t>
      </w:r>
    </w:p>
    <w:p w14:paraId="00000D72">
      <w:pPr>
        <w:numPr>
          <w:ilvl w:val="0"/>
          <w:numId w:val="9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is already in 1NF, and</w:t>
      </w:r>
    </w:p>
    <w:p w14:paraId="00000D73">
      <w:pPr>
        <w:numPr>
          <w:ilvl w:val="0"/>
          <w:numId w:val="9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has no partial dependencies.</w:t>
      </w:r>
    </w:p>
    <w:p w14:paraId="00000D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To understand this properly, we need to understand partial dependency.</w:t>
      </w:r>
    </w:p>
    <w:p w14:paraId="00000D7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D76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523" w:name="_wosmnvrcbmy9" w:colFirst="0" w:colLast="0"/>
      <w:bookmarkEnd w:id="523"/>
      <w:r>
        <w:rPr>
          <w:rFonts w:hint="default" w:ascii="Tw Cen MT" w:hAnsi="Tw Cen MT" w:cs="Tw Cen MT"/>
          <w:sz w:val="44"/>
          <w:szCs w:val="44"/>
          <w:rtl w:val="0"/>
        </w:rPr>
        <w:t>6.1 Partial Dependency</w:t>
      </w:r>
    </w:p>
    <w:p w14:paraId="00000D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partial dependency occurs when a non-key attribute depends on only part of a composite candidate key, rather than the entire key.</w:t>
      </w:r>
    </w:p>
    <w:p w14:paraId="00000D7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issue is relevant when the candidate key contains more than one attribute.</w:t>
      </w:r>
    </w:p>
    <w:p w14:paraId="00000D7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24" w:name="_zbga4fauxpp1" w:colFirst="0" w:colLast="0"/>
      <w:bookmarkEnd w:id="524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D7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we have:</w:t>
      </w:r>
    </w:p>
    <w:tbl>
      <w:tblPr>
        <w:tblStyle w:val="61"/>
        <w:tblW w:w="66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235"/>
        <w:gridCol w:w="1625"/>
        <w:gridCol w:w="1565"/>
        <w:gridCol w:w="905"/>
      </w:tblGrid>
      <w:tr w14:paraId="045F2B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7B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7C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7D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7E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7F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73CA86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8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8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8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8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8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85</w:t>
            </w:r>
          </w:p>
        </w:tc>
      </w:tr>
      <w:tr w14:paraId="3B9723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8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8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8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8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8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78</w:t>
            </w:r>
          </w:p>
        </w:tc>
      </w:tr>
      <w:tr w14:paraId="00903E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8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8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8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8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8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90</w:t>
            </w:r>
          </w:p>
        </w:tc>
      </w:tr>
    </w:tbl>
    <w:p w14:paraId="00000D8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Assume:</w:t>
      </w:r>
    </w:p>
    <w:p w14:paraId="00000D9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(StudentID, CourseID)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D9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 the composite candidate key.</w:t>
      </w:r>
    </w:p>
    <w:p w14:paraId="00000D9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Now consider:</w:t>
      </w:r>
    </w:p>
    <w:p w14:paraId="00000D9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(StudentID, CourseID) \rightarrow Marks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D9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appropriate because a student's marks depend on both the student and the course.</w:t>
      </w:r>
    </w:p>
    <w:p w14:paraId="00000D9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But:</w:t>
      </w:r>
    </w:p>
    <w:p w14:paraId="00000D9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\rightarrow StudentName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D9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depends only on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, which is part of the composite key.</w:t>
      </w:r>
    </w:p>
    <w:p w14:paraId="00000D9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Similarly:</w:t>
      </w:r>
    </w:p>
    <w:p w14:paraId="00000D9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CourseID \rightarrow CourseName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D9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CourseName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depends only on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CourseID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, another part of the composite key.</w:t>
      </w:r>
    </w:p>
    <w:p w14:paraId="00000D9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Therefore, these are partial dependencies.</w:t>
      </w:r>
    </w:p>
    <w:p w14:paraId="00000D9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25" w:name="_elr7ypus2i7h" w:colFirst="0" w:colLast="0"/>
      <w:bookmarkEnd w:id="525"/>
      <w:r>
        <w:rPr>
          <w:rFonts w:hint="default" w:ascii="Tw Cen MT" w:hAnsi="Tw Cen MT" w:cs="Tw Cen MT"/>
          <w:sz w:val="36"/>
          <w:szCs w:val="36"/>
          <w:rtl w:val="0"/>
        </w:rPr>
        <w:t>How to fix it</w:t>
      </w:r>
    </w:p>
    <w:p w14:paraId="00000D9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Separate the information into different relations:</w:t>
      </w:r>
    </w:p>
    <w:p w14:paraId="00000D9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tbl>
      <w:tblPr>
        <w:tblStyle w:val="62"/>
        <w:tblW w:w="29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</w:tblGrid>
      <w:tr w14:paraId="4A8495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9F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A0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</w:tr>
      <w:tr w14:paraId="54A2BD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A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A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</w:tr>
      <w:tr w14:paraId="6F6DF3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A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A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</w:tr>
    </w:tbl>
    <w:p w14:paraId="00000DA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</w:t>
      </w:r>
    </w:p>
    <w:tbl>
      <w:tblPr>
        <w:tblStyle w:val="63"/>
        <w:tblW w:w="28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35"/>
        <w:gridCol w:w="1565"/>
      </w:tblGrid>
      <w:tr w14:paraId="7522BF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A6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A7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CourseName</w:t>
            </w:r>
          </w:p>
        </w:tc>
      </w:tr>
      <w:tr w14:paraId="469C9A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A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A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</w:tr>
      <w:tr w14:paraId="0F4EA3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A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A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OS</w:t>
            </w:r>
          </w:p>
        </w:tc>
      </w:tr>
    </w:tbl>
    <w:p w14:paraId="00000DA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Enrollment</w:t>
      </w:r>
    </w:p>
    <w:tbl>
      <w:tblPr>
        <w:tblStyle w:val="64"/>
        <w:tblW w:w="34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235"/>
        <w:gridCol w:w="905"/>
      </w:tblGrid>
      <w:tr w14:paraId="2FA987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AD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AE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AF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3A46AD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B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B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B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85</w:t>
            </w:r>
          </w:p>
        </w:tc>
      </w:tr>
      <w:tr w14:paraId="0F1B52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B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B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B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78</w:t>
            </w:r>
          </w:p>
        </w:tc>
      </w:tr>
      <w:tr w14:paraId="371160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B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B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B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90</w:t>
            </w:r>
          </w:p>
        </w:tc>
      </w:tr>
    </w:tbl>
    <w:p w14:paraId="00000DB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Now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depends on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,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CourseName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depends on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CourseID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, and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Marks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depends on the complete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(StudentID, CourseID)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key.</w:t>
      </w:r>
    </w:p>
    <w:p w14:paraId="00000DB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26" w:name="_cw8lnql8qs4z" w:colFirst="0" w:colLast="0"/>
      <w:bookmarkEnd w:id="526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0DB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 = 1NF + no partial dependency of a non-key attribute on part of a composite candidate key.</w:t>
      </w:r>
    </w:p>
    <w:p w14:paraId="00000DB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27" w:name="_86eg7p1d3ts0" w:colFirst="0" w:colLast="0"/>
      <w:bookmarkEnd w:id="527"/>
      <w:r>
        <w:rPr>
          <w:rFonts w:hint="default" w:ascii="Tw Cen MT" w:hAnsi="Tw Cen MT" w:cs="Tw Cen MT"/>
          <w:sz w:val="36"/>
          <w:szCs w:val="36"/>
          <w:rtl w:val="0"/>
        </w:rPr>
        <w:t>Important Note</w:t>
      </w:r>
    </w:p>
    <w:p w14:paraId="00000D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a table has a single-attribute candidate key, partial dependency cannot occur. Therefore, if the relation is already in 1NF and has a single-attribute key, it automatically satisfies the partial-dependency requirement for 2NF.</w:t>
      </w:r>
    </w:p>
    <w:p w14:paraId="00000DB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DB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28" w:name="_sco359i015kc" w:colFirst="0" w:colLast="0"/>
      <w:bookmarkEnd w:id="528"/>
      <w:r>
        <w:rPr>
          <w:rFonts w:hint="default" w:ascii="Tw Cen MT" w:hAnsi="Tw Cen MT" w:cs="Tw Cen MT"/>
          <w:sz w:val="56"/>
          <w:szCs w:val="56"/>
          <w:rtl w:val="0"/>
        </w:rPr>
        <w:t>7. Third Normal Form (3NF)</w:t>
      </w:r>
    </w:p>
    <w:p w14:paraId="00000D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 is in 3NF if:</w:t>
      </w:r>
    </w:p>
    <w:p w14:paraId="00000DC1">
      <w:pPr>
        <w:numPr>
          <w:ilvl w:val="0"/>
          <w:numId w:val="9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is already in 2NF, and</w:t>
      </w:r>
    </w:p>
    <w:p w14:paraId="00000DC2">
      <w:pPr>
        <w:numPr>
          <w:ilvl w:val="0"/>
          <w:numId w:val="9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does not contain problematic transitive dependencies.</w:t>
      </w:r>
    </w:p>
    <w:p w14:paraId="00000DC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DC4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529" w:name="_jm2pmquotjkm" w:colFirst="0" w:colLast="0"/>
      <w:bookmarkEnd w:id="529"/>
      <w:r>
        <w:rPr>
          <w:rFonts w:hint="default" w:ascii="Tw Cen MT" w:hAnsi="Tw Cen MT" w:cs="Tw Cen MT"/>
          <w:sz w:val="44"/>
          <w:szCs w:val="44"/>
          <w:rtl w:val="0"/>
        </w:rPr>
        <w:t>7.1 Transitive Dependency</w:t>
      </w:r>
    </w:p>
    <w:p w14:paraId="00000D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transitive dependency occurs when one non-key attribute depends on another non-key attribute, rather than directly depending on the key.</w:t>
      </w:r>
    </w:p>
    <w:p w14:paraId="00000DC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common pattern is:</w:t>
      </w:r>
    </w:p>
    <w:p w14:paraId="00000DC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\rightarrow 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DC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and</w:t>
      </w:r>
    </w:p>
    <w:p w14:paraId="00000D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 \rightarrow Z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DC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which results in:</w:t>
      </w:r>
    </w:p>
    <w:p w14:paraId="00000DC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\rightarrow Z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DC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30" w:name="_wdcn8difo5hx" w:colFirst="0" w:colLast="0"/>
      <w:bookmarkEnd w:id="530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DC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Consider:</w:t>
      </w:r>
    </w:p>
    <w:tbl>
      <w:tblPr>
        <w:tblStyle w:val="65"/>
        <w:tblW w:w="67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  <w:gridCol w:w="1730"/>
        <w:gridCol w:w="2075"/>
      </w:tblGrid>
      <w:tr w14:paraId="6D2FAF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CE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CF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D0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DepartmentID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D1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DepartmentName</w:t>
            </w:r>
          </w:p>
        </w:tc>
      </w:tr>
      <w:tr w14:paraId="22B203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D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D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D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D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Computer Science</w:t>
            </w:r>
          </w:p>
        </w:tc>
      </w:tr>
      <w:tr w14:paraId="472F68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D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D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D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D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Mathematics</w:t>
            </w:r>
          </w:p>
        </w:tc>
      </w:tr>
      <w:tr w14:paraId="46962F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D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D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D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D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Computer Science</w:t>
            </w:r>
          </w:p>
        </w:tc>
      </w:tr>
    </w:tbl>
    <w:p w14:paraId="00000DD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Suppose:</w:t>
      </w:r>
    </w:p>
    <w:p w14:paraId="00000DD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\rightarrow DepartmentID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DE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and:</w:t>
      </w:r>
    </w:p>
    <w:p w14:paraId="00000DE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DepartmentID \rightarrow DepartmentName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DE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Therefore:</w:t>
      </w:r>
    </w:p>
    <w:p w14:paraId="00000DE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\rightarrow DepartmentName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DE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DepartmentName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depends on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DepartmentID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, not directly on the student.</w:t>
      </w:r>
    </w:p>
    <w:p w14:paraId="00000D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creates a transitive dependency.</w:t>
      </w:r>
    </w:p>
    <w:p w14:paraId="00000DE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31" w:name="_mydxirwqhx06" w:colFirst="0" w:colLast="0"/>
      <w:bookmarkEnd w:id="531"/>
      <w:r>
        <w:rPr>
          <w:rFonts w:hint="default" w:ascii="Tw Cen MT" w:hAnsi="Tw Cen MT" w:cs="Tw Cen MT"/>
          <w:sz w:val="36"/>
          <w:szCs w:val="36"/>
          <w:rtl w:val="0"/>
        </w:rPr>
        <w:t>Solution</w:t>
      </w:r>
    </w:p>
    <w:p w14:paraId="00000DE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Split the table.</w:t>
      </w:r>
    </w:p>
    <w:p w14:paraId="00000D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tbl>
      <w:tblPr>
        <w:tblStyle w:val="66"/>
        <w:tblW w:w="46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  <w:gridCol w:w="1730"/>
      </w:tblGrid>
      <w:tr w14:paraId="140774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E9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EA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EB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DepartmentID</w:t>
            </w:r>
          </w:p>
        </w:tc>
      </w:tr>
      <w:tr w14:paraId="582092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E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E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E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D01</w:t>
            </w:r>
          </w:p>
        </w:tc>
      </w:tr>
      <w:tr w14:paraId="526EE0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E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F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F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D02</w:t>
            </w:r>
          </w:p>
        </w:tc>
      </w:tr>
      <w:tr w14:paraId="1A8DFA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F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F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F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D01</w:t>
            </w:r>
          </w:p>
        </w:tc>
      </w:tr>
    </w:tbl>
    <w:p w14:paraId="00000DF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</w:t>
      </w:r>
    </w:p>
    <w:tbl>
      <w:tblPr>
        <w:tblStyle w:val="67"/>
        <w:tblW w:w="38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30"/>
        <w:gridCol w:w="2075"/>
      </w:tblGrid>
      <w:tr w14:paraId="43D660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F6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DepartmentID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F7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DepartmentName</w:t>
            </w:r>
          </w:p>
        </w:tc>
      </w:tr>
      <w:tr w14:paraId="6F6A2E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F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F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Computer Science</w:t>
            </w:r>
          </w:p>
        </w:tc>
      </w:tr>
      <w:tr w14:paraId="6F5042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F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DF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Mathematics</w:t>
            </w:r>
          </w:p>
        </w:tc>
      </w:tr>
    </w:tbl>
    <w:p w14:paraId="00000DF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Now department information is stored separately.</w:t>
      </w:r>
    </w:p>
    <w:p w14:paraId="00000DF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32" w:name="_wgcj5re99oec" w:colFirst="0" w:colLast="0"/>
      <w:bookmarkEnd w:id="532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0DF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3NF = 2NF + no transitive dependency of non-key attributes on a candidate key.</w:t>
      </w:r>
    </w:p>
    <w:p w14:paraId="00000DF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Another common way of expressing the idea is:</w:t>
      </w:r>
    </w:p>
    <w:p w14:paraId="00000E0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Non-key attributes should depend on the key, the whole key, and nothing but the key.</w:t>
      </w:r>
    </w:p>
    <w:p w14:paraId="00000E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a useful memory aid, although the formal definition of 3NF is slightly more precise.</w:t>
      </w:r>
    </w:p>
    <w:p w14:paraId="00000E0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0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33" w:name="_4zlg1wktjsex" w:colFirst="0" w:colLast="0"/>
      <w:bookmarkEnd w:id="533"/>
      <w:r>
        <w:rPr>
          <w:rFonts w:hint="default" w:ascii="Tw Cen MT" w:hAnsi="Tw Cen MT" w:cs="Tw Cen MT"/>
          <w:sz w:val="56"/>
          <w:szCs w:val="56"/>
          <w:rtl w:val="0"/>
        </w:rPr>
        <w:t>8. Boyce-Codd Normal Form (BCNF)</w:t>
      </w:r>
    </w:p>
    <w:p w14:paraId="00000E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BCNF is a stronger version of 3NF.</w:t>
      </w:r>
    </w:p>
    <w:p w14:paraId="00000E0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formal rule is:</w:t>
      </w:r>
    </w:p>
    <w:p w14:paraId="00000E0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every non-trivial functional dependency (X \rightarrow Y), X must be a Super Key.</w:t>
      </w:r>
    </w:p>
    <w:p w14:paraId="00000E0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 simple terms:</w:t>
      </w:r>
    </w:p>
    <w:p w14:paraId="00000E0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Every determinant must be a super key.</w:t>
      </w:r>
    </w:p>
    <w:p w14:paraId="00000E0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0A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534" w:name="_c8uun8mqst5a" w:colFirst="0" w:colLast="0"/>
      <w:bookmarkEnd w:id="534"/>
      <w:r>
        <w:rPr>
          <w:rFonts w:hint="default" w:ascii="Tw Cen MT" w:hAnsi="Tw Cen MT" w:cs="Tw Cen MT"/>
          <w:sz w:val="44"/>
          <w:szCs w:val="44"/>
          <w:rtl w:val="0"/>
        </w:rPr>
        <w:t>Example Concept</w:t>
      </w:r>
    </w:p>
    <w:p w14:paraId="00000E0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we have a relation where:</w:t>
      </w:r>
    </w:p>
    <w:p w14:paraId="00000E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\rightarrow 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E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and the dependency is non-trivial.</w:t>
      </w:r>
    </w:p>
    <w:p w14:paraId="00000E0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If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X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is not a super key, then the relation violates BCNF.</w:t>
      </w:r>
    </w:p>
    <w:p w14:paraId="00000E0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 BCNF asks:</w:t>
      </w:r>
    </w:p>
    <w:p w14:paraId="00000E1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"Does every attribute/set of attributes that determines something also have the power to uniquely identify an entire row?"</w:t>
      </w:r>
    </w:p>
    <w:p w14:paraId="00000E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the answer is no, BCNF is violated.</w:t>
      </w:r>
    </w:p>
    <w:p w14:paraId="00000E1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13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535" w:name="_l3jqym8aqspw" w:colFirst="0" w:colLast="0"/>
      <w:bookmarkEnd w:id="535"/>
      <w:r>
        <w:rPr>
          <w:rFonts w:hint="default" w:ascii="Tw Cen MT" w:hAnsi="Tw Cen MT" w:cs="Tw Cen MT"/>
          <w:sz w:val="44"/>
          <w:szCs w:val="44"/>
          <w:rtl w:val="0"/>
        </w:rPr>
        <w:t>8.1 Difference Between 3NF and BCNF</w:t>
      </w:r>
    </w:p>
    <w:p w14:paraId="00000E1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BCNF is stricter than 3NF.</w:t>
      </w:r>
    </w:p>
    <w:p w14:paraId="00000E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 can satisfy 3NF but still violate BCNF.</w:t>
      </w:r>
    </w:p>
    <w:p w14:paraId="00000E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usually occurs in more complicated situations involving multiple or overlapping candidate keys, especially when candidate keys are composite.</w:t>
      </w:r>
    </w:p>
    <w:p w14:paraId="00000E1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36" w:name="_g6lo5pd6hua4" w:colFirst="0" w:colLast="0"/>
      <w:bookmarkEnd w:id="536"/>
      <w:r>
        <w:rPr>
          <w:rFonts w:hint="default" w:ascii="Tw Cen MT" w:hAnsi="Tw Cen MT" w:cs="Tw Cen MT"/>
          <w:sz w:val="36"/>
          <w:szCs w:val="36"/>
          <w:rtl w:val="0"/>
        </w:rPr>
        <w:t>Simple comparison</w:t>
      </w:r>
    </w:p>
    <w:tbl>
      <w:tblPr>
        <w:tblStyle w:val="68"/>
        <w:tblW w:w="749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55"/>
        <w:gridCol w:w="5840"/>
      </w:tblGrid>
      <w:tr w14:paraId="441781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18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Normal Form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19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Main Requirement</w:t>
            </w:r>
          </w:p>
        </w:tc>
      </w:tr>
      <w:tr w14:paraId="148C27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1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3NF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1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Removes problematic transitive dependencies</w:t>
            </w:r>
          </w:p>
        </w:tc>
      </w:tr>
      <w:tr w14:paraId="7AC248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1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1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Every determinant of a non-trivial FD must be a super key</w:t>
            </w:r>
          </w:p>
        </w:tc>
      </w:tr>
    </w:tbl>
    <w:p w14:paraId="00000E1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Therefore:</w:t>
      </w:r>
    </w:p>
    <w:p w14:paraId="00000E1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BCNF \Rightarrow 3NF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E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but:</w:t>
      </w:r>
    </w:p>
    <w:p w14:paraId="00000E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3NF \nRightarrow BCNF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E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That is, every BCNF relation satisfies 3NF, but not every 3NF relation necessarily satisfies BCNF.</w:t>
      </w:r>
    </w:p>
    <w:p w14:paraId="00000E2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2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37" w:name="_7ipyr62t4zt0" w:colFirst="0" w:colLast="0"/>
      <w:bookmarkEnd w:id="537"/>
      <w:r>
        <w:rPr>
          <w:rFonts w:hint="default" w:ascii="Tw Cen MT" w:hAnsi="Tw Cen MT" w:cs="Tw Cen MT"/>
          <w:sz w:val="56"/>
          <w:szCs w:val="56"/>
          <w:rtl w:val="0"/>
        </w:rPr>
        <w:t>9. Decomposition</w:t>
      </w:r>
    </w:p>
    <w:p w14:paraId="00000E2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Decomposition means breaking one large relation/table into two or more smaller relations.</w:t>
      </w:r>
    </w:p>
    <w:p w14:paraId="00000E2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purpose is to remove redundancy and anomalies while preserving the important information and relationships.</w:t>
      </w:r>
    </w:p>
    <w:p w14:paraId="00000E2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E2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Large/poorly designed table</w:t>
      </w:r>
    </w:p>
    <w:p w14:paraId="00000E2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↓</w:t>
      </w:r>
    </w:p>
    <w:p w14:paraId="00000E2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Decomposition</w:t>
      </w:r>
    </w:p>
    <w:p w14:paraId="00000E2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↓</w:t>
      </w:r>
    </w:p>
    <w:p w14:paraId="00000E2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┌────────┬────────┬────────┐</w:t>
      </w:r>
    </w:p>
    <w:p w14:paraId="00000E2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Student  Course  Enrollment</w:t>
      </w:r>
    </w:p>
    <w:p w14:paraId="00000E2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However, simply splitting a table is not enough.</w:t>
      </w:r>
    </w:p>
    <w:p w14:paraId="00000E2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good decomposition should satisfy two important properties:</w:t>
      </w:r>
    </w:p>
    <w:p w14:paraId="00000E30">
      <w:pPr>
        <w:numPr>
          <w:ilvl w:val="0"/>
          <w:numId w:val="9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Lossless-Join Decomposition</w:t>
      </w:r>
    </w:p>
    <w:p w14:paraId="00000E31">
      <w:pPr>
        <w:numPr>
          <w:ilvl w:val="0"/>
          <w:numId w:val="9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Dependency Preservation</w:t>
      </w:r>
    </w:p>
    <w:p w14:paraId="00000E3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3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38" w:name="_61m7snv8kdvc" w:colFirst="0" w:colLast="0"/>
      <w:bookmarkEnd w:id="538"/>
      <w:r>
        <w:rPr>
          <w:rFonts w:hint="default" w:ascii="Tw Cen MT" w:hAnsi="Tw Cen MT" w:cs="Tw Cen MT"/>
          <w:sz w:val="56"/>
          <w:szCs w:val="56"/>
          <w:rtl w:val="0"/>
        </w:rPr>
        <w:t>10. Lossless-Join Decomposition</w:t>
      </w:r>
    </w:p>
    <w:p w14:paraId="00000E3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decomposition is lossless if we can join the decomposed relations together and obtain the exact original relation.</w:t>
      </w:r>
    </w:p>
    <w:p w14:paraId="00000E3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 should be:</w:t>
      </w:r>
    </w:p>
    <w:p w14:paraId="00000E36">
      <w:pPr>
        <w:numPr>
          <w:ilvl w:val="0"/>
          <w:numId w:val="10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loss of information.</w:t>
      </w:r>
    </w:p>
    <w:p w14:paraId="00000E37">
      <w:pPr>
        <w:numPr>
          <w:ilvl w:val="0"/>
          <w:numId w:val="10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additional incorrect rows.</w:t>
      </w:r>
    </w:p>
    <w:p w14:paraId="00000E38">
      <w:pPr>
        <w:numPr>
          <w:ilvl w:val="0"/>
          <w:numId w:val="10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spurious tuples.</w:t>
      </w:r>
    </w:p>
    <w:p w14:paraId="00000E3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39" w:name="_a631o52cbr9z" w:colFirst="0" w:colLast="0"/>
      <w:bookmarkEnd w:id="539"/>
      <w:r>
        <w:rPr>
          <w:rFonts w:hint="default" w:ascii="Tw Cen MT" w:hAnsi="Tw Cen MT" w:cs="Tw Cen MT"/>
          <w:sz w:val="36"/>
          <w:szCs w:val="36"/>
          <w:rtl w:val="0"/>
        </w:rPr>
        <w:t>What are spurious tuples?</w:t>
      </w:r>
    </w:p>
    <w:p w14:paraId="00000E3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spurious tuple is an incorrect row produced after joining decomposed tables.</w:t>
      </w:r>
    </w:p>
    <w:p w14:paraId="00000E3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example, suppose we split information incorrectly. When the resulting tables are joined, the database may create combinations of values that never existed in the original table.</w:t>
      </w:r>
    </w:p>
    <w:p w14:paraId="00000E3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Those false rows are called spurious tuples.</w:t>
      </w:r>
    </w:p>
    <w:p w14:paraId="00000E3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Therefore:</w:t>
      </w:r>
    </w:p>
    <w:p w14:paraId="00000E3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Lossless decomposition = Decompose the table, but joining it back should reproduce exactly the original information.</w:t>
      </w:r>
    </w:p>
    <w:p w14:paraId="00000E3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also called a non-additive join decomposition.</w:t>
      </w:r>
    </w:p>
    <w:p w14:paraId="00000E4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4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40" w:name="_yjmoistwojmg" w:colFirst="0" w:colLast="0"/>
      <w:bookmarkEnd w:id="540"/>
      <w:r>
        <w:rPr>
          <w:rFonts w:hint="default" w:ascii="Tw Cen MT" w:hAnsi="Tw Cen MT" w:cs="Tw Cen MT"/>
          <w:sz w:val="56"/>
          <w:szCs w:val="56"/>
          <w:rtl w:val="0"/>
        </w:rPr>
        <w:t>11. Dependency Preservation</w:t>
      </w:r>
    </w:p>
    <w:p w14:paraId="00000E4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decomposition is dependency-preserving if all the important functional dependencies from the original relation can still be checked and enforced using the decomposed relations without having to join them together.</w:t>
      </w:r>
    </w:p>
    <w:p w14:paraId="00000E4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41" w:name="_mevuvty0d6q4" w:colFirst="0" w:colLast="0"/>
      <w:bookmarkEnd w:id="541"/>
      <w:r>
        <w:rPr>
          <w:rFonts w:hint="default" w:ascii="Tw Cen MT" w:hAnsi="Tw Cen MT" w:cs="Tw Cen MT"/>
          <w:sz w:val="36"/>
          <w:szCs w:val="36"/>
          <w:rtl w:val="0"/>
        </w:rPr>
        <w:t>Why is this important?</w:t>
      </w:r>
    </w:p>
    <w:p w14:paraId="00000E4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the original table has:</w:t>
      </w:r>
    </w:p>
    <w:p w14:paraId="00000E4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\rightarrow B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E4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After decomposition, we should ideally be able to verify this dependency directly within one of the smaller tables.</w:t>
      </w:r>
    </w:p>
    <w:p w14:paraId="00000E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checking the dependency requires repeatedly joining multiple tables, maintaining the database becomes more complicated.</w:t>
      </w:r>
    </w:p>
    <w:p w14:paraId="00000E4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42" w:name="_vy0zggfjl6gf" w:colFirst="0" w:colLast="0"/>
      <w:bookmarkEnd w:id="542"/>
      <w:r>
        <w:rPr>
          <w:rFonts w:hint="default" w:ascii="Tw Cen MT" w:hAnsi="Tw Cen MT" w:cs="Tw Cen MT"/>
          <w:sz w:val="36"/>
          <w:szCs w:val="36"/>
          <w:rtl w:val="0"/>
        </w:rPr>
        <w:t>Therefore:</w:t>
      </w:r>
    </w:p>
    <w:p w14:paraId="00000E4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Dependency preservation = Functional dependencies remain enforceable after decomposition without requiring expensive or complex joins.</w:t>
      </w:r>
    </w:p>
    <w:p w14:paraId="00000E4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8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4B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543" w:name="_om5on0wu0fvb" w:colFirst="0" w:colLast="0"/>
      <w:bookmarkEnd w:id="543"/>
      <w:r>
        <w:rPr>
          <w:rFonts w:hint="default" w:ascii="Tw Cen MT" w:hAnsi="Tw Cen MT" w:cs="Tw Cen MT"/>
          <w:sz w:val="44"/>
          <w:szCs w:val="44"/>
          <w:rtl w:val="0"/>
        </w:rPr>
        <w:t>Lossless Join vs Dependency Preservation</w:t>
      </w:r>
    </w:p>
    <w:tbl>
      <w:tblPr>
        <w:tblStyle w:val="69"/>
        <w:tblW w:w="92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5"/>
        <w:gridCol w:w="6725"/>
      </w:tblGrid>
      <w:tr w14:paraId="3F4481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4C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Property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4D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Meaning</w:t>
            </w:r>
          </w:p>
        </w:tc>
      </w:tr>
      <w:tr w14:paraId="28BAE3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4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Lossless Join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4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Joining decomposed tables does not lose information or create false rows</w:t>
            </w:r>
          </w:p>
        </w:tc>
      </w:tr>
      <w:tr w14:paraId="53A77F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5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Dependency Preservation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5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Original functional dependencies can still be checked/enforced without joining tables</w:t>
            </w:r>
          </w:p>
        </w:tc>
      </w:tr>
    </w:tbl>
    <w:p w14:paraId="00000E5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Both are important goals of good relational database decomposition.</w:t>
      </w:r>
    </w:p>
    <w:p w14:paraId="00000E5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8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5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44" w:name="_sosy0lsev200" w:colFirst="0" w:colLast="0"/>
      <w:bookmarkEnd w:id="544"/>
      <w:r>
        <w:rPr>
          <w:rFonts w:hint="default" w:ascii="Tw Cen MT" w:hAnsi="Tw Cen MT" w:cs="Tw Cen MT"/>
          <w:sz w:val="56"/>
          <w:szCs w:val="56"/>
          <w:rtl w:val="0"/>
        </w:rPr>
        <w:t>12. Advanced Normal Forms</w:t>
      </w:r>
    </w:p>
    <w:p w14:paraId="00000E5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After BCNF, database theory also defines higher normal forms:</w:t>
      </w:r>
    </w:p>
    <w:p w14:paraId="00000E5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4NF \rightarrow 5NF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E5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These deal with more complex types of dependencies.</w:t>
      </w:r>
    </w:p>
    <w:p w14:paraId="00000E5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two important concepts here are:</w:t>
      </w:r>
    </w:p>
    <w:p w14:paraId="00000E59">
      <w:pPr>
        <w:numPr>
          <w:ilvl w:val="0"/>
          <w:numId w:val="10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Multi-Valued Dependency (MVD)</w:t>
      </w:r>
    </w:p>
    <w:p w14:paraId="00000E5A">
      <w:pPr>
        <w:numPr>
          <w:ilvl w:val="0"/>
          <w:numId w:val="10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 Dependency (JD)</w:t>
      </w:r>
    </w:p>
    <w:p w14:paraId="00000E5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8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5C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45" w:name="_we0pyfaieyxe" w:colFirst="0" w:colLast="0"/>
      <w:bookmarkEnd w:id="545"/>
      <w:r>
        <w:rPr>
          <w:rFonts w:hint="default" w:ascii="Tw Cen MT" w:hAnsi="Tw Cen MT" w:cs="Tw Cen MT"/>
          <w:sz w:val="56"/>
          <w:szCs w:val="56"/>
          <w:rtl w:val="0"/>
        </w:rPr>
        <w:t>13. Multi-Valued Dependency (MVD)</w:t>
      </w:r>
    </w:p>
    <w:p w14:paraId="00000E5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Multi-Valued Dependency is represented as:</w:t>
      </w:r>
    </w:p>
    <w:p w14:paraId="00000E5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\twoheadrightarrow 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E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occurs when, for a given value of X, there is a set of values of Y that are independent of another set of attributes.</w:t>
      </w:r>
    </w:p>
    <w:p w14:paraId="00000E6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different from an ordinary functional dependency.</w:t>
      </w:r>
    </w:p>
    <w:p w14:paraId="00000E6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46" w:name="_mtwauhlu9axx" w:colFirst="0" w:colLast="0"/>
      <w:bookmarkEnd w:id="546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E6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a teacher can:</w:t>
      </w:r>
    </w:p>
    <w:p w14:paraId="00000E63">
      <w:pPr>
        <w:numPr>
          <w:ilvl w:val="0"/>
          <w:numId w:val="10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 multiple subjects.</w:t>
      </w:r>
    </w:p>
    <w:p w14:paraId="00000E64">
      <w:pPr>
        <w:numPr>
          <w:ilvl w:val="0"/>
          <w:numId w:val="10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Participate in/manage multiple sports teams.</w:t>
      </w:r>
    </w:p>
    <w:p w14:paraId="00000E6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And suppose the subjects and sports teams are independent of each other.</w:t>
      </w:r>
    </w:p>
    <w:p w14:paraId="00000E6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table might look like:</w:t>
      </w:r>
    </w:p>
    <w:tbl>
      <w:tblPr>
        <w:tblStyle w:val="70"/>
        <w:tblW w:w="30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55"/>
        <w:gridCol w:w="1010"/>
        <w:gridCol w:w="1025"/>
      </w:tblGrid>
      <w:tr w14:paraId="7A69B5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67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Teacher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68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Subject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69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Sport</w:t>
            </w:r>
          </w:p>
        </w:tc>
      </w:tr>
      <w:tr w14:paraId="2949F7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6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6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6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Cricket</w:t>
            </w:r>
          </w:p>
        </w:tc>
      </w:tr>
      <w:tr w14:paraId="4BA706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6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6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6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Football</w:t>
            </w:r>
          </w:p>
        </w:tc>
      </w:tr>
      <w:tr w14:paraId="6D0BD5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7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7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7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Cricket</w:t>
            </w:r>
          </w:p>
        </w:tc>
      </w:tr>
      <w:tr w14:paraId="51967B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7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7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7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Football</w:t>
            </w:r>
          </w:p>
        </w:tc>
      </w:tr>
    </w:tbl>
    <w:p w14:paraId="00000E7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Here, the subjects and sports are independent facts.</w:t>
      </w:r>
    </w:p>
    <w:p w14:paraId="00000E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database is storing every possible combination of:</w:t>
      </w:r>
    </w:p>
    <w:p w14:paraId="00000E78">
      <w:pPr>
        <w:numPr>
          <w:ilvl w:val="0"/>
          <w:numId w:val="10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+ Subject</w:t>
      </w:r>
    </w:p>
    <w:p w14:paraId="00000E79">
      <w:pPr>
        <w:numPr>
          <w:ilvl w:val="0"/>
          <w:numId w:val="10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+ Sport</w:t>
      </w:r>
    </w:p>
    <w:p w14:paraId="00000E7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creates unnecessary combinations and redundancy.</w:t>
      </w:r>
    </w:p>
    <w:p w14:paraId="00000E7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idea can be represented as:</w:t>
      </w:r>
    </w:p>
    <w:p w14:paraId="00000E7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\twoheadrightarrow Subject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E7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and independently:</w:t>
      </w:r>
    </w:p>
    <w:p w14:paraId="00000E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\twoheadrightarrow Sport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E7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47" w:name="_868j4siy10rw" w:colFirst="0" w:colLast="0"/>
      <w:bookmarkEnd w:id="547"/>
      <w:r>
        <w:rPr>
          <w:rFonts w:hint="default" w:ascii="Tw Cen MT" w:hAnsi="Tw Cen MT" w:cs="Tw Cen MT"/>
          <w:sz w:val="36"/>
          <w:szCs w:val="36"/>
          <w:rtl w:val="0"/>
        </w:rPr>
        <w:t>Important distinction</w:t>
      </w:r>
    </w:p>
    <w:p w14:paraId="00000E8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Functional Dependency says:</w:t>
      </w:r>
    </w:p>
    <w:p w14:paraId="00000E8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value of X determines one specific value of Y.</w:t>
      </w:r>
    </w:p>
    <w:p w14:paraId="00000E8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MVD says:</w:t>
      </w:r>
    </w:p>
    <w:p w14:paraId="00000E8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value of X determines a set of values of Y, independently of other attributes.</w:t>
      </w:r>
    </w:p>
    <w:p w14:paraId="00000E8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8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8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48" w:name="_j64pb2w77jcy" w:colFirst="0" w:colLast="0"/>
      <w:bookmarkEnd w:id="548"/>
      <w:r>
        <w:rPr>
          <w:rFonts w:hint="default" w:ascii="Tw Cen MT" w:hAnsi="Tw Cen MT" w:cs="Tw Cen MT"/>
          <w:sz w:val="56"/>
          <w:szCs w:val="56"/>
          <w:rtl w:val="0"/>
        </w:rPr>
        <w:t>14. Fourth Normal Form (4NF)</w:t>
      </w:r>
    </w:p>
    <w:p w14:paraId="00000E8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 is in 4NF when:</w:t>
      </w:r>
    </w:p>
    <w:p w14:paraId="00000E87">
      <w:pPr>
        <w:numPr>
          <w:ilvl w:val="0"/>
          <w:numId w:val="10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satisfies BCNF, and</w:t>
      </w:r>
    </w:p>
    <w:p w14:paraId="00000E88">
      <w:pPr>
        <w:numPr>
          <w:ilvl w:val="0"/>
          <w:numId w:val="10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contains no non-trivial Multi-Valued Dependencies unless the determinant is a super key.</w:t>
      </w:r>
    </w:p>
    <w:p w14:paraId="00000E8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 simpler terms:</w:t>
      </w:r>
    </w:p>
    <w:p w14:paraId="00000E8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4NF removes unwanted independent multi-valued relationships.</w:t>
      </w:r>
    </w:p>
    <w:p w14:paraId="00000E8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8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8C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549" w:name="_wjxq3mye0b1y" w:colFirst="0" w:colLast="0"/>
      <w:bookmarkEnd w:id="549"/>
      <w:r>
        <w:rPr>
          <w:rFonts w:hint="default" w:ascii="Tw Cen MT" w:hAnsi="Tw Cen MT" w:cs="Tw Cen MT"/>
          <w:sz w:val="44"/>
          <w:szCs w:val="44"/>
          <w:rtl w:val="0"/>
        </w:rPr>
        <w:t>Example</w:t>
      </w:r>
    </w:p>
    <w:p w14:paraId="00000E8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Suppose:</w:t>
      </w:r>
    </w:p>
    <w:p w14:paraId="00000E8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</w:t>
      </w:r>
    </w:p>
    <w:p w14:paraId="00000E8F">
      <w:pPr>
        <w:numPr>
          <w:ilvl w:val="0"/>
          <w:numId w:val="10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T01 teaches DBMS and OS.</w:t>
      </w:r>
    </w:p>
    <w:p w14:paraId="00000E90">
      <w:pPr>
        <w:numPr>
          <w:ilvl w:val="0"/>
          <w:numId w:val="10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T01 manages Cricket and Football.</w:t>
      </w:r>
    </w:p>
    <w:p w14:paraId="00000E9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subjects and sports are independent, storing them together causes unnecessary combinations.</w:t>
      </w:r>
    </w:p>
    <w:p w14:paraId="00000E9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Instead, separate them.</w:t>
      </w:r>
    </w:p>
    <w:p w14:paraId="00000E9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50" w:name="_8feslw1w34sp" w:colFirst="0" w:colLast="0"/>
      <w:bookmarkEnd w:id="550"/>
      <w:r>
        <w:rPr>
          <w:rFonts w:hint="default" w:ascii="Tw Cen MT" w:hAnsi="Tw Cen MT" w:cs="Tw Cen MT"/>
          <w:sz w:val="36"/>
          <w:szCs w:val="36"/>
          <w:rtl w:val="0"/>
        </w:rPr>
        <w:t>Teacher_Subject</w:t>
      </w:r>
    </w:p>
    <w:tbl>
      <w:tblPr>
        <w:tblStyle w:val="71"/>
        <w:tblW w:w="20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55"/>
        <w:gridCol w:w="1010"/>
      </w:tblGrid>
      <w:tr w14:paraId="3A160E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9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Teacher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9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Subject</w:t>
            </w:r>
          </w:p>
        </w:tc>
      </w:tr>
      <w:tr w14:paraId="0ECA97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9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9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DBMS</w:t>
            </w:r>
          </w:p>
        </w:tc>
      </w:tr>
      <w:tr w14:paraId="3CA1DF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9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9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OS</w:t>
            </w:r>
          </w:p>
        </w:tc>
      </w:tr>
    </w:tbl>
    <w:p w14:paraId="00000E9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51" w:name="_tmpee4g10u5m" w:colFirst="0" w:colLast="0"/>
      <w:bookmarkEnd w:id="551"/>
      <w:r>
        <w:rPr>
          <w:rFonts w:hint="default" w:ascii="Tw Cen MT" w:hAnsi="Tw Cen MT" w:cs="Tw Cen MT"/>
          <w:sz w:val="36"/>
          <w:szCs w:val="36"/>
          <w:rtl w:val="0"/>
        </w:rPr>
        <w:t>Teacher_Sport</w:t>
      </w:r>
    </w:p>
    <w:tbl>
      <w:tblPr>
        <w:tblStyle w:val="72"/>
        <w:tblW w:w="20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55"/>
        <w:gridCol w:w="1025"/>
      </w:tblGrid>
      <w:tr w14:paraId="7B51D3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9B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Teacher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9C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Sport</w:t>
            </w:r>
          </w:p>
        </w:tc>
      </w:tr>
      <w:tr w14:paraId="5E00E7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9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9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Cricket</w:t>
            </w:r>
          </w:p>
        </w:tc>
      </w:tr>
      <w:tr w14:paraId="4484B7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9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A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Football</w:t>
            </w:r>
          </w:p>
        </w:tc>
      </w:tr>
    </w:tbl>
    <w:p w14:paraId="00000EA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Now the independent relationships are stored separately.</w:t>
      </w:r>
    </w:p>
    <w:p w14:paraId="00000EA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52" w:name="_fu6bkn4ip68d" w:colFirst="0" w:colLast="0"/>
      <w:bookmarkEnd w:id="552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0EA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4NF = BCNF + elimination of problematic non-trivial multi-valued dependencies.</w:t>
      </w:r>
    </w:p>
    <w:p w14:paraId="00000EA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53" w:name="_o5qupmlxyo7z" w:colFirst="0" w:colLast="0"/>
      <w:bookmarkEnd w:id="553"/>
      <w:r>
        <w:rPr>
          <w:rFonts w:hint="default" w:ascii="Tw Cen MT" w:hAnsi="Tw Cen MT" w:cs="Tw Cen MT"/>
          <w:sz w:val="36"/>
          <w:szCs w:val="36"/>
          <w:rtl w:val="0"/>
        </w:rPr>
        <w:t>Purpose of 4NF</w:t>
      </w:r>
    </w:p>
    <w:p w14:paraId="00000EA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4NF is especially useful when a table contains two or more independent one-to-many relationships associated with the same entity.</w:t>
      </w:r>
    </w:p>
    <w:p w14:paraId="00000EA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9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A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54" w:name="_ciinlxw6fxfg" w:colFirst="0" w:colLast="0"/>
      <w:bookmarkEnd w:id="554"/>
      <w:r>
        <w:rPr>
          <w:rFonts w:hint="default" w:ascii="Tw Cen MT" w:hAnsi="Tw Cen MT" w:cs="Tw Cen MT"/>
          <w:sz w:val="56"/>
          <w:szCs w:val="56"/>
          <w:rtl w:val="0"/>
        </w:rPr>
        <w:t>15. Fifth Normal Form (5NF)</w:t>
      </w:r>
    </w:p>
    <w:p w14:paraId="00000EA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5NF, also called Project-Join Normal Form (PJ/NF), deals with an even more complex problem involving Join Dependencies.</w:t>
      </w:r>
    </w:p>
    <w:p w14:paraId="00000EA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 is in 5NF when it has been decomposed to the point where all relevant join dependencies are properly handled and no further non-lossy decomposition is possible based on those dependencies.</w:t>
      </w:r>
    </w:p>
    <w:p w14:paraId="00000E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 simpler terms:</w:t>
      </w:r>
    </w:p>
    <w:p w14:paraId="00000EA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5NF deals with situations where information can be correctly represented only by carefully decomposing a relation into three or more smaller relations.</w:t>
      </w:r>
    </w:p>
    <w:p w14:paraId="00000EA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9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AD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555" w:name="_6v8djpiwpry" w:colFirst="0" w:colLast="0"/>
      <w:bookmarkEnd w:id="555"/>
      <w:r>
        <w:rPr>
          <w:rFonts w:hint="default" w:ascii="Tw Cen MT" w:hAnsi="Tw Cen MT" w:cs="Tw Cen MT"/>
          <w:sz w:val="44"/>
          <w:szCs w:val="44"/>
          <w:rtl w:val="0"/>
        </w:rPr>
        <w:t>15.1 Join Dependency</w:t>
      </w:r>
    </w:p>
    <w:p w14:paraId="00000EA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Join Dependency (JD) exists when a relation can be reconstructed exactly by joining several projections of that relation.</w:t>
      </w:r>
    </w:p>
    <w:p w14:paraId="00000EA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becomes important in rare and complex database designs where decomposing a relation into just two tables is not enough.</w:t>
      </w:r>
    </w:p>
    <w:p w14:paraId="00000EB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Sometimes:</w:t>
      </w:r>
    </w:p>
    <w:p w14:paraId="00000EB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large relation</w:t>
      </w:r>
    </w:p>
    <w:p w14:paraId="00000EB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↓</w:t>
      </w:r>
    </w:p>
    <w:p w14:paraId="00000EB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Decompose</w:t>
      </w:r>
    </w:p>
    <w:p w14:paraId="00000EB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↓</w:t>
      </w:r>
    </w:p>
    <w:p w14:paraId="00000EB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Table A + Table B + Table C</w:t>
      </w:r>
    </w:p>
    <w:p w14:paraId="00000EB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↓</w:t>
      </w:r>
    </w:p>
    <w:p w14:paraId="00000EB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Join them</w:t>
      </w:r>
    </w:p>
    <w:p w14:paraId="00000EB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↓</w:t>
      </w:r>
    </w:p>
    <w:p w14:paraId="00000EB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Original relation</w:t>
      </w:r>
    </w:p>
    <w:p w14:paraId="00000EB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decomposition must be lossless, meaning that the join should not generate false combinations.</w:t>
      </w:r>
    </w:p>
    <w:p w14:paraId="00000EB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9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BC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556" w:name="_twfcwhuqvc3q" w:colFirst="0" w:colLast="0"/>
      <w:bookmarkEnd w:id="556"/>
      <w:r>
        <w:rPr>
          <w:rFonts w:hint="default" w:ascii="Tw Cen MT" w:hAnsi="Tw Cen MT" w:cs="Tw Cen MT"/>
          <w:sz w:val="44"/>
          <w:szCs w:val="44"/>
          <w:rtl w:val="0"/>
        </w:rPr>
        <w:t>Example Concept</w:t>
      </w:r>
    </w:p>
    <w:p w14:paraId="00000E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Imagine a relation involving three entities:</w:t>
      </w:r>
    </w:p>
    <w:p w14:paraId="00000EBE">
      <w:pPr>
        <w:numPr>
          <w:ilvl w:val="0"/>
          <w:numId w:val="10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Supplier</w:t>
      </w:r>
    </w:p>
    <w:p w14:paraId="00000EBF">
      <w:pPr>
        <w:numPr>
          <w:ilvl w:val="0"/>
          <w:numId w:val="10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</w:t>
      </w:r>
    </w:p>
    <w:p w14:paraId="00000EC0">
      <w:pPr>
        <w:numPr>
          <w:ilvl w:val="0"/>
          <w:numId w:val="10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Project</w:t>
      </w:r>
    </w:p>
    <w:p w14:paraId="00000EC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business rule might specify valid combinations between these entities.</w:t>
      </w:r>
    </w:p>
    <w:p w14:paraId="00000EC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Instead of storing every combination in one large table, it may be possible to represent the relationships through three smaller relations.</w:t>
      </w:r>
    </w:p>
    <w:p w14:paraId="00000E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exact decomposition depends on the business rules and join dependencies.</w:t>
      </w:r>
    </w:p>
    <w:p w14:paraId="00000EC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57" w:name="_yqi40usz1odn" w:colFirst="0" w:colLast="0"/>
      <w:bookmarkEnd w:id="557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0EC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5NF handles rare cases where a relation can be further decomposed into multiple relations without losing information, especially when three or more relations are involved.</w:t>
      </w:r>
    </w:p>
    <w:p w14:paraId="00000EC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ensures that the relation does not contain a problematic join dependency that can be removed through a lossless decomposition.</w:t>
      </w:r>
    </w:p>
    <w:p w14:paraId="00000EC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9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C8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58" w:name="_m0y92welhghk" w:colFirst="0" w:colLast="0"/>
      <w:bookmarkEnd w:id="558"/>
      <w:r>
        <w:rPr>
          <w:rFonts w:hint="default" w:ascii="Tw Cen MT" w:hAnsi="Tw Cen MT" w:cs="Tw Cen MT"/>
          <w:sz w:val="56"/>
          <w:szCs w:val="56"/>
          <w:rtl w:val="0"/>
        </w:rPr>
        <w:t>16. Complete Normalization Flow</w:t>
      </w:r>
    </w:p>
    <w:p w14:paraId="00000E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normal forms can be remembered as a progression:</w:t>
      </w:r>
    </w:p>
    <w:p w14:paraId="00000EC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NORMALIZATION</w:t>
      </w:r>
    </w:p>
    <w:p w14:paraId="00000EC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│</w:t>
      </w:r>
    </w:p>
    <w:p w14:paraId="00000EC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▼</w:t>
      </w:r>
    </w:p>
    <w:p w14:paraId="00000EC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1NF</w:t>
      </w:r>
    </w:p>
    <w:p w14:paraId="00000EC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Atomic Values</w:t>
      </w:r>
    </w:p>
    <w:p w14:paraId="00000EC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│</w:t>
      </w:r>
    </w:p>
    <w:p w14:paraId="00000ED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▼</w:t>
      </w:r>
    </w:p>
    <w:p w14:paraId="00000ED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2NF</w:t>
      </w:r>
    </w:p>
    <w:p w14:paraId="00000ED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Remove Partial FD</w:t>
      </w:r>
    </w:p>
    <w:p w14:paraId="00000ED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│</w:t>
      </w:r>
    </w:p>
    <w:p w14:paraId="00000ED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▼</w:t>
      </w:r>
    </w:p>
    <w:p w14:paraId="00000ED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3NF</w:t>
      </w:r>
    </w:p>
    <w:p w14:paraId="00000ED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Remove Transitive FD</w:t>
      </w:r>
    </w:p>
    <w:p w14:paraId="00000ED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│</w:t>
      </w:r>
    </w:p>
    <w:p w14:paraId="00000ED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▼</w:t>
      </w:r>
    </w:p>
    <w:p w14:paraId="00000ED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BCNF</w:t>
      </w:r>
    </w:p>
    <w:p w14:paraId="00000ED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Every Determinant = Super Key</w:t>
      </w:r>
    </w:p>
    <w:p w14:paraId="00000ED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│</w:t>
      </w:r>
    </w:p>
    <w:p w14:paraId="00000ED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▼</w:t>
      </w:r>
    </w:p>
    <w:p w14:paraId="00000ED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4NF</w:t>
      </w:r>
    </w:p>
    <w:p w14:paraId="00000ED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Remove MVD-related Redundancy</w:t>
      </w:r>
    </w:p>
    <w:p w14:paraId="00000ED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│</w:t>
      </w:r>
    </w:p>
    <w:p w14:paraId="00000EE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▼</w:t>
      </w:r>
    </w:p>
    <w:p w14:paraId="00000EE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5NF</w:t>
      </w:r>
    </w:p>
    <w:p w14:paraId="00000EE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Remove Join Dependency Issues</w:t>
      </w:r>
    </w:p>
    <w:p w14:paraId="00000EE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9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E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59" w:name="_wpd58nrmvr27" w:colFirst="0" w:colLast="0"/>
      <w:bookmarkEnd w:id="559"/>
      <w:r>
        <w:rPr>
          <w:rFonts w:hint="default" w:ascii="Tw Cen MT" w:hAnsi="Tw Cen MT" w:cs="Tw Cen MT"/>
          <w:sz w:val="56"/>
          <w:szCs w:val="56"/>
          <w:rtl w:val="0"/>
        </w:rPr>
        <w:t>17. Quick Revision Table</w:t>
      </w:r>
    </w:p>
    <w:tbl>
      <w:tblPr>
        <w:tblStyle w:val="73"/>
        <w:tblW w:w="93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5"/>
        <w:gridCol w:w="4115"/>
        <w:gridCol w:w="3710"/>
      </w:tblGrid>
      <w:tr w14:paraId="7F0E0D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E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Normal Form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E6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Main Condition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E7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Main Problem Addressed</w:t>
            </w:r>
          </w:p>
        </w:tc>
      </w:tr>
      <w:tr w14:paraId="2C194D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E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E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Atomic values; no repeating groups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E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Multi-valued/repeating data</w:t>
            </w:r>
          </w:p>
        </w:tc>
      </w:tr>
      <w:tr w14:paraId="35679C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E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2NF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E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1NF + no partial dependency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E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Dependency on part of composite key</w:t>
            </w:r>
          </w:p>
        </w:tc>
      </w:tr>
      <w:tr w14:paraId="2E0D11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E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3NF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E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2NF + no problematic transitive dependency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F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Non-key → non-key dependency</w:t>
            </w:r>
          </w:p>
        </w:tc>
      </w:tr>
      <w:tr w14:paraId="1991DF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F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F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Every determinant is a super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F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More complex FD anomalies</w:t>
            </w:r>
          </w:p>
        </w:tc>
      </w:tr>
      <w:tr w14:paraId="4665F9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F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4NF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F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BCNF + no problematic non-trivial MVD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F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Independent multi-valued relationships</w:t>
            </w:r>
          </w:p>
        </w:tc>
      </w:tr>
      <w:tr w14:paraId="193AEA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F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5NF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F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Handles problematic join dependencies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EF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Complex multi-way relationships</w:t>
            </w:r>
          </w:p>
        </w:tc>
      </w:tr>
    </w:tbl>
    <w:p w14:paraId="00000EF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9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EF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60" w:name="_lsvc72nbei2p" w:colFirst="0" w:colLast="0"/>
      <w:bookmarkEnd w:id="560"/>
      <w:r>
        <w:rPr>
          <w:rFonts w:hint="default" w:ascii="Tw Cen MT" w:hAnsi="Tw Cen MT" w:cs="Tw Cen MT"/>
          <w:sz w:val="56"/>
          <w:szCs w:val="56"/>
          <w:rtl w:val="0"/>
        </w:rPr>
        <w:t>18. Important Terms at a Glance</w:t>
      </w:r>
    </w:p>
    <w:p w14:paraId="00000EF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61" w:name="_mdjihb4r204e" w:colFirst="0" w:colLast="0"/>
      <w:bookmarkEnd w:id="561"/>
      <w:r>
        <w:rPr>
          <w:rFonts w:hint="default" w:ascii="Tw Cen MT" w:hAnsi="Tw Cen MT" w:cs="Tw Cen MT"/>
          <w:sz w:val="36"/>
          <w:szCs w:val="36"/>
          <w:rtl w:val="0"/>
        </w:rPr>
        <w:t>Functional Dependency (FD)</w:t>
      </w:r>
    </w:p>
    <w:p w14:paraId="00000EF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\rightarrow 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E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uniquely determines Y.</w:t>
      </w:r>
    </w:p>
    <w:p w14:paraId="00000EF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62" w:name="_u2kt0p84h8pv" w:colFirst="0" w:colLast="0"/>
      <w:bookmarkEnd w:id="562"/>
      <w:r>
        <w:rPr>
          <w:rFonts w:hint="default" w:ascii="Tw Cen MT" w:hAnsi="Tw Cen MT" w:cs="Tw Cen MT"/>
          <w:sz w:val="36"/>
          <w:szCs w:val="36"/>
          <w:rtl w:val="0"/>
        </w:rPr>
        <w:t>Trivial FD</w:t>
      </w:r>
    </w:p>
    <w:p w14:paraId="00000F0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 \subseteq X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F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right side is already contained in the left side.</w:t>
      </w:r>
    </w:p>
    <w:p w14:paraId="00000F0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63" w:name="_eb646rr52flz" w:colFirst="0" w:colLast="0"/>
      <w:bookmarkEnd w:id="563"/>
      <w:r>
        <w:rPr>
          <w:rFonts w:hint="default" w:ascii="Tw Cen MT" w:hAnsi="Tw Cen MT" w:cs="Tw Cen MT"/>
          <w:sz w:val="36"/>
          <w:szCs w:val="36"/>
          <w:rtl w:val="0"/>
        </w:rPr>
        <w:t>Non-Trivial FD</w:t>
      </w:r>
    </w:p>
    <w:p w14:paraId="00000F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 \nsubseteq X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F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right side is not contained in the left side.</w:t>
      </w:r>
    </w:p>
    <w:p w14:paraId="00000F0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64" w:name="_t0cjw2gro3x4" w:colFirst="0" w:colLast="0"/>
      <w:bookmarkEnd w:id="564"/>
      <w:r>
        <w:rPr>
          <w:rFonts w:hint="default" w:ascii="Tw Cen MT" w:hAnsi="Tw Cen MT" w:cs="Tw Cen MT"/>
          <w:sz w:val="36"/>
          <w:szCs w:val="36"/>
          <w:rtl w:val="0"/>
        </w:rPr>
        <w:t>Partial Dependency</w:t>
      </w:r>
    </w:p>
    <w:p w14:paraId="00000F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non-key attribute depends on only part of a composite candidate key.</w:t>
      </w:r>
    </w:p>
    <w:p w14:paraId="00000F0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65" w:name="_wqj2rr7m1t7c" w:colFirst="0" w:colLast="0"/>
      <w:bookmarkEnd w:id="565"/>
      <w:r>
        <w:rPr>
          <w:rFonts w:hint="default" w:ascii="Tw Cen MT" w:hAnsi="Tw Cen MT" w:cs="Tw Cen MT"/>
          <w:sz w:val="36"/>
          <w:szCs w:val="36"/>
          <w:rtl w:val="0"/>
        </w:rPr>
        <w:t>Transitive Dependency</w:t>
      </w:r>
    </w:p>
    <w:p w14:paraId="00000F0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non-key attribute depends on another non-key attribute through the key.</w:t>
      </w:r>
    </w:p>
    <w:p w14:paraId="00000F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0F0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\rightarrow B,\quad B \rightarrow C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F0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therefore:</w:t>
      </w:r>
    </w:p>
    <w:p w14:paraId="00000F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\rightarrow C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F0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66" w:name="_61g03p3st1xw" w:colFirst="0" w:colLast="0"/>
      <w:bookmarkEnd w:id="566"/>
      <w:r>
        <w:rPr>
          <w:rFonts w:hint="default" w:ascii="Tw Cen MT" w:hAnsi="Tw Cen MT" w:cs="Tw Cen MT"/>
          <w:sz w:val="36"/>
          <w:szCs w:val="36"/>
          <w:rtl w:val="0"/>
        </w:rPr>
        <w:t>Multi-Valued Dependency</w:t>
      </w:r>
    </w:p>
    <w:p w14:paraId="00000F0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\twoheadrightarrow 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F0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determines a set of independent Y values.</w:t>
      </w:r>
    </w:p>
    <w:p w14:paraId="00000F1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67" w:name="_shxz3gmw5dd5" w:colFirst="0" w:colLast="0"/>
      <w:bookmarkEnd w:id="567"/>
      <w:r>
        <w:rPr>
          <w:rFonts w:hint="default" w:ascii="Tw Cen MT" w:hAnsi="Tw Cen MT" w:cs="Tw Cen MT"/>
          <w:sz w:val="36"/>
          <w:szCs w:val="36"/>
          <w:rtl w:val="0"/>
        </w:rPr>
        <w:t>Join Dependency</w:t>
      </w:r>
    </w:p>
    <w:p w14:paraId="00000F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relation can be reconstructed by joining several projections/relations according to a specified dependency.</w:t>
      </w:r>
    </w:p>
    <w:p w14:paraId="00000F1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68" w:name="_wsc8rg26b36m" w:colFirst="0" w:colLast="0"/>
      <w:bookmarkEnd w:id="568"/>
      <w:r>
        <w:rPr>
          <w:rFonts w:hint="default" w:ascii="Tw Cen MT" w:hAnsi="Tw Cen MT" w:cs="Tw Cen MT"/>
          <w:sz w:val="36"/>
          <w:szCs w:val="36"/>
          <w:rtl w:val="0"/>
        </w:rPr>
        <w:t>Lossless Decomposition</w:t>
      </w:r>
    </w:p>
    <w:p w14:paraId="00000F1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Decomposition does not lose information or create spurious tuples when the relations are joined back.</w:t>
      </w:r>
    </w:p>
    <w:p w14:paraId="00000F1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69" w:name="_46edp346ge3q" w:colFirst="0" w:colLast="0"/>
      <w:bookmarkEnd w:id="569"/>
      <w:r>
        <w:rPr>
          <w:rFonts w:hint="default" w:ascii="Tw Cen MT" w:hAnsi="Tw Cen MT" w:cs="Tw Cen MT"/>
          <w:sz w:val="36"/>
          <w:szCs w:val="36"/>
          <w:rtl w:val="0"/>
        </w:rPr>
        <w:t>Dependency Preservation</w:t>
      </w:r>
    </w:p>
    <w:p w14:paraId="00000F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Functional dependencies can still be enforced without having to join the decomposed relations.</w:t>
      </w:r>
    </w:p>
    <w:p w14:paraId="00000F1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9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F1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70" w:name="_6trtywqlpvr0" w:colFirst="0" w:colLast="0"/>
      <w:bookmarkEnd w:id="570"/>
      <w:r>
        <w:rPr>
          <w:rFonts w:hint="default" w:ascii="Tw Cen MT" w:hAnsi="Tw Cen MT" w:cs="Tw Cen MT"/>
          <w:sz w:val="56"/>
          <w:szCs w:val="56"/>
          <w:rtl w:val="0"/>
        </w:rPr>
        <w:t>19. Final Conceptual Summary</w:t>
      </w:r>
    </w:p>
    <w:p w14:paraId="00000F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overall purpose of relational database design and normalization can be understood as follows:</w:t>
      </w:r>
    </w:p>
    <w:p w14:paraId="00000F1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Store each fact in the appropriate place, avoid unnecessary repetition, and maintain the relationships between facts correctly.</w:t>
      </w:r>
    </w:p>
    <w:p w14:paraId="00000F1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progression is:</w:t>
      </w:r>
    </w:p>
    <w:p w14:paraId="00000F1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\boxed{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 \rightarrow 2NF \rightarrow 3NF \rightarrow BCNF \rightarrow 4NF \rightarrow 5NF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F1C">
      <w:pPr>
        <w:numPr>
          <w:ilvl w:val="0"/>
          <w:numId w:val="10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1NF asks: </w:t>
      </w:r>
      <w:r>
        <w:rPr>
          <w:rFonts w:hint="default" w:ascii="Tw Cen MT" w:hAnsi="Tw Cen MT" w:cs="Tw Cen MT"/>
          <w:b/>
          <w:bCs/>
          <w:i/>
          <w:iCs/>
          <w:sz w:val="32"/>
          <w:szCs w:val="32"/>
          <w:rtl w:val="0"/>
        </w:rPr>
        <w:t>Are the values atomic?</w:t>
      </w:r>
    </w:p>
    <w:p w14:paraId="00000F1D">
      <w:pPr>
        <w:numPr>
          <w:ilvl w:val="0"/>
          <w:numId w:val="10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2NF asks: </w:t>
      </w:r>
      <w:r>
        <w:rPr>
          <w:rFonts w:hint="default" w:ascii="Tw Cen MT" w:hAnsi="Tw Cen MT" w:cs="Tw Cen MT"/>
          <w:b/>
          <w:bCs/>
          <w:i/>
          <w:iCs/>
          <w:sz w:val="32"/>
          <w:szCs w:val="32"/>
          <w:rtl w:val="0"/>
        </w:rPr>
        <w:t>Does every non-key attribute depend on the whole key?</w:t>
      </w:r>
    </w:p>
    <w:p w14:paraId="00000F1E">
      <w:pPr>
        <w:numPr>
          <w:ilvl w:val="0"/>
          <w:numId w:val="10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3NF asks: </w:t>
      </w:r>
      <w:r>
        <w:rPr>
          <w:rFonts w:hint="default" w:ascii="Tw Cen MT" w:hAnsi="Tw Cen MT" w:cs="Tw Cen MT"/>
          <w:b/>
          <w:bCs/>
          <w:i/>
          <w:iCs/>
          <w:sz w:val="32"/>
          <w:szCs w:val="32"/>
          <w:rtl w:val="0"/>
        </w:rPr>
        <w:t>Are non-key attributes independent of other non-key attributes?</w:t>
      </w:r>
    </w:p>
    <w:p w14:paraId="00000F1F">
      <w:pPr>
        <w:numPr>
          <w:ilvl w:val="0"/>
          <w:numId w:val="10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BCNF asks: </w:t>
      </w:r>
      <w:r>
        <w:rPr>
          <w:rFonts w:hint="default" w:ascii="Tw Cen MT" w:hAnsi="Tw Cen MT" w:cs="Tw Cen MT"/>
          <w:b/>
          <w:bCs/>
          <w:i/>
          <w:iCs/>
          <w:sz w:val="32"/>
          <w:szCs w:val="32"/>
          <w:rtl w:val="0"/>
        </w:rPr>
        <w:t>Is every determinant a super key?</w:t>
      </w:r>
    </w:p>
    <w:p w14:paraId="00000F20">
      <w:pPr>
        <w:numPr>
          <w:ilvl w:val="0"/>
          <w:numId w:val="10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4NF asks: </w:t>
      </w:r>
      <w:r>
        <w:rPr>
          <w:rFonts w:hint="default" w:ascii="Tw Cen MT" w:hAnsi="Tw Cen MT" w:cs="Tw Cen MT"/>
          <w:b/>
          <w:bCs/>
          <w:i/>
          <w:iCs/>
          <w:sz w:val="32"/>
          <w:szCs w:val="32"/>
          <w:rtl w:val="0"/>
        </w:rPr>
        <w:t>Are independent multi-valued relationships separated?</w:t>
      </w:r>
    </w:p>
    <w:p w14:paraId="00000F21">
      <w:pPr>
        <w:numPr>
          <w:ilvl w:val="0"/>
          <w:numId w:val="10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5NF asks: </w:t>
      </w:r>
      <w:r>
        <w:rPr>
          <w:rFonts w:hint="default" w:ascii="Tw Cen MT" w:hAnsi="Tw Cen MT" w:cs="Tw Cen MT"/>
          <w:b/>
          <w:bCs/>
          <w:i/>
          <w:iCs/>
          <w:sz w:val="32"/>
          <w:szCs w:val="32"/>
          <w:rtl w:val="0"/>
        </w:rPr>
        <w:t>Are complex join dependencies properly decomposed?</w:t>
      </w:r>
    </w:p>
    <w:p w14:paraId="00000F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And whenever we decompose a relation, we ideally want:</w:t>
      </w:r>
    </w:p>
    <w:p w14:paraId="00000F2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\boxed{\text{Lossless Join + Dependency Preservation}}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0F3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gives us a database that is less redundant, more consistent, easier to maintain, and less prone to insertion, deletion, and update anomalies.</w:t>
      </w:r>
    </w:p>
    <w:p w14:paraId="00000F3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0F32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color w:val="0000FF"/>
          <w:sz w:val="72"/>
          <w:szCs w:val="72"/>
          <w:u w:val="single"/>
        </w:rPr>
      </w:pPr>
      <w:bookmarkStart w:id="571" w:name="_3ph5j2lwznui" w:colFirst="0" w:colLast="0"/>
      <w:bookmarkEnd w:id="571"/>
      <w:r>
        <w:rPr>
          <w:rFonts w:hint="default" w:ascii="Tw Cen MT" w:hAnsi="Tw Cen MT" w:cs="Tw Cen MT"/>
          <w:color w:val="0000FF"/>
          <w:sz w:val="72"/>
          <w:szCs w:val="72"/>
          <w:u w:val="single"/>
          <w:rtl w:val="0"/>
        </w:rPr>
        <w:t>RDBMS Internals — Physical Storage, Query Processing, Transactions, Concurrency &amp; Recovery</w:t>
      </w:r>
    </w:p>
    <w:p w14:paraId="00000F33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572" w:name="_3dqy8lgxm406" w:colFirst="0" w:colLast="0"/>
      <w:bookmarkEnd w:id="572"/>
      <w:r>
        <w:rPr>
          <w:rFonts w:hint="default" w:ascii="Tw Cen MT" w:hAnsi="Tw Cen MT" w:cs="Tw Cen MT"/>
          <w:sz w:val="44"/>
          <w:szCs w:val="44"/>
          <w:rtl w:val="0"/>
        </w:rPr>
        <w:t>Introduction</w:t>
      </w:r>
    </w:p>
    <w:p w14:paraId="00000F3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RDBMS (Relational Database Management System) can be compared to a highly organized library.</w:t>
      </w:r>
    </w:p>
    <w:p w14:paraId="00000F35">
      <w:pPr>
        <w:numPr>
          <w:ilvl w:val="0"/>
          <w:numId w:val="10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data is like the books in the library.</w:t>
      </w:r>
    </w:p>
    <w:p w14:paraId="00000F36">
      <w:pPr>
        <w:numPr>
          <w:ilvl w:val="0"/>
          <w:numId w:val="10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database storage system decides where and how those books are physically stored.</w:t>
      </w:r>
    </w:p>
    <w:p w14:paraId="00000F37">
      <w:pPr>
        <w:numPr>
          <w:ilvl w:val="0"/>
          <w:numId w:val="10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Indexes act like the index/catalog that helps locate information quickly.</w:t>
      </w:r>
    </w:p>
    <w:p w14:paraId="00000F38">
      <w:pPr>
        <w:numPr>
          <w:ilvl w:val="0"/>
          <w:numId w:val="10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query optimizer decides the fastest way to find the required information.</w:t>
      </w:r>
    </w:p>
    <w:p w14:paraId="00000F39">
      <w:pPr>
        <w:numPr>
          <w:ilvl w:val="0"/>
          <w:numId w:val="10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Transactions make sure operations are completed safely.</w:t>
      </w:r>
    </w:p>
    <w:p w14:paraId="00000F3A">
      <w:pPr>
        <w:numPr>
          <w:ilvl w:val="0"/>
          <w:numId w:val="10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Concurrency control prevents multiple users from interfering with one another.</w:t>
      </w:r>
    </w:p>
    <w:p w14:paraId="00000F3B">
      <w:pPr>
        <w:numPr>
          <w:ilvl w:val="0"/>
          <w:numId w:val="10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Recovery mechanisms protect the database when the system crashes.</w:t>
      </w:r>
    </w:p>
    <w:p w14:paraId="00000F3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RDBMS therefore does much more than simply store tables. It manages storage, searching, transactions, concurrent access, and recovery.</w:t>
      </w:r>
    </w:p>
    <w:p w14:paraId="00000F3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9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F3E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73" w:name="_izlaajlz8f4" w:colFirst="0" w:colLast="0"/>
      <w:bookmarkEnd w:id="573"/>
      <w:r>
        <w:rPr>
          <w:rFonts w:hint="default" w:ascii="Tw Cen MT" w:hAnsi="Tw Cen MT" w:cs="Tw Cen MT"/>
          <w:sz w:val="56"/>
          <w:szCs w:val="56"/>
          <w:rtl w:val="0"/>
        </w:rPr>
        <w:t>1. Physical Data Structures</w:t>
      </w:r>
    </w:p>
    <w:p w14:paraId="00000F3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Physical data structures describe how database information is actually stored on physical storage devices such as:</w:t>
      </w:r>
    </w:p>
    <w:p w14:paraId="00000F40">
      <w:pPr>
        <w:numPr>
          <w:ilvl w:val="0"/>
          <w:numId w:val="10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Hard Disk Drives (HDDs)</w:t>
      </w:r>
    </w:p>
    <w:p w14:paraId="00000F41">
      <w:pPr>
        <w:numPr>
          <w:ilvl w:val="0"/>
          <w:numId w:val="10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Solid-State Drives (SSDs)</w:t>
      </w:r>
    </w:p>
    <w:p w14:paraId="00000F4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user normally thinks in terms of tables and rows, but internally the database works with lower-level structures such as pages, blocks, files, and indexes.</w:t>
      </w:r>
    </w:p>
    <w:p w14:paraId="00000F4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9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F44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574" w:name="_yqq04mytxtw9" w:colFirst="0" w:colLast="0"/>
      <w:bookmarkEnd w:id="574"/>
      <w:r>
        <w:rPr>
          <w:rFonts w:hint="default" w:ascii="Tw Cen MT" w:hAnsi="Tw Cen MT" w:cs="Tw Cen MT"/>
          <w:sz w:val="44"/>
          <w:szCs w:val="44"/>
          <w:rtl w:val="0"/>
        </w:rPr>
        <w:t>1.1 Pages and Blocks</w:t>
      </w:r>
    </w:p>
    <w:p w14:paraId="00000F4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Databases generally do not read or write one individual row at a time.</w:t>
      </w:r>
    </w:p>
    <w:p w14:paraId="00000F4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Instead, data is transferred between storage and memory in fixed-size units called pages or blocks.</w:t>
      </w:r>
    </w:p>
    <w:p w14:paraId="00000F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database page may commonly be around 4 KB, 8 KB, or another DBMS-specific size.</w:t>
      </w:r>
    </w:p>
    <w:p w14:paraId="00000F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page generally contains:</w:t>
      </w:r>
    </w:p>
    <w:p w14:paraId="00000F49">
      <w:pPr>
        <w:numPr>
          <w:ilvl w:val="0"/>
          <w:numId w:val="11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small page header</w:t>
      </w:r>
    </w:p>
    <w:p w14:paraId="00000F4A">
      <w:pPr>
        <w:numPr>
          <w:ilvl w:val="0"/>
          <w:numId w:val="11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Multiple rows/records</w:t>
      </w:r>
    </w:p>
    <w:p w14:paraId="00000F4B">
      <w:pPr>
        <w:numPr>
          <w:ilvl w:val="0"/>
          <w:numId w:val="11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Information about the available/free space</w:t>
      </w:r>
    </w:p>
    <w:p w14:paraId="00000F4C">
      <w:pPr>
        <w:numPr>
          <w:ilvl w:val="0"/>
          <w:numId w:val="11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Other internal metadata</w:t>
      </w:r>
    </w:p>
    <w:p w14:paraId="00000F4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75" w:name="_itze2urn75fs" w:colFirst="0" w:colLast="0"/>
      <w:bookmarkEnd w:id="575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F4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one page can store several records:</w:t>
      </w:r>
    </w:p>
    <w:p w14:paraId="00000F4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DATABASE PAGE</w:t>
      </w:r>
    </w:p>
    <w:p w14:paraId="00000F5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┌─────────────────────────────┐</w:t>
      </w:r>
    </w:p>
    <w:p w14:paraId="00000F5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Page Header                 │</w:t>
      </w:r>
    </w:p>
    <w:p w14:paraId="00000F5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├─────────────────────────────┤</w:t>
      </w:r>
    </w:p>
    <w:p w14:paraId="00000F5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Row 1                       │</w:t>
      </w:r>
    </w:p>
    <w:p w14:paraId="00000F5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Row 2                       │</w:t>
      </w:r>
    </w:p>
    <w:p w14:paraId="00000F5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Row 3                       │</w:t>
      </w:r>
    </w:p>
    <w:p w14:paraId="00000F5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Row 4                       │</w:t>
      </w:r>
    </w:p>
    <w:p w14:paraId="00000F5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Row 5                       │</w:t>
      </w:r>
    </w:p>
    <w:p w14:paraId="00000F5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├─────────────────────────────┤</w:t>
      </w:r>
    </w:p>
    <w:p w14:paraId="00000F5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Free Space                  │</w:t>
      </w:r>
    </w:p>
    <w:p w14:paraId="00000F5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└─────────────────────────────┘</w:t>
      </w:r>
    </w:p>
    <w:p w14:paraId="00000F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Instead of requesting:</w:t>
      </w:r>
    </w:p>
    <w:p w14:paraId="00000F5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"Give me exactly Row 4 from the disk."</w:t>
      </w:r>
    </w:p>
    <w:p w14:paraId="00000F5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database generally loads the page containing Row 4 into memory.</w:t>
      </w:r>
    </w:p>
    <w:p w14:paraId="00000F5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76" w:name="_8pmk8yq3ycyg" w:colFirst="0" w:colLast="0"/>
      <w:bookmarkEnd w:id="576"/>
      <w:r>
        <w:rPr>
          <w:rFonts w:hint="default" w:ascii="Tw Cen MT" w:hAnsi="Tw Cen MT" w:cs="Tw Cen MT"/>
          <w:sz w:val="36"/>
          <w:szCs w:val="36"/>
          <w:rtl w:val="0"/>
        </w:rPr>
        <w:t>Why pages are important</w:t>
      </w:r>
    </w:p>
    <w:p w14:paraId="00000F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Disk/SSD access is much more efficient when data is transferred in chunks rather than individually.</w:t>
      </w:r>
    </w:p>
    <w:p w14:paraId="00000F6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Therefore:</w:t>
      </w:r>
    </w:p>
    <w:p w14:paraId="00000F6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Page = A basic unit of data storage and I/O used internally by the database.</w:t>
      </w:r>
    </w:p>
    <w:p w14:paraId="00000F6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29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F6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77" w:name="_l46m2b242xt2" w:colFirst="0" w:colLast="0"/>
      <w:bookmarkEnd w:id="577"/>
      <w:r>
        <w:rPr>
          <w:rFonts w:hint="default" w:ascii="Tw Cen MT" w:hAnsi="Tw Cen MT" w:cs="Tw Cen MT"/>
          <w:sz w:val="56"/>
          <w:szCs w:val="56"/>
          <w:rtl w:val="0"/>
        </w:rPr>
        <w:t>1.2 Heap Files</w:t>
      </w:r>
    </w:p>
    <w:p w14:paraId="00000F6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heap file is a collection of pages where records are stored without being maintained in a particular sorted order.</w:t>
      </w:r>
    </w:p>
    <w:p w14:paraId="00000F6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When new data is inserted, the database can place it in an available location where sufficient space exists.</w:t>
      </w:r>
    </w:p>
    <w:p w14:paraId="00000F6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F6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Heap File</w:t>
      </w:r>
    </w:p>
    <w:p w14:paraId="00000F6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│</w:t>
      </w:r>
    </w:p>
    <w:p w14:paraId="00000F6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├── Page 1 → Rows</w:t>
      </w:r>
    </w:p>
    <w:p w14:paraId="00000F6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├── Page 2 → Rows</w:t>
      </w:r>
    </w:p>
    <w:p w14:paraId="00000F6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├── Page 3 → Rows</w:t>
      </w:r>
    </w:p>
    <w:p w14:paraId="00000F6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├── Page 4 → Rows</w:t>
      </w:r>
    </w:p>
    <w:p w14:paraId="00000F6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└── Page 5 → Rows</w:t>
      </w:r>
    </w:p>
    <w:p w14:paraId="00000F6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records are not necessarily arranged according to:</w:t>
      </w:r>
    </w:p>
    <w:p w14:paraId="00000F6F">
      <w:pPr>
        <w:numPr>
          <w:ilvl w:val="0"/>
          <w:numId w:val="11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ID</w:t>
      </w:r>
    </w:p>
    <w:p w14:paraId="00000F70">
      <w:pPr>
        <w:numPr>
          <w:ilvl w:val="0"/>
          <w:numId w:val="11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</w:t>
      </w:r>
    </w:p>
    <w:p w14:paraId="00000F71">
      <w:pPr>
        <w:numPr>
          <w:ilvl w:val="0"/>
          <w:numId w:val="11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</w:t>
      </w:r>
    </w:p>
    <w:p w14:paraId="00000F72">
      <w:pPr>
        <w:numPr>
          <w:ilvl w:val="0"/>
          <w:numId w:val="11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Date</w:t>
      </w:r>
    </w:p>
    <w:p w14:paraId="00000F73">
      <w:pPr>
        <w:numPr>
          <w:ilvl w:val="0"/>
          <w:numId w:val="11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 any other attribute.</w:t>
      </w:r>
    </w:p>
    <w:p w14:paraId="00000F7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78" w:name="_5xot5rgt8b2k" w:colFirst="0" w:colLast="0"/>
      <w:bookmarkEnd w:id="578"/>
      <w:r>
        <w:rPr>
          <w:rFonts w:hint="default" w:ascii="Tw Cen MT" w:hAnsi="Tw Cen MT" w:cs="Tw Cen MT"/>
          <w:sz w:val="36"/>
          <w:szCs w:val="36"/>
          <w:rtl w:val="0"/>
        </w:rPr>
        <w:t>Searching a heap file</w:t>
      </w:r>
    </w:p>
    <w:p w14:paraId="00000F7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we want:</w:t>
      </w:r>
    </w:p>
    <w:p w14:paraId="00000F7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StudentID = 105</w:t>
      </w:r>
    </w:p>
    <w:p w14:paraId="00000F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there is no suitable index, the database may have to inspect pages one by one:</w:t>
      </w:r>
    </w:p>
    <w:p w14:paraId="00000F7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Page 1 → Not found</w:t>
      </w:r>
    </w:p>
    <w:p w14:paraId="00000F7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Page 2 → Not found</w:t>
      </w:r>
    </w:p>
    <w:p w14:paraId="00000F7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Page 3 → Not found</w:t>
      </w:r>
    </w:p>
    <w:p w14:paraId="00000F7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Page 4 → Found!</w:t>
      </w:r>
    </w:p>
    <w:p w14:paraId="00000F7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called a:</w:t>
      </w:r>
    </w:p>
    <w:p w14:paraId="00000F7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Full Table Scan / Sequential Scan</w:t>
      </w:r>
    </w:p>
    <w:p w14:paraId="00000F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a small table, this may be perfectly acceptable.</w:t>
      </w:r>
    </w:p>
    <w:p w14:paraId="00000F7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a huge table, scanning every page can be expensive.</w:t>
      </w:r>
    </w:p>
    <w:p w14:paraId="00000F8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0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F8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79" w:name="_9tq38qnxvv2c" w:colFirst="0" w:colLast="0"/>
      <w:bookmarkEnd w:id="579"/>
      <w:r>
        <w:rPr>
          <w:rFonts w:hint="default" w:ascii="Tw Cen MT" w:hAnsi="Tw Cen MT" w:cs="Tw Cen MT"/>
          <w:sz w:val="56"/>
          <w:szCs w:val="56"/>
          <w:rtl w:val="0"/>
        </w:rPr>
        <w:t>1.3 Indexes</w:t>
      </w:r>
    </w:p>
    <w:p w14:paraId="00000F8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index is an additional data structure maintained by the database to make searching for rows faster.</w:t>
      </w:r>
    </w:p>
    <w:p w14:paraId="00000F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can be compared to the index at the back of a textbook.</w:t>
      </w:r>
    </w:p>
    <w:p w14:paraId="00000F8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Without an index:</w:t>
      </w:r>
    </w:p>
    <w:p w14:paraId="00000F8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Search through the entire book.</w:t>
      </w:r>
    </w:p>
    <w:p w14:paraId="00000F8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With an index:</w:t>
      </w:r>
    </w:p>
    <w:p w14:paraId="00000F8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Look up the topic → find the page number → directly go there.</w:t>
      </w:r>
    </w:p>
    <w:p w14:paraId="00000F8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Similarly, an RDBMS can use an index to locate required rows without scanning the entire table.</w:t>
      </w:r>
    </w:p>
    <w:p w14:paraId="00000F8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Two important index structures are:</w:t>
      </w:r>
    </w:p>
    <w:p w14:paraId="00000F8A">
      <w:pPr>
        <w:numPr>
          <w:ilvl w:val="0"/>
          <w:numId w:val="11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B+ Tree Index</w:t>
      </w:r>
    </w:p>
    <w:p w14:paraId="00000F8B">
      <w:pPr>
        <w:numPr>
          <w:ilvl w:val="0"/>
          <w:numId w:val="11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Hash Index</w:t>
      </w:r>
    </w:p>
    <w:p w14:paraId="00000F8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0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F8D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80" w:name="_4zi90yyg1i1g" w:colFirst="0" w:colLast="0"/>
      <w:bookmarkEnd w:id="580"/>
      <w:r>
        <w:rPr>
          <w:rFonts w:hint="default" w:ascii="Tw Cen MT" w:hAnsi="Tw Cen MT" w:cs="Tw Cen MT"/>
          <w:sz w:val="56"/>
          <w:szCs w:val="56"/>
          <w:rtl w:val="0"/>
        </w:rPr>
        <w:t>1.4 B+ Tree Index</w:t>
      </w:r>
    </w:p>
    <w:p w14:paraId="00000F8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B+ Tree is a balanced, multi-level tree structure commonly used for database indexing.</w:t>
      </w:r>
    </w:p>
    <w:p w14:paraId="00000F8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keeps indexed values in sorted order.</w:t>
      </w:r>
    </w:p>
    <w:p w14:paraId="00000F9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simplified representation:</w:t>
      </w:r>
    </w:p>
    <w:p w14:paraId="00000F9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Root</w:t>
      </w:r>
    </w:p>
    <w:p w14:paraId="00000F9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/    \</w:t>
      </w:r>
    </w:p>
    <w:p w14:paraId="00000F9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/        \</w:t>
      </w:r>
    </w:p>
    <w:p w14:paraId="00000F9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Node        Node</w:t>
      </w:r>
    </w:p>
    <w:p w14:paraId="00000F9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/   \        /   \</w:t>
      </w:r>
    </w:p>
    <w:p w14:paraId="00000F9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Leaf Leaf    Leaf Leaf</w:t>
      </w:r>
    </w:p>
    <w:p w14:paraId="00000F9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leaf level contains the indexed values and references to the corresponding records/pages.</w:t>
      </w:r>
    </w:p>
    <w:p w14:paraId="00000F9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81" w:name="_cm632hgi6a1a" w:colFirst="0" w:colLast="0"/>
      <w:bookmarkEnd w:id="581"/>
      <w:r>
        <w:rPr>
          <w:rFonts w:hint="default" w:ascii="Tw Cen MT" w:hAnsi="Tw Cen MT" w:cs="Tw Cen MT"/>
          <w:sz w:val="36"/>
          <w:szCs w:val="36"/>
          <w:rtl w:val="0"/>
        </w:rPr>
        <w:t>Advantages of B+ Trees</w:t>
      </w:r>
    </w:p>
    <w:p w14:paraId="00000F9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B+ Trees are useful for:</w:t>
      </w:r>
    </w:p>
    <w:p w14:paraId="00000F9A">
      <w:pPr>
        <w:numPr>
          <w:ilvl w:val="0"/>
          <w:numId w:val="11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Exact searches</w:t>
      </w:r>
    </w:p>
    <w:p w14:paraId="00000F9B">
      <w:pPr>
        <w:numPr>
          <w:ilvl w:val="0"/>
          <w:numId w:val="11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Range searches</w:t>
      </w:r>
    </w:p>
    <w:p w14:paraId="00000F9C">
      <w:pPr>
        <w:numPr>
          <w:ilvl w:val="0"/>
          <w:numId w:val="11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Sorting-related operations</w:t>
      </w:r>
    </w:p>
    <w:p w14:paraId="00000F9D">
      <w:pPr>
        <w:numPr>
          <w:ilvl w:val="0"/>
          <w:numId w:val="11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Finding minimum/maximum values</w:t>
      </w:r>
    </w:p>
    <w:p w14:paraId="00000F9E">
      <w:pPr>
        <w:numPr>
          <w:ilvl w:val="0"/>
          <w:numId w:val="11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Prefix-style searches in suitable cases</w:t>
      </w:r>
    </w:p>
    <w:p w14:paraId="00000F9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82" w:name="_kuvewey27vey" w:colFirst="0" w:colLast="0"/>
      <w:bookmarkEnd w:id="582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FA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we have:</w:t>
      </w:r>
    </w:p>
    <w:p w14:paraId="00000FA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age BETWEEN 20 AND 30</w:t>
      </w:r>
    </w:p>
    <w:p w14:paraId="00000FA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B+ Tree is well suited because the values are ordered.</w:t>
      </w:r>
    </w:p>
    <w:p w14:paraId="00000FA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database can find the beginning of the range and then efficiently traverse the relevant portion.</w:t>
      </w:r>
    </w:p>
    <w:p w14:paraId="00000FA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83" w:name="_c84irfwt53ta" w:colFirst="0" w:colLast="0"/>
      <w:bookmarkEnd w:id="583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0FA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B+ Tree = Ordered index structure that is especially useful for both equality and range queries.</w:t>
      </w:r>
    </w:p>
    <w:p w14:paraId="00000FA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0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FA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84" w:name="_5k5xpv61tses" w:colFirst="0" w:colLast="0"/>
      <w:bookmarkEnd w:id="584"/>
      <w:r>
        <w:rPr>
          <w:rFonts w:hint="default" w:ascii="Tw Cen MT" w:hAnsi="Tw Cen MT" w:cs="Tw Cen MT"/>
          <w:sz w:val="56"/>
          <w:szCs w:val="56"/>
          <w:rtl w:val="0"/>
        </w:rPr>
        <w:t>1.5 Hash Index</w:t>
      </w:r>
    </w:p>
    <w:p w14:paraId="00000FA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Hash Index uses a hash function to map a search key to a location or bucket.</w:t>
      </w:r>
    </w:p>
    <w:p w14:paraId="00000FA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0FA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Key</w:t>
      </w:r>
    </w:p>
    <w:p w14:paraId="00000FA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│</w:t>
      </w:r>
    </w:p>
    <w:p w14:paraId="00000FA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▼</w:t>
      </w:r>
    </w:p>
    <w:p w14:paraId="00000FA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Hash Function</w:t>
      </w:r>
    </w:p>
    <w:p w14:paraId="00000FA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│</w:t>
      </w:r>
    </w:p>
    <w:p w14:paraId="00000FA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▼</w:t>
      </w:r>
    </w:p>
    <w:p w14:paraId="00000FB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Bucket / Location</w:t>
      </w:r>
    </w:p>
    <w:p w14:paraId="00000FB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FB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ID = 105</w:t>
      </w:r>
    </w:p>
    <w:p w14:paraId="00000FB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↓</w:t>
      </w:r>
    </w:p>
    <w:p w14:paraId="00000FB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Hash Function</w:t>
      </w:r>
    </w:p>
    <w:p w14:paraId="00000FB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↓</w:t>
      </w:r>
    </w:p>
    <w:p w14:paraId="00000FB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Bucket 7</w:t>
      </w:r>
    </w:p>
    <w:p w14:paraId="00000FB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can make exact-match searches very fast.</w:t>
      </w:r>
    </w:p>
    <w:p w14:paraId="00000FB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85" w:name="_5nqoda2iwdni" w:colFirst="0" w:colLast="0"/>
      <w:bookmarkEnd w:id="585"/>
      <w:r>
        <w:rPr>
          <w:rFonts w:hint="default" w:ascii="Tw Cen MT" w:hAnsi="Tw Cen MT" w:cs="Tw Cen MT"/>
          <w:sz w:val="36"/>
          <w:szCs w:val="36"/>
          <w:rtl w:val="0"/>
        </w:rPr>
        <w:t>Best suited for</w:t>
      </w:r>
    </w:p>
    <w:p w14:paraId="00000FB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id = 105</w:t>
      </w:r>
    </w:p>
    <w:p w14:paraId="00000FB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86" w:name="_fn4zpk52f4i" w:colFirst="0" w:colLast="0"/>
      <w:bookmarkEnd w:id="586"/>
      <w:r>
        <w:rPr>
          <w:rFonts w:hint="default" w:ascii="Tw Cen MT" w:hAnsi="Tw Cen MT" w:cs="Tw Cen MT"/>
          <w:sz w:val="36"/>
          <w:szCs w:val="36"/>
          <w:rtl w:val="0"/>
        </w:rPr>
        <w:t>Not well suited for</w:t>
      </w:r>
    </w:p>
    <w:p w14:paraId="00000FB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id BETWEEN 100 AND 200</w:t>
      </w:r>
    </w:p>
    <w:p w14:paraId="00000FB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because hash indexes do not preserve values in sorted order in the way B+ Trees do.</w:t>
      </w:r>
    </w:p>
    <w:p w14:paraId="00000FB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87" w:name="_8w8lnl815lq1" w:colFirst="0" w:colLast="0"/>
      <w:bookmarkEnd w:id="587"/>
      <w:r>
        <w:rPr>
          <w:rFonts w:hint="default" w:ascii="Tw Cen MT" w:hAnsi="Tw Cen MT" w:cs="Tw Cen MT"/>
          <w:sz w:val="36"/>
          <w:szCs w:val="36"/>
          <w:rtl w:val="0"/>
        </w:rPr>
        <w:t>Comparison</w:t>
      </w:r>
    </w:p>
    <w:tbl>
      <w:tblPr>
        <w:tblStyle w:val="74"/>
        <w:tblW w:w="81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60"/>
        <w:gridCol w:w="1955"/>
        <w:gridCol w:w="4100"/>
      </w:tblGrid>
      <w:tr w14:paraId="71EF14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BE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Feature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BF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B+ Tree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C0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Hash Index</w:t>
            </w:r>
          </w:p>
        </w:tc>
      </w:tr>
      <w:tr w14:paraId="499768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C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Exact match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C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Excellent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C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Excellent</w:t>
            </w:r>
          </w:p>
        </w:tc>
      </w:tr>
      <w:tr w14:paraId="6DE497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C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Range queries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C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Excellent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C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Generally poor/not supported efficiently</w:t>
            </w:r>
          </w:p>
        </w:tc>
      </w:tr>
      <w:tr w14:paraId="6F4918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C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Maintains ordering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C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Yes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C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No</w:t>
            </w:r>
          </w:p>
        </w:tc>
      </w:tr>
      <w:tr w14:paraId="3EA6E8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C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Sorted traversal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C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Yes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C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No</w:t>
            </w:r>
          </w:p>
        </w:tc>
      </w:tr>
      <w:tr w14:paraId="01B0FE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C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Main idea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C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Tree-based search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FC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Hash-based lookup</w:t>
            </w:r>
          </w:p>
        </w:tc>
      </w:tr>
    </w:tbl>
    <w:p w14:paraId="00000FD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88" w:name="_omcdade4okk5" w:colFirst="0" w:colLast="0"/>
      <w:bookmarkEnd w:id="588"/>
      <w:r>
        <w:rPr>
          <w:rFonts w:hint="default" w:ascii="Tw Cen MT" w:hAnsi="Tw Cen MT" w:cs="Tw Cen MT"/>
          <w:sz w:val="36"/>
          <w:szCs w:val="36"/>
          <w:rtl w:val="0"/>
        </w:rPr>
        <w:t>Easy memory trick</w:t>
      </w:r>
    </w:p>
    <w:p w14:paraId="00000FD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B+ Tree → Think "Range"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Hash → Think "Exact Match"</w:t>
      </w:r>
    </w:p>
    <w:p w14:paraId="00000FD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0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FD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89" w:name="_k4x3wdg1hqbv" w:colFirst="0" w:colLast="0"/>
      <w:bookmarkEnd w:id="589"/>
      <w:r>
        <w:rPr>
          <w:rFonts w:hint="default" w:ascii="Tw Cen MT" w:hAnsi="Tw Cen MT" w:cs="Tw Cen MT"/>
          <w:sz w:val="56"/>
          <w:szCs w:val="56"/>
          <w:rtl w:val="0"/>
        </w:rPr>
        <w:t>2. Query Optimization</w:t>
      </w:r>
    </w:p>
    <w:p w14:paraId="00000FD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When a user writes an SQL query, they normally describe what data they want, not exactly how the database should retrieve it.</w:t>
      </w:r>
    </w:p>
    <w:p w14:paraId="00000FD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FD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*</w:t>
      </w:r>
    </w:p>
    <w:p w14:paraId="00000FD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</w:t>
      </w:r>
    </w:p>
    <w:p w14:paraId="00000FD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age &gt; 20;</w:t>
      </w:r>
    </w:p>
    <w:p w14:paraId="00000F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user does not normally specify:</w:t>
      </w:r>
    </w:p>
    <w:p w14:paraId="00000FDA">
      <w:pPr>
        <w:numPr>
          <w:ilvl w:val="0"/>
          <w:numId w:val="11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Which index to use</w:t>
      </w:r>
    </w:p>
    <w:p w14:paraId="00000FDB">
      <w:pPr>
        <w:numPr>
          <w:ilvl w:val="0"/>
          <w:numId w:val="11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Which table to scan first</w:t>
      </w:r>
    </w:p>
    <w:p w14:paraId="00000FDC">
      <w:pPr>
        <w:numPr>
          <w:ilvl w:val="0"/>
          <w:numId w:val="11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Which join algorithm to use</w:t>
      </w:r>
    </w:p>
    <w:p w14:paraId="00000FDD">
      <w:pPr>
        <w:numPr>
          <w:ilvl w:val="0"/>
          <w:numId w:val="11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When to filter rows</w:t>
      </w:r>
    </w:p>
    <w:p w14:paraId="00000FDE">
      <w:pPr>
        <w:numPr>
          <w:ilvl w:val="0"/>
          <w:numId w:val="11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Which physical access path is cheapest</w:t>
      </w:r>
    </w:p>
    <w:p w14:paraId="00000FD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query optimizer makes these decisions.</w:t>
      </w:r>
    </w:p>
    <w:p w14:paraId="00000FE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0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FE1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590" w:name="_2299spss1amk" w:colFirst="0" w:colLast="0"/>
      <w:bookmarkEnd w:id="590"/>
      <w:r>
        <w:rPr>
          <w:rFonts w:hint="default" w:ascii="Tw Cen MT" w:hAnsi="Tw Cen MT" w:cs="Tw Cen MT"/>
          <w:sz w:val="44"/>
          <w:szCs w:val="44"/>
          <w:rtl w:val="0"/>
        </w:rPr>
        <w:t>2.1 Query Processing — Basic Idea</w:t>
      </w:r>
    </w:p>
    <w:p w14:paraId="00000FE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simplified query-processing pipeline is:</w:t>
      </w:r>
    </w:p>
    <w:p w14:paraId="00000FE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SQL Query</w:t>
      </w:r>
    </w:p>
    <w:p w14:paraId="00000FE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↓</w:t>
      </w:r>
    </w:p>
    <w:p w14:paraId="00000FE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Parsing / Validation</w:t>
      </w:r>
    </w:p>
    <w:p w14:paraId="00000FE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↓</w:t>
      </w:r>
    </w:p>
    <w:p w14:paraId="00000FE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Query Representation</w:t>
      </w:r>
    </w:p>
    <w:p w14:paraId="00000FE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↓</w:t>
      </w:r>
    </w:p>
    <w:p w14:paraId="00000FE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Query Optimization</w:t>
      </w:r>
    </w:p>
    <w:p w14:paraId="00000FE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↓</w:t>
      </w:r>
    </w:p>
    <w:p w14:paraId="00000FE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Execution Plan</w:t>
      </w:r>
    </w:p>
    <w:p w14:paraId="00000FE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↓</w:t>
      </w:r>
    </w:p>
    <w:p w14:paraId="00000FE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Execution</w:t>
      </w:r>
    </w:p>
    <w:p w14:paraId="00000FE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↓</w:t>
      </w:r>
    </w:p>
    <w:p w14:paraId="00000FE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Result</w:t>
      </w:r>
    </w:p>
    <w:p w14:paraId="00000FF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optimizer considers different possible ways of executing the query and attempts to select an efficient execution plan.</w:t>
      </w:r>
    </w:p>
    <w:p w14:paraId="00000FF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0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FF2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91" w:name="_kbvcgs89ani3" w:colFirst="0" w:colLast="0"/>
      <w:bookmarkEnd w:id="591"/>
      <w:r>
        <w:rPr>
          <w:rFonts w:hint="default" w:ascii="Tw Cen MT" w:hAnsi="Tw Cen MT" w:cs="Tw Cen MT"/>
          <w:sz w:val="56"/>
          <w:szCs w:val="56"/>
          <w:rtl w:val="0"/>
        </w:rPr>
        <w:t>2.2 Join Algorithms</w:t>
      </w:r>
    </w:p>
    <w:p w14:paraId="00000F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join combines rows from two or more tables based on a related condition.</w:t>
      </w:r>
    </w:p>
    <w:p w14:paraId="00000F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0FF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 *</w:t>
      </w:r>
    </w:p>
    <w:p w14:paraId="00000FF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FROM Student S</w:t>
      </w:r>
    </w:p>
    <w:p w14:paraId="00000FF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 Enrollment E</w:t>
      </w:r>
    </w:p>
    <w:p w14:paraId="00000FF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 S.StudentID = E.StudentID;</w:t>
      </w:r>
    </w:p>
    <w:p w14:paraId="00000F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database has several ways to perform this join.</w:t>
      </w:r>
    </w:p>
    <w:p w14:paraId="00000FF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Three important strategies are:</w:t>
      </w:r>
    </w:p>
    <w:p w14:paraId="00000FFB">
      <w:pPr>
        <w:numPr>
          <w:ilvl w:val="0"/>
          <w:numId w:val="11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Nested Loop Join</w:t>
      </w:r>
    </w:p>
    <w:p w14:paraId="00000FFC">
      <w:pPr>
        <w:numPr>
          <w:ilvl w:val="0"/>
          <w:numId w:val="11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Hash Join</w:t>
      </w:r>
    </w:p>
    <w:p w14:paraId="00000FFD">
      <w:pPr>
        <w:numPr>
          <w:ilvl w:val="0"/>
          <w:numId w:val="11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Sort-Merge Join</w:t>
      </w:r>
    </w:p>
    <w:p w14:paraId="00000FF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0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FFF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592" w:name="_enxjft50d9tq" w:colFirst="0" w:colLast="0"/>
      <w:bookmarkEnd w:id="592"/>
      <w:r>
        <w:rPr>
          <w:rFonts w:hint="default" w:ascii="Tw Cen MT" w:hAnsi="Tw Cen MT" w:cs="Tw Cen MT"/>
          <w:sz w:val="44"/>
          <w:szCs w:val="44"/>
          <w:rtl w:val="0"/>
        </w:rPr>
        <w:t>2.2.1 Nested Loop Join</w:t>
      </w:r>
    </w:p>
    <w:p w14:paraId="0000100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basic idea is:</w:t>
      </w:r>
    </w:p>
    <w:p w14:paraId="0000100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every row in Table A, search Table B for matching rows.</w:t>
      </w:r>
    </w:p>
    <w:p w14:paraId="000010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100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each row in A:</w:t>
      </w:r>
    </w:p>
    <w:p w14:paraId="0000100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For each row in B:</w:t>
      </w:r>
    </w:p>
    <w:p w14:paraId="0000100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Check whether they match</w:t>
      </w:r>
    </w:p>
    <w:p w14:paraId="000010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Table A contains 100 rows and Table B contains 10,000 rows, a naive implementation could involve a very large number of comparisons.</w:t>
      </w:r>
    </w:p>
    <w:p w14:paraId="0000100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93" w:name="_lw3u36tr1yuo" w:colFirst="0" w:colLast="0"/>
      <w:bookmarkEnd w:id="593"/>
      <w:r>
        <w:rPr>
          <w:rFonts w:hint="default" w:ascii="Tw Cen MT" w:hAnsi="Tw Cen MT" w:cs="Tw Cen MT"/>
          <w:sz w:val="36"/>
          <w:szCs w:val="36"/>
          <w:rtl w:val="0"/>
        </w:rPr>
        <w:t>Advantages</w:t>
      </w:r>
    </w:p>
    <w:p w14:paraId="00001008">
      <w:pPr>
        <w:numPr>
          <w:ilvl w:val="0"/>
          <w:numId w:val="11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Simple</w:t>
      </w:r>
    </w:p>
    <w:p w14:paraId="00001009">
      <w:pPr>
        <w:numPr>
          <w:ilvl w:val="0"/>
          <w:numId w:val="11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 be effective when one table is small.</w:t>
      </w:r>
    </w:p>
    <w:p w14:paraId="0000100A">
      <w:pPr>
        <w:numPr>
          <w:ilvl w:val="0"/>
          <w:numId w:val="11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 be very efficient when appropriate indexes exist on the join condition.</w:t>
      </w:r>
    </w:p>
    <w:p w14:paraId="0000100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94" w:name="_i1vgrxi8iaya" w:colFirst="0" w:colLast="0"/>
      <w:bookmarkEnd w:id="594"/>
      <w:r>
        <w:rPr>
          <w:rFonts w:hint="default" w:ascii="Tw Cen MT" w:hAnsi="Tw Cen MT" w:cs="Tw Cen MT"/>
          <w:sz w:val="36"/>
          <w:szCs w:val="36"/>
          <w:rtl w:val="0"/>
        </w:rPr>
        <w:t>Disadvantage</w:t>
      </w:r>
    </w:p>
    <w:p w14:paraId="000010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can become expensive when both tables are large and there is no useful index.</w:t>
      </w:r>
    </w:p>
    <w:p w14:paraId="0000100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95" w:name="_p3zpz0hc2wih" w:colFirst="0" w:colLast="0"/>
      <w:bookmarkEnd w:id="595"/>
      <w:r>
        <w:rPr>
          <w:rFonts w:hint="default" w:ascii="Tw Cen MT" w:hAnsi="Tw Cen MT" w:cs="Tw Cen MT"/>
          <w:sz w:val="36"/>
          <w:szCs w:val="36"/>
          <w:rtl w:val="0"/>
        </w:rPr>
        <w:t>Easy memory trick</w:t>
      </w:r>
    </w:p>
    <w:p w14:paraId="0000100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Nested Loop = One table repeatedly searches another table.</w:t>
      </w:r>
    </w:p>
    <w:p w14:paraId="0000100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0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1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596" w:name="_chle03skmq0y" w:colFirst="0" w:colLast="0"/>
      <w:bookmarkEnd w:id="596"/>
      <w:r>
        <w:rPr>
          <w:rFonts w:hint="default" w:ascii="Tw Cen MT" w:hAnsi="Tw Cen MT" w:cs="Tw Cen MT"/>
          <w:sz w:val="56"/>
          <w:szCs w:val="56"/>
          <w:rtl w:val="0"/>
        </w:rPr>
        <w:t>2.2.2 Hash Join</w:t>
      </w:r>
    </w:p>
    <w:p w14:paraId="000010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Hash Join uses a hash table to match rows.</w:t>
      </w:r>
    </w:p>
    <w:p w14:paraId="0000101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simplified process:</w:t>
      </w:r>
    </w:p>
    <w:p w14:paraId="0000101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97" w:name="_m49j8fkyiqj5" w:colFirst="0" w:colLast="0"/>
      <w:bookmarkEnd w:id="597"/>
      <w:r>
        <w:rPr>
          <w:rFonts w:hint="default" w:ascii="Tw Cen MT" w:hAnsi="Tw Cen MT" w:cs="Tw Cen MT"/>
          <w:sz w:val="36"/>
          <w:szCs w:val="36"/>
          <w:rtl w:val="0"/>
        </w:rPr>
        <w:t>Step 1 — Build phase</w:t>
      </w:r>
    </w:p>
    <w:p w14:paraId="0000101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Take rows from one input and place their join keys into a hash table.</w:t>
      </w:r>
    </w:p>
    <w:p w14:paraId="0000101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98" w:name="_qs855k8dh4yu" w:colFirst="0" w:colLast="0"/>
      <w:bookmarkEnd w:id="598"/>
      <w:r>
        <w:rPr>
          <w:rFonts w:hint="default" w:ascii="Tw Cen MT" w:hAnsi="Tw Cen MT" w:cs="Tw Cen MT"/>
          <w:sz w:val="36"/>
          <w:szCs w:val="36"/>
          <w:rtl w:val="0"/>
        </w:rPr>
        <w:t>Step 2 — Probe phase</w:t>
      </w:r>
    </w:p>
    <w:p w14:paraId="000010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Read rows from the other input and use their join keys to look for matches in the hash table.</w:t>
      </w:r>
    </w:p>
    <w:p w14:paraId="0000101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Table A</w:t>
      </w:r>
    </w:p>
    <w:p w14:paraId="0000101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↓</w:t>
      </w:r>
    </w:p>
    <w:p w14:paraId="0000101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Build Hash Table</w:t>
      </w:r>
    </w:p>
    <w:p w14:paraId="0000101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↓</w:t>
      </w:r>
    </w:p>
    <w:p w14:paraId="0000101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Hash Table</w:t>
      </w:r>
    </w:p>
    <w:p w14:paraId="0000101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↑</w:t>
      </w:r>
    </w:p>
    <w:p w14:paraId="0000101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│ Probe</w:t>
      </w:r>
    </w:p>
    <w:p w14:paraId="0000101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│</w:t>
      </w:r>
    </w:p>
    <w:p w14:paraId="0000101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Table B</w:t>
      </w:r>
    </w:p>
    <w:p w14:paraId="0000102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599" w:name="_wmavef3cxswy" w:colFirst="0" w:colLast="0"/>
      <w:bookmarkEnd w:id="599"/>
      <w:r>
        <w:rPr>
          <w:rFonts w:hint="default" w:ascii="Tw Cen MT" w:hAnsi="Tw Cen MT" w:cs="Tw Cen MT"/>
          <w:sz w:val="36"/>
          <w:szCs w:val="36"/>
          <w:rtl w:val="0"/>
        </w:rPr>
        <w:t>Advantages</w:t>
      </w:r>
    </w:p>
    <w:p w14:paraId="00001021">
      <w:pPr>
        <w:numPr>
          <w:ilvl w:val="0"/>
          <w:numId w:val="11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Very effective for large datasets.</w:t>
      </w:r>
    </w:p>
    <w:p w14:paraId="00001022">
      <w:pPr>
        <w:numPr>
          <w:ilvl w:val="0"/>
          <w:numId w:val="11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Particularly useful for equality joins.</w:t>
      </w:r>
    </w:p>
    <w:p w14:paraId="00001023">
      <w:pPr>
        <w:numPr>
          <w:ilvl w:val="0"/>
          <w:numId w:val="11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Does not require the input tables to already be sorted.</w:t>
      </w:r>
    </w:p>
    <w:p w14:paraId="0000102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00" w:name="_6g1z4ux7wdzl" w:colFirst="0" w:colLast="0"/>
      <w:bookmarkEnd w:id="600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102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For:</w:t>
      </w:r>
    </w:p>
    <w:p w14:paraId="0000102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A.id = B.id</w:t>
      </w:r>
    </w:p>
    <w:p w14:paraId="0000102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hash join can be very effective.</w:t>
      </w:r>
    </w:p>
    <w:p w14:paraId="0000102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01" w:name="_82k4crnn23la" w:colFirst="0" w:colLast="0"/>
      <w:bookmarkEnd w:id="601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102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Hash Join = Build a hash structure from one input, then probe it using the other input.</w:t>
      </w:r>
    </w:p>
    <w:p w14:paraId="0000102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0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2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02" w:name="_i9le5s84kp3a" w:colFirst="0" w:colLast="0"/>
      <w:bookmarkEnd w:id="602"/>
      <w:r>
        <w:rPr>
          <w:rFonts w:hint="default" w:ascii="Tw Cen MT" w:hAnsi="Tw Cen MT" w:cs="Tw Cen MT"/>
          <w:sz w:val="56"/>
          <w:szCs w:val="56"/>
          <w:rtl w:val="0"/>
        </w:rPr>
        <w:t>2.2.3 Sort-Merge Join</w:t>
      </w:r>
    </w:p>
    <w:p w14:paraId="0000102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Sort-Merge Join generally works in two major phases:</w:t>
      </w:r>
    </w:p>
    <w:p w14:paraId="0000102D">
      <w:pPr>
        <w:numPr>
          <w:ilvl w:val="0"/>
          <w:numId w:val="11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Sort both inputs according to the join key.</w:t>
      </w:r>
    </w:p>
    <w:p w14:paraId="0000102E">
      <w:pPr>
        <w:numPr>
          <w:ilvl w:val="0"/>
          <w:numId w:val="11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Scan the sorted inputs together to find matching values.</w:t>
      </w:r>
    </w:p>
    <w:p w14:paraId="0000102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103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Table A → Sort → Sorted A ──┐</w:t>
      </w:r>
    </w:p>
    <w:p w14:paraId="0000103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  ├── Merge → Result</w:t>
      </w:r>
    </w:p>
    <w:p w14:paraId="0000103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Table B → Sort → Sorted B ──┘</w:t>
      </w:r>
    </w:p>
    <w:p w14:paraId="0000103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is similar to the process of merging two sorted lists.</w:t>
      </w:r>
    </w:p>
    <w:p w14:paraId="0000103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03" w:name="_w216agcs2cgt" w:colFirst="0" w:colLast="0"/>
      <w:bookmarkEnd w:id="603"/>
      <w:r>
        <w:rPr>
          <w:rFonts w:hint="default" w:ascii="Tw Cen MT" w:hAnsi="Tw Cen MT" w:cs="Tw Cen MT"/>
          <w:sz w:val="36"/>
          <w:szCs w:val="36"/>
          <w:rtl w:val="0"/>
        </w:rPr>
        <w:t>Advantages</w:t>
      </w:r>
    </w:p>
    <w:p w14:paraId="0000103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can be useful when:</w:t>
      </w:r>
    </w:p>
    <w:p w14:paraId="00001036">
      <w:pPr>
        <w:numPr>
          <w:ilvl w:val="0"/>
          <w:numId w:val="11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data is already sorted.</w:t>
      </w:r>
    </w:p>
    <w:p w14:paraId="00001037">
      <w:pPr>
        <w:numPr>
          <w:ilvl w:val="0"/>
          <w:numId w:val="11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Large datasets need to be processed.</w:t>
      </w:r>
    </w:p>
    <w:p w14:paraId="00001038">
      <w:pPr>
        <w:numPr>
          <w:ilvl w:val="0"/>
          <w:numId w:val="11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Sorting can be reused for other operations.</w:t>
      </w:r>
    </w:p>
    <w:p w14:paraId="0000103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04" w:name="_cvcwfkmg057y" w:colFirst="0" w:colLast="0"/>
      <w:bookmarkEnd w:id="604"/>
      <w:r>
        <w:rPr>
          <w:rFonts w:hint="default" w:ascii="Tw Cen MT" w:hAnsi="Tw Cen MT" w:cs="Tw Cen MT"/>
          <w:sz w:val="36"/>
          <w:szCs w:val="36"/>
          <w:rtl w:val="0"/>
        </w:rPr>
        <w:t>Disadvantage</w:t>
      </w:r>
    </w:p>
    <w:p w14:paraId="0000103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the tables are not already sorted, the sorting operation itself can be expensive.</w:t>
      </w:r>
    </w:p>
    <w:p w14:paraId="0000103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05" w:name="_s0a4s9nwny4n" w:colFirst="0" w:colLast="0"/>
      <w:bookmarkEnd w:id="605"/>
      <w:r>
        <w:rPr>
          <w:rFonts w:hint="default" w:ascii="Tw Cen MT" w:hAnsi="Tw Cen MT" w:cs="Tw Cen MT"/>
          <w:sz w:val="36"/>
          <w:szCs w:val="36"/>
          <w:rtl w:val="0"/>
        </w:rPr>
        <w:t>Easy memory trick</w:t>
      </w:r>
    </w:p>
    <w:p w14:paraId="0000103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Sort-Merge = Sort both sides → Merge matching values.</w:t>
      </w:r>
    </w:p>
    <w:p w14:paraId="0000103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0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3E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06" w:name="_r7gjracjwsuf" w:colFirst="0" w:colLast="0"/>
      <w:bookmarkEnd w:id="606"/>
      <w:r>
        <w:rPr>
          <w:rFonts w:hint="default" w:ascii="Tw Cen MT" w:hAnsi="Tw Cen MT" w:cs="Tw Cen MT"/>
          <w:sz w:val="56"/>
          <w:szCs w:val="56"/>
          <w:rtl w:val="0"/>
        </w:rPr>
        <w:t>2.3 Join Algorithm Comparison</w:t>
      </w:r>
    </w:p>
    <w:tbl>
      <w:tblPr>
        <w:tblStyle w:val="75"/>
        <w:tblW w:w="937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00"/>
        <w:gridCol w:w="3875"/>
        <w:gridCol w:w="3800"/>
      </w:tblGrid>
      <w:tr w14:paraId="4DCD88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3F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Join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40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Basic Idea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41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Particularly Useful When</w:t>
            </w:r>
          </w:p>
        </w:tc>
      </w:tr>
      <w:tr w14:paraId="176BCA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4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Nested Loop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4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Compare rows from one input against another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4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One input is small or useful indexes exist</w:t>
            </w:r>
          </w:p>
        </w:tc>
      </w:tr>
      <w:tr w14:paraId="6EB08A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4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Hash Join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4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Hash one input and probe with the other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4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Large equality joins</w:t>
            </w:r>
          </w:p>
        </w:tc>
      </w:tr>
      <w:tr w14:paraId="63B4E7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4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Sort-Merge Join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4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Sort both inputs and merge them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4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Inputs are already sorted or sorting is useful</w:t>
            </w:r>
          </w:p>
        </w:tc>
      </w:tr>
    </w:tbl>
    <w:p w14:paraId="0000104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optimizer chooses between these strategies based on the estimated cost.</w:t>
      </w:r>
    </w:p>
    <w:p w14:paraId="0000104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1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4D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07" w:name="_g5kj078tu894" w:colFirst="0" w:colLast="0"/>
      <w:bookmarkEnd w:id="607"/>
      <w:r>
        <w:rPr>
          <w:rFonts w:hint="default" w:ascii="Tw Cen MT" w:hAnsi="Tw Cen MT" w:cs="Tw Cen MT"/>
          <w:sz w:val="56"/>
          <w:szCs w:val="56"/>
          <w:rtl w:val="0"/>
        </w:rPr>
        <w:t>3. Statistics and Cost-Based Optimization (CBO)</w:t>
      </w:r>
    </w:p>
    <w:p w14:paraId="0000104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database needs information about the data to choose a good execution plan.</w:t>
      </w:r>
    </w:p>
    <w:p w14:paraId="0000104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information is called statistics.</w:t>
      </w:r>
    </w:p>
    <w:p w14:paraId="0000105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1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51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08" w:name="_1grbgg82zqai" w:colFirst="0" w:colLast="0"/>
      <w:bookmarkEnd w:id="608"/>
      <w:r>
        <w:rPr>
          <w:rFonts w:hint="default" w:ascii="Tw Cen MT" w:hAnsi="Tw Cen MT" w:cs="Tw Cen MT"/>
          <w:sz w:val="44"/>
          <w:szCs w:val="44"/>
          <w:rtl w:val="0"/>
        </w:rPr>
        <w:t>3.1 Database Statistics</w:t>
      </w:r>
    </w:p>
    <w:p w14:paraId="0000105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Statistics can include information such as:</w:t>
      </w:r>
    </w:p>
    <w:p w14:paraId="00001053">
      <w:pPr>
        <w:numPr>
          <w:ilvl w:val="0"/>
          <w:numId w:val="12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Number of rows in a table</w:t>
      </w:r>
    </w:p>
    <w:p w14:paraId="00001054">
      <w:pPr>
        <w:numPr>
          <w:ilvl w:val="0"/>
          <w:numId w:val="12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Number of distinct values</w:t>
      </w:r>
    </w:p>
    <w:p w14:paraId="00001055">
      <w:pPr>
        <w:numPr>
          <w:ilvl w:val="0"/>
          <w:numId w:val="12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Approximate distribution of values</w:t>
      </w:r>
    </w:p>
    <w:p w14:paraId="00001056">
      <w:pPr>
        <w:numPr>
          <w:ilvl w:val="0"/>
          <w:numId w:val="12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Minimum/maximum values</w:t>
      </w:r>
    </w:p>
    <w:p w14:paraId="00001057">
      <w:pPr>
        <w:numPr>
          <w:ilvl w:val="0"/>
          <w:numId w:val="12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distribution information</w:t>
      </w:r>
    </w:p>
    <w:p w14:paraId="00001058">
      <w:pPr>
        <w:numPr>
          <w:ilvl w:val="0"/>
          <w:numId w:val="12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Histograms</w:t>
      </w:r>
    </w:p>
    <w:p w14:paraId="00001059">
      <w:pPr>
        <w:numPr>
          <w:ilvl w:val="0"/>
          <w:numId w:val="12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Information about indexes and their selectivity</w:t>
      </w:r>
    </w:p>
    <w:p w14:paraId="0000105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09" w:name="_clyo6tnbpxzr" w:colFirst="0" w:colLast="0"/>
      <w:bookmarkEnd w:id="609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10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a table contains 10 million rows.</w:t>
      </w:r>
    </w:p>
    <w:p w14:paraId="0000105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optimizer needs to know things like:</w:t>
      </w:r>
    </w:p>
    <w:p w14:paraId="0000105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"How many rows are likely to satisfy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age = 25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?"</w:t>
      </w:r>
    </w:p>
    <w:p w14:paraId="0000105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only 100 rows match, using an index might be very attractive.</w:t>
      </w:r>
    </w:p>
    <w:p w14:paraId="000010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9 million rows match, scanning a large portion of the table may be more efficient.</w:t>
      </w:r>
    </w:p>
    <w:p w14:paraId="0000106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1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61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10" w:name="_ewwff16uxf0t" w:colFirst="0" w:colLast="0"/>
      <w:bookmarkEnd w:id="610"/>
      <w:r>
        <w:rPr>
          <w:rFonts w:hint="default" w:ascii="Tw Cen MT" w:hAnsi="Tw Cen MT" w:cs="Tw Cen MT"/>
          <w:sz w:val="44"/>
          <w:szCs w:val="44"/>
          <w:rtl w:val="0"/>
        </w:rPr>
        <w:t>3.2 Histograms</w:t>
      </w:r>
    </w:p>
    <w:p w14:paraId="0000106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histogram provides information about how values are distributed.</w:t>
      </w:r>
    </w:p>
    <w:p w14:paraId="0000106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For example, suppose an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age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column contains:</w:t>
      </w:r>
    </w:p>
    <w:p w14:paraId="0000106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 0–20    → Very few rows</w:t>
      </w:r>
    </w:p>
    <w:p w14:paraId="0000106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 21–40   → Many rows</w:t>
      </w:r>
    </w:p>
    <w:p w14:paraId="0000106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 41–60   → Moderate rows</w:t>
      </w:r>
    </w:p>
    <w:p w14:paraId="0000106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 61+     → Few rows</w:t>
      </w:r>
    </w:p>
    <w:p w14:paraId="0000106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distribution helps the optimizer estimate how many records a condition will return.</w:t>
      </w:r>
    </w:p>
    <w:p w14:paraId="0000106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1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6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11" w:name="_3w3wkhdlzqs0" w:colFirst="0" w:colLast="0"/>
      <w:bookmarkEnd w:id="611"/>
      <w:r>
        <w:rPr>
          <w:rFonts w:hint="default" w:ascii="Tw Cen MT" w:hAnsi="Tw Cen MT" w:cs="Tw Cen MT"/>
          <w:sz w:val="56"/>
          <w:szCs w:val="56"/>
          <w:rtl w:val="0"/>
        </w:rPr>
        <w:t>3.3 Cost-Based Optimizer (CBO)</w:t>
      </w:r>
    </w:p>
    <w:p w14:paraId="0000106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Cost-Based Optimizer considers multiple possible execution plans and estimates the cost of each.</w:t>
      </w:r>
    </w:p>
    <w:p w14:paraId="0000106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cost may consider factors such as:</w:t>
      </w:r>
    </w:p>
    <w:p w14:paraId="0000106D">
      <w:pPr>
        <w:numPr>
          <w:ilvl w:val="0"/>
          <w:numId w:val="12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Disk I/O</w:t>
      </w:r>
    </w:p>
    <w:p w14:paraId="0000106E">
      <w:pPr>
        <w:numPr>
          <w:ilvl w:val="0"/>
          <w:numId w:val="12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CPU processing</w:t>
      </w:r>
    </w:p>
    <w:p w14:paraId="0000106F">
      <w:pPr>
        <w:numPr>
          <w:ilvl w:val="0"/>
          <w:numId w:val="12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Memory usage</w:t>
      </w:r>
    </w:p>
    <w:p w14:paraId="00001070">
      <w:pPr>
        <w:numPr>
          <w:ilvl w:val="0"/>
          <w:numId w:val="12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Number of rows processed</w:t>
      </w:r>
    </w:p>
    <w:p w14:paraId="00001071">
      <w:pPr>
        <w:numPr>
          <w:ilvl w:val="0"/>
          <w:numId w:val="12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 methods</w:t>
      </w:r>
    </w:p>
    <w:p w14:paraId="00001072">
      <w:pPr>
        <w:numPr>
          <w:ilvl w:val="0"/>
          <w:numId w:val="12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Index usage</w:t>
      </w:r>
    </w:p>
    <w:p w14:paraId="00001073">
      <w:pPr>
        <w:numPr>
          <w:ilvl w:val="0"/>
          <w:numId w:val="12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Sorting operations</w:t>
      </w:r>
    </w:p>
    <w:p w14:paraId="000010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107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SQL Query</w:t>
      </w:r>
    </w:p>
    <w:p w14:paraId="0000107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↓</w:t>
      </w:r>
    </w:p>
    <w:p w14:paraId="0000107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Possible Plans</w:t>
      </w:r>
    </w:p>
    <w:p w14:paraId="0000107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/       |       \</w:t>
      </w:r>
    </w:p>
    <w:p w14:paraId="0000107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↓        ↓        ↓</w:t>
      </w:r>
    </w:p>
    <w:p w14:paraId="0000107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Plan A    Plan B    Plan C</w:t>
      </w:r>
    </w:p>
    <w:p w14:paraId="0000107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↓        ↓        ↓</w:t>
      </w:r>
    </w:p>
    <w:p w14:paraId="0000107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Cost 100  Cost 40   Cost 70</w:t>
      </w:r>
    </w:p>
    <w:p w14:paraId="0000107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↓</w:t>
      </w:r>
    </w:p>
    <w:p w14:paraId="0000107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Choose cheaper</w:t>
      </w:r>
    </w:p>
    <w:p w14:paraId="0000107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estimated plan</w:t>
      </w:r>
    </w:p>
    <w:p w14:paraId="0000108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optimizer generally chooses the plan with the lowest estimated cost, not necessarily the plan with the fewest SQL operations.</w:t>
      </w:r>
    </w:p>
    <w:p w14:paraId="0000108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12" w:name="_mhp6ttls5c9b" w:colFirst="0" w:colLast="0"/>
      <w:bookmarkEnd w:id="612"/>
      <w:r>
        <w:rPr>
          <w:rFonts w:hint="default" w:ascii="Tw Cen MT" w:hAnsi="Tw Cen MT" w:cs="Tw Cen MT"/>
          <w:sz w:val="36"/>
          <w:szCs w:val="36"/>
          <w:rtl w:val="0"/>
        </w:rPr>
        <w:t>Important Point</w:t>
      </w:r>
    </w:p>
    <w:p w14:paraId="0000108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optimizer's cost is an estimate. If statistics are inaccurate or outdated, the optimizer may choose a poor execution plan.</w:t>
      </w:r>
    </w:p>
    <w:p w14:paraId="000010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Therefore, maintaining accurate database statistics can be important for query performance.</w:t>
      </w:r>
    </w:p>
    <w:p w14:paraId="0000108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1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8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13" w:name="_58ide6l2twf0" w:colFirst="0" w:colLast="0"/>
      <w:bookmarkEnd w:id="613"/>
      <w:r>
        <w:rPr>
          <w:rFonts w:hint="default" w:ascii="Tw Cen MT" w:hAnsi="Tw Cen MT" w:cs="Tw Cen MT"/>
          <w:sz w:val="56"/>
          <w:szCs w:val="56"/>
          <w:rtl w:val="0"/>
        </w:rPr>
        <w:t>4. Transaction Processing</w:t>
      </w:r>
    </w:p>
    <w:p w14:paraId="0000108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transaction is a logical unit of work consisting of one or more database operations that should be treated as a single unit.</w:t>
      </w:r>
    </w:p>
    <w:p w14:paraId="0000108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14" w:name="_ixvz1ot37hoz" w:colFirst="0" w:colLast="0"/>
      <w:bookmarkEnd w:id="614"/>
      <w:r>
        <w:rPr>
          <w:rFonts w:hint="default" w:ascii="Tw Cen MT" w:hAnsi="Tw Cen MT" w:cs="Tw Cen MT"/>
          <w:sz w:val="36"/>
          <w:szCs w:val="36"/>
          <w:rtl w:val="0"/>
        </w:rPr>
        <w:t>Example — Bank Transfer</w:t>
      </w:r>
    </w:p>
    <w:p w14:paraId="0000108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we transfer ₹1,000 from Account A to Account B.</w:t>
      </w:r>
    </w:p>
    <w:p w14:paraId="0000108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transaction might perform:</w:t>
      </w:r>
    </w:p>
    <w:p w14:paraId="0000108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1. Subtract ₹1,000 from Account A</w:t>
      </w:r>
    </w:p>
    <w:p w14:paraId="0000108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2. Add ₹1,000 to Account B</w:t>
      </w:r>
    </w:p>
    <w:p w14:paraId="0000108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These operations belong together.</w:t>
      </w:r>
    </w:p>
    <w:p w14:paraId="0000108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would be incorrect if:</w:t>
      </w:r>
    </w:p>
    <w:p w14:paraId="0000108E">
      <w:pPr>
        <w:numPr>
          <w:ilvl w:val="0"/>
          <w:numId w:val="12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Account A loses ₹1,000</w:t>
      </w:r>
    </w:p>
    <w:p w14:paraId="0000108F">
      <w:pPr>
        <w:numPr>
          <w:ilvl w:val="0"/>
          <w:numId w:val="12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But Account B never receives ₹1,000</w:t>
      </w:r>
    </w:p>
    <w:p w14:paraId="0000109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Therefore, the database must guarantee that the transaction behaves safely.</w:t>
      </w:r>
    </w:p>
    <w:p w14:paraId="0000109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achieved through the ACID properties.</w:t>
      </w:r>
    </w:p>
    <w:p w14:paraId="0000109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1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9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15" w:name="_17594mkc605d" w:colFirst="0" w:colLast="0"/>
      <w:bookmarkEnd w:id="615"/>
      <w:r>
        <w:rPr>
          <w:rFonts w:hint="default" w:ascii="Tw Cen MT" w:hAnsi="Tw Cen MT" w:cs="Tw Cen MT"/>
          <w:sz w:val="56"/>
          <w:szCs w:val="56"/>
          <w:rtl w:val="0"/>
        </w:rPr>
        <w:t>5. ACID Properties</w:t>
      </w:r>
    </w:p>
    <w:p w14:paraId="0000109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ACID stands for:</w:t>
      </w:r>
    </w:p>
    <w:p w14:paraId="0000109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\boxed{Atomicity,\ Consistency,\ Isolation,\ Durability}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109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These properties provide reliable transaction processing.</w:t>
      </w:r>
    </w:p>
    <w:p w14:paraId="0000109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1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98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16" w:name="_j0cmttojqq3r" w:colFirst="0" w:colLast="0"/>
      <w:bookmarkEnd w:id="616"/>
      <w:r>
        <w:rPr>
          <w:rFonts w:hint="default" w:ascii="Tw Cen MT" w:hAnsi="Tw Cen MT" w:cs="Tw Cen MT"/>
          <w:sz w:val="44"/>
          <w:szCs w:val="44"/>
          <w:rtl w:val="0"/>
        </w:rPr>
        <w:t>5.1 Atomicity</w:t>
      </w:r>
    </w:p>
    <w:p w14:paraId="0000109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Atomicity means:</w:t>
      </w:r>
    </w:p>
    <w:p w14:paraId="0000109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All operations in a transaction happen successfully, or none of them are treated as having happened.</w:t>
      </w:r>
    </w:p>
    <w:p w14:paraId="0000109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follows the idea:</w:t>
      </w:r>
    </w:p>
    <w:p w14:paraId="0000109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"All or Nothing."</w:t>
      </w:r>
    </w:p>
    <w:p w14:paraId="0000109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17" w:name="_unau881p18xx" w:colFirst="0" w:colLast="0"/>
      <w:bookmarkEnd w:id="617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109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a bank transfer:</w:t>
      </w:r>
    </w:p>
    <w:p w14:paraId="0000109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Account A → -₹1,000</w:t>
      </w:r>
    </w:p>
    <w:p w14:paraId="000010A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Account B → +₹1,000</w:t>
      </w:r>
    </w:p>
    <w:p w14:paraId="000010A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the system fails after deducting the money from A but before adding it to B, the transaction must be rolled back so the database does not remain in an invalid intermediate state.</w:t>
      </w:r>
    </w:p>
    <w:p w14:paraId="000010A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18" w:name="_19sy1xah76ra" w:colFirst="0" w:colLast="0"/>
      <w:bookmarkEnd w:id="618"/>
      <w:r>
        <w:rPr>
          <w:rFonts w:hint="default" w:ascii="Tw Cen MT" w:hAnsi="Tw Cen MT" w:cs="Tw Cen MT"/>
          <w:sz w:val="36"/>
          <w:szCs w:val="36"/>
          <w:rtl w:val="0"/>
        </w:rPr>
        <w:t>Easy memory trick</w:t>
      </w:r>
    </w:p>
    <w:p w14:paraId="000010A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Atomicity = All or Nothing</w:t>
      </w:r>
    </w:p>
    <w:p w14:paraId="000010A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1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A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19" w:name="_lnl0trriw55r" w:colFirst="0" w:colLast="0"/>
      <w:bookmarkEnd w:id="619"/>
      <w:r>
        <w:rPr>
          <w:rFonts w:hint="default" w:ascii="Tw Cen MT" w:hAnsi="Tw Cen MT" w:cs="Tw Cen MT"/>
          <w:sz w:val="56"/>
          <w:szCs w:val="56"/>
          <w:rtl w:val="0"/>
        </w:rPr>
        <w:t>5.2 Consistency</w:t>
      </w:r>
    </w:p>
    <w:p w14:paraId="000010A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Consistency means that a transaction takes the database from one valid state to another valid state while respecting all defined rules and constraints.</w:t>
      </w:r>
    </w:p>
    <w:p w14:paraId="000010A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These rules may include:</w:t>
      </w:r>
    </w:p>
    <w:p w14:paraId="000010A8">
      <w:pPr>
        <w:numPr>
          <w:ilvl w:val="0"/>
          <w:numId w:val="12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 constraints</w:t>
      </w:r>
    </w:p>
    <w:p w14:paraId="000010A9">
      <w:pPr>
        <w:numPr>
          <w:ilvl w:val="0"/>
          <w:numId w:val="12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Foreign key constraints</w:t>
      </w:r>
    </w:p>
    <w:p w14:paraId="000010AA">
      <w:pPr>
        <w:numPr>
          <w:ilvl w:val="0"/>
          <w:numId w:val="12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Unique constraints</w:t>
      </w:r>
    </w:p>
    <w:p w14:paraId="000010AB">
      <w:pPr>
        <w:numPr>
          <w:ilvl w:val="0"/>
          <w:numId w:val="12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Check constraints</w:t>
      </w:r>
    </w:p>
    <w:p w14:paraId="000010AC">
      <w:pPr>
        <w:numPr>
          <w:ilvl w:val="0"/>
          <w:numId w:val="12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Other business rules</w:t>
      </w:r>
    </w:p>
    <w:p w14:paraId="000010A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20" w:name="_ewjyjehs6l55" w:colFirst="0" w:colLast="0"/>
      <w:bookmarkEnd w:id="620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10A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a database has a rule:</w:t>
      </w:r>
    </w:p>
    <w:p w14:paraId="000010A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Account balance cannot be negative.</w:t>
      </w:r>
    </w:p>
    <w:p w14:paraId="000010B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Then a successful transaction should not leave the account with an invalid negative balance.</w:t>
      </w:r>
    </w:p>
    <w:p w14:paraId="000010B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21" w:name="_te4q1r1vt9tr" w:colFirst="0" w:colLast="0"/>
      <w:bookmarkEnd w:id="621"/>
      <w:r>
        <w:rPr>
          <w:rFonts w:hint="default" w:ascii="Tw Cen MT" w:hAnsi="Tw Cen MT" w:cs="Tw Cen MT"/>
          <w:sz w:val="36"/>
          <w:szCs w:val="36"/>
          <w:rtl w:val="0"/>
        </w:rPr>
        <w:t>Easy memory trick</w:t>
      </w:r>
    </w:p>
    <w:p w14:paraId="000010B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Consistency = Database rules remain satisfied.</w:t>
      </w:r>
    </w:p>
    <w:p w14:paraId="000010B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1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B4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22" w:name="_fraqvzdw0u8w" w:colFirst="0" w:colLast="0"/>
      <w:bookmarkEnd w:id="622"/>
      <w:r>
        <w:rPr>
          <w:rFonts w:hint="default" w:ascii="Tw Cen MT" w:hAnsi="Tw Cen MT" w:cs="Tw Cen MT"/>
          <w:sz w:val="56"/>
          <w:szCs w:val="56"/>
          <w:rtl w:val="0"/>
        </w:rPr>
        <w:t>5.3 Isolation</w:t>
      </w:r>
    </w:p>
    <w:p w14:paraId="000010B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Isolation means that concurrently executing transactions should not improperly interfere with each other.</w:t>
      </w:r>
    </w:p>
    <w:p w14:paraId="000010B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Imagine two users attempting to purchase the last available ticket simultaneously.</w:t>
      </w:r>
    </w:p>
    <w:p w14:paraId="000010B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Without proper isolation:</w:t>
      </w:r>
    </w:p>
    <w:p w14:paraId="000010B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 A → sees 1 ticket</w:t>
      </w:r>
    </w:p>
    <w:p w14:paraId="000010B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 B → sees 1 ticket</w:t>
      </w:r>
    </w:p>
    <w:p w14:paraId="000010B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 A → buys it</w:t>
      </w:r>
    </w:p>
    <w:p w14:paraId="000010B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 B → also buys it</w:t>
      </w:r>
    </w:p>
    <w:p w14:paraId="000010B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could result in the same ticket being sold twice.</w:t>
      </w:r>
    </w:p>
    <w:p w14:paraId="000010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Isolation mechanisms prevent such incorrect behavior.</w:t>
      </w:r>
    </w:p>
    <w:p w14:paraId="000010B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23" w:name="_ypanf8mur06n" w:colFirst="0" w:colLast="0"/>
      <w:bookmarkEnd w:id="623"/>
      <w:r>
        <w:rPr>
          <w:rFonts w:hint="default" w:ascii="Tw Cen MT" w:hAnsi="Tw Cen MT" w:cs="Tw Cen MT"/>
          <w:sz w:val="36"/>
          <w:szCs w:val="36"/>
          <w:rtl w:val="0"/>
        </w:rPr>
        <w:t>Easy memory trick</w:t>
      </w:r>
    </w:p>
    <w:p w14:paraId="000010B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Isolation = Concurrent transactions behave safely as if appropriately separated.</w:t>
      </w:r>
    </w:p>
    <w:p w14:paraId="000010C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1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C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24" w:name="_zawneowv8mzl" w:colFirst="0" w:colLast="0"/>
      <w:bookmarkEnd w:id="624"/>
      <w:r>
        <w:rPr>
          <w:rFonts w:hint="default" w:ascii="Tw Cen MT" w:hAnsi="Tw Cen MT" w:cs="Tw Cen MT"/>
          <w:sz w:val="56"/>
          <w:szCs w:val="56"/>
          <w:rtl w:val="0"/>
        </w:rPr>
        <w:t>5.4 Durability</w:t>
      </w:r>
    </w:p>
    <w:p w14:paraId="000010C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Durability means:</w:t>
      </w:r>
    </w:p>
    <w:p w14:paraId="000010C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Once a transaction is successfully committed, its changes should survive subsequent system failures.</w:t>
      </w:r>
    </w:p>
    <w:p w14:paraId="000010C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10C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Purchase completed</w:t>
      </w:r>
    </w:p>
    <w:p w14:paraId="000010C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↓</w:t>
      </w:r>
    </w:p>
    <w:p w14:paraId="000010C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COMMIT</w:t>
      </w:r>
    </w:p>
    <w:p w14:paraId="000010C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↓</w:t>
      </w:r>
    </w:p>
    <w:p w14:paraId="000010C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Power failure</w:t>
      </w:r>
    </w:p>
    <w:p w14:paraId="000010C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↓</w:t>
      </w:r>
    </w:p>
    <w:p w14:paraId="000010C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restarts</w:t>
      </w:r>
    </w:p>
    <w:p w14:paraId="000010C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↓</w:t>
      </w:r>
    </w:p>
    <w:p w14:paraId="000010C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Purchase is still recorded</w:t>
      </w:r>
    </w:p>
    <w:p w14:paraId="000010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committed data should not simply disappear because the machine lost power immediately afterward.</w:t>
      </w:r>
    </w:p>
    <w:p w14:paraId="000010C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25" w:name="_lbcssao5fb2" w:colFirst="0" w:colLast="0"/>
      <w:bookmarkEnd w:id="625"/>
      <w:r>
        <w:rPr>
          <w:rFonts w:hint="default" w:ascii="Tw Cen MT" w:hAnsi="Tw Cen MT" w:cs="Tw Cen MT"/>
          <w:sz w:val="36"/>
          <w:szCs w:val="36"/>
          <w:rtl w:val="0"/>
        </w:rPr>
        <w:t>Easy memory trick</w:t>
      </w:r>
    </w:p>
    <w:p w14:paraId="000010D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Durability = Committed changes survive failure.</w:t>
      </w:r>
    </w:p>
    <w:p w14:paraId="000010D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2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D2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26" w:name="_lomrir87xl84" w:colFirst="0" w:colLast="0"/>
      <w:bookmarkEnd w:id="626"/>
      <w:r>
        <w:rPr>
          <w:rFonts w:hint="default" w:ascii="Tw Cen MT" w:hAnsi="Tw Cen MT" w:cs="Tw Cen MT"/>
          <w:sz w:val="56"/>
          <w:szCs w:val="56"/>
          <w:rtl w:val="0"/>
        </w:rPr>
        <w:t>5.5 ACID Summary</w:t>
      </w:r>
    </w:p>
    <w:tbl>
      <w:tblPr>
        <w:tblStyle w:val="76"/>
        <w:tblW w:w="93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60"/>
        <w:gridCol w:w="5030"/>
        <w:gridCol w:w="2900"/>
      </w:tblGrid>
      <w:tr w14:paraId="53F249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D3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Property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D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Simple Meaning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D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Memory Trick</w:t>
            </w:r>
          </w:p>
        </w:tc>
      </w:tr>
      <w:tr w14:paraId="48FE2A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D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Atomicity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D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All or nothing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D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 = All</w:t>
            </w:r>
          </w:p>
        </w:tc>
      </w:tr>
      <w:tr w14:paraId="37C54B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D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Consistency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D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Rules remain valid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D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 = Correct state</w:t>
            </w:r>
          </w:p>
        </w:tc>
      </w:tr>
      <w:tr w14:paraId="3DE201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D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Isolation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D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Concurrent transactions don't improperly interfere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D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 = Independent execution</w:t>
            </w:r>
          </w:p>
        </w:tc>
      </w:tr>
      <w:tr w14:paraId="099311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D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Durability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E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Committed changes survive failure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0E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 = Doesn't disappear</w:t>
            </w:r>
          </w:p>
        </w:tc>
      </w:tr>
    </w:tbl>
    <w:p w14:paraId="000010E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2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E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27" w:name="_afx1vyobkwz1" w:colFirst="0" w:colLast="0"/>
      <w:bookmarkEnd w:id="627"/>
      <w:r>
        <w:rPr>
          <w:rFonts w:hint="default" w:ascii="Tw Cen MT" w:hAnsi="Tw Cen MT" w:cs="Tw Cen MT"/>
          <w:sz w:val="56"/>
          <w:szCs w:val="56"/>
          <w:rtl w:val="0"/>
        </w:rPr>
        <w:t>6. Transaction States</w:t>
      </w:r>
    </w:p>
    <w:p w14:paraId="000010E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transaction moves through different states during its lifecycle.</w:t>
      </w:r>
    </w:p>
    <w:p w14:paraId="000010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important states are:</w:t>
      </w:r>
    </w:p>
    <w:p w14:paraId="000010E6">
      <w:pPr>
        <w:numPr>
          <w:ilvl w:val="0"/>
          <w:numId w:val="12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Active</w:t>
      </w:r>
    </w:p>
    <w:p w14:paraId="000010E7">
      <w:pPr>
        <w:numPr>
          <w:ilvl w:val="0"/>
          <w:numId w:val="12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Partially Committed</w:t>
      </w:r>
    </w:p>
    <w:p w14:paraId="000010E8">
      <w:pPr>
        <w:numPr>
          <w:ilvl w:val="0"/>
          <w:numId w:val="12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Committed</w:t>
      </w:r>
    </w:p>
    <w:p w14:paraId="000010E9">
      <w:pPr>
        <w:numPr>
          <w:ilvl w:val="0"/>
          <w:numId w:val="12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Failed</w:t>
      </w:r>
    </w:p>
    <w:p w14:paraId="000010EA">
      <w:pPr>
        <w:numPr>
          <w:ilvl w:val="0"/>
          <w:numId w:val="12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Aborted</w:t>
      </w:r>
    </w:p>
    <w:p w14:paraId="000010E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2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EC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28" w:name="_qy8r7sq63mz9" w:colFirst="0" w:colLast="0"/>
      <w:bookmarkEnd w:id="628"/>
      <w:r>
        <w:rPr>
          <w:rFonts w:hint="default" w:ascii="Tw Cen MT" w:hAnsi="Tw Cen MT" w:cs="Tw Cen MT"/>
          <w:sz w:val="44"/>
          <w:szCs w:val="44"/>
          <w:rtl w:val="0"/>
        </w:rPr>
        <w:t>6.1 Active State</w:t>
      </w:r>
    </w:p>
    <w:p w14:paraId="000010E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transaction is currently executing.</w:t>
      </w:r>
    </w:p>
    <w:p w14:paraId="000010E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10E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Transaction starts</w:t>
      </w:r>
    </w:p>
    <w:p w14:paraId="000010F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↓</w:t>
      </w:r>
    </w:p>
    <w:p w14:paraId="000010F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SQL operations executing</w:t>
      </w:r>
    </w:p>
    <w:p w14:paraId="000010F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↓</w:t>
      </w:r>
    </w:p>
    <w:p w14:paraId="000010F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ACTIVE</w:t>
      </w:r>
    </w:p>
    <w:p w14:paraId="000010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transaction remains active while its operations are being performed.</w:t>
      </w:r>
    </w:p>
    <w:p w14:paraId="000010F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2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F6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29" w:name="_cmafxd9uojta" w:colFirst="0" w:colLast="0"/>
      <w:bookmarkEnd w:id="629"/>
      <w:r>
        <w:rPr>
          <w:rFonts w:hint="default" w:ascii="Tw Cen MT" w:hAnsi="Tw Cen MT" w:cs="Tw Cen MT"/>
          <w:sz w:val="44"/>
          <w:szCs w:val="44"/>
          <w:rtl w:val="0"/>
        </w:rPr>
        <w:t>6.2 Partially Committed State</w:t>
      </w:r>
    </w:p>
    <w:p w14:paraId="000010F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transaction has executed its final statement, but the system has not yet completed all the steps required to guarantee that the transaction is permanently committed.</w:t>
      </w:r>
    </w:p>
    <w:p w14:paraId="000010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Therefore, the transaction is not yet fully committed.</w:t>
      </w:r>
    </w:p>
    <w:p w14:paraId="000010F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Final statement executed</w:t>
      </w:r>
    </w:p>
    <w:p w14:paraId="000010F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↓</w:t>
      </w:r>
    </w:p>
    <w:p w14:paraId="000010F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Partially Committed</w:t>
      </w:r>
    </w:p>
    <w:p w14:paraId="000010F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failure at this stage can still prevent the transaction from becoming committed.</w:t>
      </w:r>
    </w:p>
    <w:p w14:paraId="000010F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2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0FE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30" w:name="_xp5bvfxbohzj" w:colFirst="0" w:colLast="0"/>
      <w:bookmarkEnd w:id="630"/>
      <w:r>
        <w:rPr>
          <w:rFonts w:hint="default" w:ascii="Tw Cen MT" w:hAnsi="Tw Cen MT" w:cs="Tw Cen MT"/>
          <w:sz w:val="44"/>
          <w:szCs w:val="44"/>
          <w:rtl w:val="0"/>
        </w:rPr>
        <w:t>6.3 Committed State</w:t>
      </w:r>
    </w:p>
    <w:p w14:paraId="000010F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transaction has successfully completed and its effects are permanently recorded according to the database's durability mechanisms.</w:t>
      </w:r>
    </w:p>
    <w:p w14:paraId="0000110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Partially Committed</w:t>
      </w:r>
    </w:p>
    <w:p w14:paraId="0000110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↓</w:t>
      </w:r>
    </w:p>
    <w:p w14:paraId="0000110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COMMIT</w:t>
      </w:r>
    </w:p>
    <w:p w14:paraId="0000110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↓</w:t>
      </w:r>
    </w:p>
    <w:p w14:paraId="0000110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Committed</w:t>
      </w:r>
    </w:p>
    <w:p w14:paraId="0000110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Once committed, the transaction's changes should survive system failures.</w:t>
      </w:r>
    </w:p>
    <w:p w14:paraId="0000110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07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31" w:name="_8ecp1wsae4ok" w:colFirst="0" w:colLast="0"/>
      <w:bookmarkEnd w:id="631"/>
      <w:r>
        <w:rPr>
          <w:rFonts w:hint="default" w:ascii="Tw Cen MT" w:hAnsi="Tw Cen MT" w:cs="Tw Cen MT"/>
          <w:sz w:val="44"/>
          <w:szCs w:val="44"/>
          <w:rtl w:val="0"/>
        </w:rPr>
        <w:t>6.4 Failed State</w:t>
      </w:r>
    </w:p>
    <w:p w14:paraId="0000110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transaction enters the Failed state when it cannot continue successfully.</w:t>
      </w:r>
    </w:p>
    <w:p w14:paraId="000011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Possible reasons include:</w:t>
      </w:r>
    </w:p>
    <w:p w14:paraId="0000110A">
      <w:pPr>
        <w:numPr>
          <w:ilvl w:val="0"/>
          <w:numId w:val="12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System failure</w:t>
      </w:r>
    </w:p>
    <w:p w14:paraId="0000110B">
      <w:pPr>
        <w:numPr>
          <w:ilvl w:val="0"/>
          <w:numId w:val="12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Constraint violation</w:t>
      </w:r>
    </w:p>
    <w:p w14:paraId="0000110C">
      <w:pPr>
        <w:numPr>
          <w:ilvl w:val="0"/>
          <w:numId w:val="12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Deadlock-related failure</w:t>
      </w:r>
    </w:p>
    <w:p w14:paraId="0000110D">
      <w:pPr>
        <w:numPr>
          <w:ilvl w:val="0"/>
          <w:numId w:val="12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Application error</w:t>
      </w:r>
    </w:p>
    <w:p w14:paraId="0000110E">
      <w:pPr>
        <w:numPr>
          <w:ilvl w:val="0"/>
          <w:numId w:val="12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Hardware or software problems</w:t>
      </w:r>
    </w:p>
    <w:p w14:paraId="0000110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Active</w:t>
      </w:r>
    </w:p>
    <w:p w14:paraId="0000111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↓</w:t>
      </w:r>
    </w:p>
    <w:p w14:paraId="0000111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Error</w:t>
      </w:r>
    </w:p>
    <w:p w14:paraId="0000111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↓</w:t>
      </w:r>
    </w:p>
    <w:p w14:paraId="0000111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Failed</w:t>
      </w:r>
    </w:p>
    <w:p w14:paraId="0000111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15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32" w:name="_6ru76dqg2jtt" w:colFirst="0" w:colLast="0"/>
      <w:bookmarkEnd w:id="632"/>
      <w:r>
        <w:rPr>
          <w:rFonts w:hint="default" w:ascii="Tw Cen MT" w:hAnsi="Tw Cen MT" w:cs="Tw Cen MT"/>
          <w:sz w:val="44"/>
          <w:szCs w:val="44"/>
          <w:rtl w:val="0"/>
        </w:rPr>
        <w:t>6.5 Aborted State</w:t>
      </w:r>
    </w:p>
    <w:p w14:paraId="000011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After failure, the database can roll back the transaction's changes.</w:t>
      </w:r>
    </w:p>
    <w:p w14:paraId="0000111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transaction then enters the Aborted state.</w:t>
      </w:r>
    </w:p>
    <w:p w14:paraId="0000111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Failed</w:t>
      </w:r>
    </w:p>
    <w:p w14:paraId="0000111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↓</w:t>
      </w:r>
    </w:p>
    <w:p w14:paraId="0000111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Rollback / Undo</w:t>
      </w:r>
    </w:p>
    <w:p w14:paraId="0000111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↓</w:t>
      </w:r>
    </w:p>
    <w:p w14:paraId="0000111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Aborted</w:t>
      </w:r>
    </w:p>
    <w:p w14:paraId="000011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Depending on the situation, the transaction may:</w:t>
      </w:r>
    </w:p>
    <w:p w14:paraId="0000111E">
      <w:pPr>
        <w:numPr>
          <w:ilvl w:val="0"/>
          <w:numId w:val="12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 restarted, or</w:t>
      </w:r>
    </w:p>
    <w:p w14:paraId="0000111F">
      <w:pPr>
        <w:numPr>
          <w:ilvl w:val="0"/>
          <w:numId w:val="12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 permanently terminated.</w:t>
      </w:r>
    </w:p>
    <w:p w14:paraId="0000112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21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33" w:name="_qm9l1eiafw4r" w:colFirst="0" w:colLast="0"/>
      <w:bookmarkEnd w:id="633"/>
      <w:r>
        <w:rPr>
          <w:rFonts w:hint="default" w:ascii="Tw Cen MT" w:hAnsi="Tw Cen MT" w:cs="Tw Cen MT"/>
          <w:sz w:val="44"/>
          <w:szCs w:val="44"/>
          <w:rtl w:val="0"/>
        </w:rPr>
        <w:t>6.6 Transaction State Diagram</w:t>
      </w:r>
    </w:p>
    <w:p w14:paraId="0000112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┌──────────────┐</w:t>
      </w:r>
    </w:p>
    <w:p w14:paraId="0000112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│    Active    │</w:t>
      </w:r>
    </w:p>
    <w:p w14:paraId="0000112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└──────┬───────┘</w:t>
      </w:r>
    </w:p>
    <w:p w14:paraId="0000112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│</w:t>
      </w:r>
    </w:p>
    <w:p w14:paraId="0000112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Final statement</w:t>
      </w:r>
    </w:p>
    <w:p w14:paraId="0000112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↓</w:t>
      </w:r>
    </w:p>
    <w:p w14:paraId="0000112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┌──────────────────┐</w:t>
      </w:r>
    </w:p>
    <w:p w14:paraId="0000112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│Partially Committed│</w:t>
      </w:r>
    </w:p>
    <w:p w14:paraId="0000112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└────────┬─────────┘</w:t>
      </w:r>
    </w:p>
    <w:p w14:paraId="0000112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│</w:t>
      </w:r>
    </w:p>
    <w:p w14:paraId="0000112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Commit</w:t>
      </w:r>
    </w:p>
    <w:p w14:paraId="0000112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↓</w:t>
      </w:r>
    </w:p>
    <w:p w14:paraId="0000112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┌────────────┐</w:t>
      </w:r>
    </w:p>
    <w:p w14:paraId="0000112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│  Committed │</w:t>
      </w:r>
    </w:p>
    <w:p w14:paraId="0000113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└────────────┘</w:t>
      </w:r>
    </w:p>
    <w:p w14:paraId="0000113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113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Active / Partially Committed</w:t>
      </w:r>
    </w:p>
    <w:p w14:paraId="0000113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│</w:t>
      </w:r>
    </w:p>
    <w:p w14:paraId="0000113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│ Error / Failure</w:t>
      </w:r>
    </w:p>
    <w:p w14:paraId="0000113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↓</w:t>
      </w:r>
    </w:p>
    <w:p w14:paraId="0000113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┌──────────┐</w:t>
      </w:r>
    </w:p>
    <w:p w14:paraId="0000113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│  Failed  │</w:t>
      </w:r>
    </w:p>
    <w:p w14:paraId="0000113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└────┬─────┘</w:t>
      </w:r>
    </w:p>
    <w:p w14:paraId="0000113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│</w:t>
      </w:r>
    </w:p>
    <w:p w14:paraId="0000113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Rollback</w:t>
      </w:r>
    </w:p>
    <w:p w14:paraId="0000113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↓</w:t>
      </w:r>
    </w:p>
    <w:p w14:paraId="0000113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┌──────────┐</w:t>
      </w:r>
    </w:p>
    <w:p w14:paraId="0000113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│  Aborted │</w:t>
      </w:r>
    </w:p>
    <w:p w14:paraId="0000113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└──────────┘</w:t>
      </w:r>
    </w:p>
    <w:p w14:paraId="0000113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4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34" w:name="_fdjaj4ddigsh" w:colFirst="0" w:colLast="0"/>
      <w:bookmarkEnd w:id="634"/>
      <w:r>
        <w:rPr>
          <w:rFonts w:hint="default" w:ascii="Tw Cen MT" w:hAnsi="Tw Cen MT" w:cs="Tw Cen MT"/>
          <w:sz w:val="56"/>
          <w:szCs w:val="56"/>
          <w:rtl w:val="0"/>
        </w:rPr>
        <w:t>7. Concurrency Control</w:t>
      </w:r>
    </w:p>
    <w:p w14:paraId="000011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Modern databases are normally used by many users simultaneously.</w:t>
      </w:r>
    </w:p>
    <w:p w14:paraId="0000114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1143">
      <w:pPr>
        <w:numPr>
          <w:ilvl w:val="0"/>
          <w:numId w:val="12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 A updates an account.</w:t>
      </w:r>
    </w:p>
    <w:p w14:paraId="00001144">
      <w:pPr>
        <w:numPr>
          <w:ilvl w:val="0"/>
          <w:numId w:val="12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 B reads that account.</w:t>
      </w:r>
    </w:p>
    <w:p w14:paraId="00001145">
      <w:pPr>
        <w:numPr>
          <w:ilvl w:val="0"/>
          <w:numId w:val="12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 C purchases a product.</w:t>
      </w:r>
    </w:p>
    <w:p w14:paraId="00001146">
      <w:pPr>
        <w:numPr>
          <w:ilvl w:val="0"/>
          <w:numId w:val="12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User D updates the same product's inventory.</w:t>
      </w:r>
    </w:p>
    <w:p w14:paraId="000011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these operations are not properly controlled, they can interfere with each other and produce incorrect results.</w:t>
      </w:r>
    </w:p>
    <w:p w14:paraId="000011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Concurrency control consists of techniques used to coordinate simultaneous transactions while maintaining database correctness.</w:t>
      </w:r>
    </w:p>
    <w:p w14:paraId="0000114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4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35" w:name="_bb2w2avir2ln" w:colFirst="0" w:colLast="0"/>
      <w:bookmarkEnd w:id="635"/>
      <w:r>
        <w:rPr>
          <w:rFonts w:hint="default" w:ascii="Tw Cen MT" w:hAnsi="Tw Cen MT" w:cs="Tw Cen MT"/>
          <w:sz w:val="56"/>
          <w:szCs w:val="56"/>
          <w:rtl w:val="0"/>
        </w:rPr>
        <w:t>8. Serializability</w:t>
      </w:r>
    </w:p>
    <w:p w14:paraId="0000114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ideal goal of concurrency control is serializability.</w:t>
      </w:r>
    </w:p>
    <w:p w14:paraId="0000114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serial schedule executes transactions one after another:</w:t>
      </w:r>
    </w:p>
    <w:p w14:paraId="0000114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 → T1 → T1 → T2 → T2 → T2</w:t>
      </w:r>
    </w:p>
    <w:p w14:paraId="0000114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concurrent schedule might interleave them:</w:t>
      </w:r>
    </w:p>
    <w:p w14:paraId="0000114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 → T2 → T1 → T2 → T2 → T1</w:t>
      </w:r>
    </w:p>
    <w:p w14:paraId="0000115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Concurrency is useful because it improves performance and resource utilization.</w:t>
      </w:r>
    </w:p>
    <w:p w14:paraId="0000115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However, the concurrent execution should produce a result equivalent to some valid serial execution.</w:t>
      </w:r>
    </w:p>
    <w:p w14:paraId="0000115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Therefore:</w:t>
      </w:r>
    </w:p>
    <w:p w14:paraId="0000115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Serializability = Concurrent execution produces the same effect as some serial execution of the transactions.</w:t>
      </w:r>
    </w:p>
    <w:p w14:paraId="0000115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5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36" w:name="_a0fhvktgfvxs" w:colFirst="0" w:colLast="0"/>
      <w:bookmarkEnd w:id="636"/>
      <w:r>
        <w:rPr>
          <w:rFonts w:hint="default" w:ascii="Tw Cen MT" w:hAnsi="Tw Cen MT" w:cs="Tw Cen MT"/>
          <w:sz w:val="56"/>
          <w:szCs w:val="56"/>
          <w:rtl w:val="0"/>
        </w:rPr>
        <w:t>9. Conflict Serializability</w:t>
      </w:r>
    </w:p>
    <w:p w14:paraId="0000115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Conflict serializability is a specific and widely used form of serializability.</w:t>
      </w:r>
    </w:p>
    <w:p w14:paraId="0000115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Two operations are considered conflicting when they:</w:t>
      </w:r>
    </w:p>
    <w:p w14:paraId="00001158">
      <w:pPr>
        <w:numPr>
          <w:ilvl w:val="0"/>
          <w:numId w:val="12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Belong to different transactions,</w:t>
      </w:r>
    </w:p>
    <w:p w14:paraId="00001159">
      <w:pPr>
        <w:numPr>
          <w:ilvl w:val="0"/>
          <w:numId w:val="12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Access the same data item, and</w:t>
      </w:r>
    </w:p>
    <w:p w14:paraId="0000115A">
      <w:pPr>
        <w:numPr>
          <w:ilvl w:val="0"/>
          <w:numId w:val="12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 least one of them is a write.</w:t>
      </w:r>
    </w:p>
    <w:p w14:paraId="0000115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37" w:name="_v9k6ugj393zo" w:colFirst="0" w:colLast="0"/>
      <w:bookmarkEnd w:id="637"/>
      <w:r>
        <w:rPr>
          <w:rFonts w:hint="default" w:ascii="Tw Cen MT" w:hAnsi="Tw Cen MT" w:cs="Tw Cen MT"/>
          <w:sz w:val="36"/>
          <w:szCs w:val="36"/>
          <w:rtl w:val="0"/>
        </w:rPr>
        <w:t>Conflicting pairs</w:t>
      </w:r>
    </w:p>
    <w:p w14:paraId="0000115C">
      <w:pPr>
        <w:numPr>
          <w:ilvl w:val="0"/>
          <w:numId w:val="12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Read–Write</w:t>
      </w:r>
    </w:p>
    <w:p w14:paraId="0000115D">
      <w:pPr>
        <w:numPr>
          <w:ilvl w:val="0"/>
          <w:numId w:val="12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Write–Read</w:t>
      </w:r>
    </w:p>
    <w:p w14:paraId="0000115E">
      <w:pPr>
        <w:numPr>
          <w:ilvl w:val="0"/>
          <w:numId w:val="12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Write–Write</w:t>
      </w:r>
    </w:p>
    <w:p w14:paraId="0000115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38" w:name="_id3ydbxpkk4o" w:colFirst="0" w:colLast="0"/>
      <w:bookmarkEnd w:id="638"/>
      <w:r>
        <w:rPr>
          <w:rFonts w:hint="default" w:ascii="Tw Cen MT" w:hAnsi="Tw Cen MT" w:cs="Tw Cen MT"/>
          <w:sz w:val="36"/>
          <w:szCs w:val="36"/>
          <w:rtl w:val="0"/>
        </w:rPr>
        <w:t>Non-conflicting example</w:t>
      </w:r>
    </w:p>
    <w:p w14:paraId="0000116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Two transactions simply reading the same item:</w:t>
      </w:r>
    </w:p>
    <w:p w14:paraId="0000116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T1: Read(A)</w:t>
      </w:r>
    </w:p>
    <w:p w14:paraId="0000116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T2: Read(A)</w:t>
      </w:r>
    </w:p>
    <w:p w14:paraId="0000116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These reads do not conflict with each other.</w:t>
      </w:r>
    </w:p>
    <w:p w14:paraId="0000116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39" w:name="_bw4s3y41h128" w:colFirst="0" w:colLast="0"/>
      <w:bookmarkEnd w:id="639"/>
      <w:r>
        <w:rPr>
          <w:rFonts w:hint="default" w:ascii="Tw Cen MT" w:hAnsi="Tw Cen MT" w:cs="Tw Cen MT"/>
          <w:sz w:val="36"/>
          <w:szCs w:val="36"/>
          <w:rtl w:val="0"/>
        </w:rPr>
        <w:t>Conflicting example</w:t>
      </w:r>
    </w:p>
    <w:p w14:paraId="0000116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T1: Write(A)</w:t>
      </w:r>
    </w:p>
    <w:p w14:paraId="0000116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T2: Read(A)</w:t>
      </w:r>
    </w:p>
    <w:p w14:paraId="0000116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These operations conflict because they access the same item and at least one is a write.</w:t>
      </w:r>
    </w:p>
    <w:p w14:paraId="0000116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schedule is conflict serializable if it can be transformed into an equivalent serial schedule by swapping operations that do not conflict.</w:t>
      </w:r>
    </w:p>
    <w:p w14:paraId="0000116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6A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40" w:name="_xfn7ihnk6dv1" w:colFirst="0" w:colLast="0"/>
      <w:bookmarkEnd w:id="640"/>
      <w:r>
        <w:rPr>
          <w:rFonts w:hint="default" w:ascii="Tw Cen MT" w:hAnsi="Tw Cen MT" w:cs="Tw Cen MT"/>
          <w:sz w:val="56"/>
          <w:szCs w:val="56"/>
          <w:rtl w:val="0"/>
        </w:rPr>
        <w:t>10. Lock-Based Concurrency Control</w:t>
      </w:r>
    </w:p>
    <w:p w14:paraId="0000116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common way to control concurrent transactions is through locks.</w:t>
      </w:r>
    </w:p>
    <w:p w14:paraId="0000116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lock tells the database that a transaction is currently using a particular data item in a specific way.</w:t>
      </w:r>
    </w:p>
    <w:p w14:paraId="0000116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two fundamental lock types are:</w:t>
      </w:r>
    </w:p>
    <w:p w14:paraId="0000116E">
      <w:pPr>
        <w:numPr>
          <w:ilvl w:val="0"/>
          <w:numId w:val="13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Shared Lock (S-Lock)</w:t>
      </w:r>
    </w:p>
    <w:p w14:paraId="0000116F">
      <w:pPr>
        <w:numPr>
          <w:ilvl w:val="0"/>
          <w:numId w:val="13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Exclusive Lock (X-Lock)</w:t>
      </w:r>
    </w:p>
    <w:p w14:paraId="0000117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7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41" w:name="_dftchye6p8w4" w:colFirst="0" w:colLast="0"/>
      <w:bookmarkEnd w:id="641"/>
      <w:r>
        <w:rPr>
          <w:rFonts w:hint="default" w:ascii="Tw Cen MT" w:hAnsi="Tw Cen MT" w:cs="Tw Cen MT"/>
          <w:sz w:val="56"/>
          <w:szCs w:val="56"/>
          <w:rtl w:val="0"/>
        </w:rPr>
        <w:t>10.1 Shared Lock (S-Lock)</w:t>
      </w:r>
    </w:p>
    <w:p w14:paraId="0000117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Shared Lock is primarily used for reading.</w:t>
      </w:r>
    </w:p>
    <w:p w14:paraId="000011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Multiple transactions can hold shared locks on the same item simultaneously.</w:t>
      </w:r>
    </w:p>
    <w:p w14:paraId="000011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117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 → S-Lock(A) → Read A</w:t>
      </w:r>
    </w:p>
    <w:p w14:paraId="0000117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T2 → S-Lock(A) → Read A</w:t>
      </w:r>
    </w:p>
    <w:p w14:paraId="000011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Both can read A because neither is modifying it.</w:t>
      </w:r>
    </w:p>
    <w:p w14:paraId="0000117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42" w:name="_5bjnn2c5gux" w:colFirst="0" w:colLast="0"/>
      <w:bookmarkEnd w:id="642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117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S-Lock = Read</w:t>
      </w:r>
    </w:p>
    <w:p w14:paraId="0000117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7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43" w:name="_oubfgomwxuxu" w:colFirst="0" w:colLast="0"/>
      <w:bookmarkEnd w:id="643"/>
      <w:r>
        <w:rPr>
          <w:rFonts w:hint="default" w:ascii="Tw Cen MT" w:hAnsi="Tw Cen MT" w:cs="Tw Cen MT"/>
          <w:sz w:val="56"/>
          <w:szCs w:val="56"/>
          <w:rtl w:val="0"/>
        </w:rPr>
        <w:t>10.2 Exclusive Lock (X-Lock)</w:t>
      </w:r>
    </w:p>
    <w:p w14:paraId="0000117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Exclusive Lock is used for writing.</w:t>
      </w:r>
    </w:p>
    <w:p w14:paraId="0000117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Only one transaction can hold an exclusive lock on a data item at a time.</w:t>
      </w:r>
    </w:p>
    <w:p w14:paraId="000011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While an X-Lock is held, conflicting access by other transactions is blocked.</w:t>
      </w:r>
    </w:p>
    <w:p w14:paraId="0000117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118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 → X-Lock(A)</w:t>
      </w:r>
    </w:p>
    <w:p w14:paraId="0000118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↓</w:t>
      </w:r>
    </w:p>
    <w:p w14:paraId="0000118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Write A</w:t>
      </w:r>
    </w:p>
    <w:p w14:paraId="0000118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↓</w:t>
      </w:r>
    </w:p>
    <w:p w14:paraId="0000118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Unlock A</w:t>
      </w:r>
    </w:p>
    <w:p w14:paraId="0000118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Another transaction cannot obtain a conflicting lock on A while T1 holds the exclusive lock.</w:t>
      </w:r>
    </w:p>
    <w:p w14:paraId="0000118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44" w:name="_73ra9fc6vv8" w:colFirst="0" w:colLast="0"/>
      <w:bookmarkEnd w:id="644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118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X-Lock = Write</w:t>
      </w:r>
    </w:p>
    <w:p w14:paraId="0000118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89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45" w:name="_1i5vjni8twom" w:colFirst="0" w:colLast="0"/>
      <w:bookmarkEnd w:id="645"/>
      <w:r>
        <w:rPr>
          <w:rFonts w:hint="default" w:ascii="Tw Cen MT" w:hAnsi="Tw Cen MT" w:cs="Tw Cen MT"/>
          <w:sz w:val="56"/>
          <w:szCs w:val="56"/>
          <w:rtl w:val="0"/>
        </w:rPr>
        <w:t>10.3 Lock Compatibility</w:t>
      </w:r>
    </w:p>
    <w:p w14:paraId="0000118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simplified compatibility table is:</w:t>
      </w:r>
    </w:p>
    <w:tbl>
      <w:tblPr>
        <w:tblStyle w:val="77"/>
        <w:tblW w:w="62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30"/>
        <w:gridCol w:w="1970"/>
        <w:gridCol w:w="1970"/>
      </w:tblGrid>
      <w:tr w14:paraId="3D22C44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18B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Requested / Existing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18C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Shared (S)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18D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Exclusive (X)</w:t>
            </w:r>
          </w:p>
        </w:tc>
      </w:tr>
      <w:tr w14:paraId="29D396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18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Shared (S)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18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✓ Compatible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19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✗ Not compatible</w:t>
            </w:r>
          </w:p>
        </w:tc>
      </w:tr>
      <w:tr w14:paraId="4534DF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19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Exclusive (X)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19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✗ Not compatible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19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✗ Not compatible</w:t>
            </w:r>
          </w:p>
        </w:tc>
      </w:tr>
    </w:tbl>
    <w:p w14:paraId="0000119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Therefore:</w:t>
      </w:r>
    </w:p>
    <w:p w14:paraId="00001195">
      <w:pPr>
        <w:numPr>
          <w:ilvl w:val="0"/>
          <w:numId w:val="13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Multiple readers can generally share an S-Lock.</w:t>
      </w:r>
    </w:p>
    <w:p w14:paraId="00001196">
      <w:pPr>
        <w:numPr>
          <w:ilvl w:val="0"/>
          <w:numId w:val="13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writer requires an X-Lock and conflicts with other readers/writers.</w:t>
      </w:r>
    </w:p>
    <w:p w14:paraId="0000119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98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46" w:name="_dsio6q3swdji" w:colFirst="0" w:colLast="0"/>
      <w:bookmarkEnd w:id="646"/>
      <w:r>
        <w:rPr>
          <w:rFonts w:hint="default" w:ascii="Tw Cen MT" w:hAnsi="Tw Cen MT" w:cs="Tw Cen MT"/>
          <w:sz w:val="56"/>
          <w:szCs w:val="56"/>
          <w:rtl w:val="0"/>
        </w:rPr>
        <w:t>11. Two-Phase Locking (2PL)</w:t>
      </w:r>
    </w:p>
    <w:p w14:paraId="0000119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Two-Phase Locking (2PL) is a locking protocol that guarantees conflict serializability, assuming the protocol is correctly applied.</w:t>
      </w:r>
    </w:p>
    <w:p w14:paraId="0000119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transaction has two distinct phases:</w:t>
      </w:r>
    </w:p>
    <w:p w14:paraId="0000119B">
      <w:pPr>
        <w:numPr>
          <w:ilvl w:val="0"/>
          <w:numId w:val="13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Growing Phase</w:t>
      </w:r>
    </w:p>
    <w:p w14:paraId="0000119C">
      <w:pPr>
        <w:numPr>
          <w:ilvl w:val="0"/>
          <w:numId w:val="13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Shrinking Phase</w:t>
      </w:r>
    </w:p>
    <w:p w14:paraId="0000119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9E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47" w:name="_rti5umo4au4y" w:colFirst="0" w:colLast="0"/>
      <w:bookmarkEnd w:id="647"/>
      <w:r>
        <w:rPr>
          <w:rFonts w:hint="default" w:ascii="Tw Cen MT" w:hAnsi="Tw Cen MT" w:cs="Tw Cen MT"/>
          <w:sz w:val="44"/>
          <w:szCs w:val="44"/>
          <w:rtl w:val="0"/>
        </w:rPr>
        <w:t>11.1 Growing Phase</w:t>
      </w:r>
    </w:p>
    <w:p w14:paraId="0000119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During the Growing Phase:</w:t>
      </w:r>
    </w:p>
    <w:p w14:paraId="000011A0">
      <w:pPr>
        <w:numPr>
          <w:ilvl w:val="0"/>
          <w:numId w:val="13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transaction can acquire locks.</w:t>
      </w:r>
    </w:p>
    <w:p w14:paraId="000011A1">
      <w:pPr>
        <w:numPr>
          <w:ilvl w:val="0"/>
          <w:numId w:val="13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cannot release locks.</w:t>
      </w:r>
    </w:p>
    <w:p w14:paraId="000011A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11A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Acquire S-Lock(A)</w:t>
      </w:r>
    </w:p>
    <w:p w14:paraId="000011A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Acquire X-Lock(B)</w:t>
      </w:r>
    </w:p>
    <w:p w14:paraId="000011A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Acquire S-Lock(C)</w:t>
      </w:r>
    </w:p>
    <w:p w14:paraId="000011A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transaction continues acquiring the locks it needs.</w:t>
      </w:r>
    </w:p>
    <w:p w14:paraId="000011A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But it does not release any lock yet.</w:t>
      </w:r>
    </w:p>
    <w:p w14:paraId="000011A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A9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48" w:name="_ssha1273dhfv" w:colFirst="0" w:colLast="0"/>
      <w:bookmarkEnd w:id="648"/>
      <w:r>
        <w:rPr>
          <w:rFonts w:hint="default" w:ascii="Tw Cen MT" w:hAnsi="Tw Cen MT" w:cs="Tw Cen MT"/>
          <w:sz w:val="44"/>
          <w:szCs w:val="44"/>
          <w:rtl w:val="0"/>
        </w:rPr>
        <w:t>11.2 Shrinking Phase</w:t>
      </w:r>
    </w:p>
    <w:p w14:paraId="000011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Once the transaction releases its first lock, it enters the Shrinking Phase.</w:t>
      </w:r>
    </w:p>
    <w:p w14:paraId="000011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During this phase:</w:t>
      </w:r>
    </w:p>
    <w:p w14:paraId="000011AC">
      <w:pPr>
        <w:numPr>
          <w:ilvl w:val="0"/>
          <w:numId w:val="13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Locks can be released.</w:t>
      </w:r>
    </w:p>
    <w:p w14:paraId="000011AD">
      <w:pPr>
        <w:numPr>
          <w:ilvl w:val="0"/>
          <w:numId w:val="13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new locks can be acquired.</w:t>
      </w:r>
    </w:p>
    <w:p w14:paraId="000011A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11A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Release S-Lock(A)</w:t>
      </w:r>
    </w:p>
    <w:p w14:paraId="000011B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Release X-Lock(B)</w:t>
      </w:r>
    </w:p>
    <w:p w14:paraId="000011B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Release S-Lock(C)</w:t>
      </w:r>
    </w:p>
    <w:p w14:paraId="000011B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transaction cannot acquire another new lock after entering this phase.</w:t>
      </w:r>
    </w:p>
    <w:p w14:paraId="000011B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49" w:name="_4gk6yj7v5ncb" w:colFirst="0" w:colLast="0"/>
      <w:bookmarkEnd w:id="649"/>
      <w:r>
        <w:rPr>
          <w:rFonts w:hint="default" w:ascii="Tw Cen MT" w:hAnsi="Tw Cen MT" w:cs="Tw Cen MT"/>
          <w:sz w:val="36"/>
          <w:szCs w:val="36"/>
          <w:rtl w:val="0"/>
        </w:rPr>
        <w:t>Easy memory trick</w:t>
      </w:r>
    </w:p>
    <w:p w14:paraId="000011B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Growing = Acquire locks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Shrinking = Release locks</w:t>
      </w:r>
    </w:p>
    <w:p w14:paraId="000011B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B6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50" w:name="_g3rm7mje8fou" w:colFirst="0" w:colLast="0"/>
      <w:bookmarkEnd w:id="650"/>
      <w:r>
        <w:rPr>
          <w:rFonts w:hint="default" w:ascii="Tw Cen MT" w:hAnsi="Tw Cen MT" w:cs="Tw Cen MT"/>
          <w:sz w:val="44"/>
          <w:szCs w:val="44"/>
          <w:rtl w:val="0"/>
        </w:rPr>
        <w:t>11.3 2PL Diagram</w:t>
      </w:r>
    </w:p>
    <w:p w14:paraId="000011B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TRANSACTION</w:t>
      </w:r>
    </w:p>
    <w:p w14:paraId="000011B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│</w:t>
      </w:r>
    </w:p>
    <w:p w14:paraId="000011B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▼</w:t>
      </w:r>
    </w:p>
    <w:p w14:paraId="000011B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┌─────────────────┐</w:t>
      </w:r>
    </w:p>
    <w:p w14:paraId="000011B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│  Growing Phase  │</w:t>
      </w:r>
    </w:p>
    <w:p w14:paraId="000011B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│ Acquire Locks   │</w:t>
      </w:r>
    </w:p>
    <w:p w14:paraId="000011B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│ No Unlocking    │</w:t>
      </w:r>
    </w:p>
    <w:p w14:paraId="000011B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└────────┬────────┘</w:t>
      </w:r>
    </w:p>
    <w:p w14:paraId="000011B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│</w:t>
      </w:r>
    </w:p>
    <w:p w14:paraId="000011C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First Unlock</w:t>
      </w:r>
    </w:p>
    <w:p w14:paraId="000011C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│</w:t>
      </w:r>
    </w:p>
    <w:p w14:paraId="000011C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▼</w:t>
      </w:r>
    </w:p>
    <w:p w14:paraId="000011C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┌─────────────────┐</w:t>
      </w:r>
    </w:p>
    <w:p w14:paraId="000011C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│ Shrinking Phase │</w:t>
      </w:r>
    </w:p>
    <w:p w14:paraId="000011C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│ Release Locks   │</w:t>
      </w:r>
    </w:p>
    <w:p w14:paraId="000011C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│ No New Locks    │</w:t>
      </w:r>
    </w:p>
    <w:p w14:paraId="000011C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└─────────────────┘</w:t>
      </w:r>
    </w:p>
    <w:p w14:paraId="000011C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51" w:name="_8nde04xkh14h" w:colFirst="0" w:colLast="0"/>
      <w:bookmarkEnd w:id="651"/>
      <w:r>
        <w:rPr>
          <w:rFonts w:hint="default" w:ascii="Tw Cen MT" w:hAnsi="Tw Cen MT" w:cs="Tw Cen MT"/>
          <w:sz w:val="36"/>
          <w:szCs w:val="36"/>
          <w:rtl w:val="0"/>
        </w:rPr>
        <w:t>Important Note</w:t>
      </w:r>
    </w:p>
    <w:p w14:paraId="000011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Basic 2PL guarantees conflict serializability, but it does not by itself guarantee freedom from deadlocks. Deadlock handling is a separate concurrency-control concern.</w:t>
      </w:r>
    </w:p>
    <w:p w14:paraId="000011C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C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52" w:name="_y7z2fx2pli38" w:colFirst="0" w:colLast="0"/>
      <w:bookmarkEnd w:id="652"/>
      <w:r>
        <w:rPr>
          <w:rFonts w:hint="default" w:ascii="Tw Cen MT" w:hAnsi="Tw Cen MT" w:cs="Tw Cen MT"/>
          <w:sz w:val="56"/>
          <w:szCs w:val="56"/>
          <w:rtl w:val="0"/>
        </w:rPr>
        <w:t>12. Recovery Management</w:t>
      </w:r>
    </w:p>
    <w:p w14:paraId="000011C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Even a well-designed database can experience failures such as:</w:t>
      </w:r>
    </w:p>
    <w:p w14:paraId="000011CD">
      <w:pPr>
        <w:numPr>
          <w:ilvl w:val="0"/>
          <w:numId w:val="13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Power failure</w:t>
      </w:r>
    </w:p>
    <w:p w14:paraId="000011CE">
      <w:pPr>
        <w:numPr>
          <w:ilvl w:val="0"/>
          <w:numId w:val="13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Operating system crash</w:t>
      </w:r>
    </w:p>
    <w:p w14:paraId="000011CF">
      <w:pPr>
        <w:numPr>
          <w:ilvl w:val="0"/>
          <w:numId w:val="13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process crash</w:t>
      </w:r>
    </w:p>
    <w:p w14:paraId="000011D0">
      <w:pPr>
        <w:numPr>
          <w:ilvl w:val="0"/>
          <w:numId w:val="13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Hardware failure</w:t>
      </w:r>
    </w:p>
    <w:p w14:paraId="000011D1">
      <w:pPr>
        <w:numPr>
          <w:ilvl w:val="0"/>
          <w:numId w:val="13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Unexpected shutdown</w:t>
      </w:r>
    </w:p>
    <w:p w14:paraId="000011D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database therefore needs a recovery system.</w:t>
      </w:r>
    </w:p>
    <w:p w14:paraId="000011D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basic goal is:</w:t>
      </w:r>
    </w:p>
    <w:p w14:paraId="000011D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Committed transactions should remain preserved, while incomplete/uncommitted transactions should not leave incorrect changes behind.</w:t>
      </w:r>
    </w:p>
    <w:p w14:paraId="000011D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Important recovery concepts include:</w:t>
      </w:r>
    </w:p>
    <w:p w14:paraId="000011D6">
      <w:pPr>
        <w:numPr>
          <w:ilvl w:val="0"/>
          <w:numId w:val="13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Write-Ahead Logging (WAL)</w:t>
      </w:r>
    </w:p>
    <w:p w14:paraId="000011D7">
      <w:pPr>
        <w:numPr>
          <w:ilvl w:val="0"/>
          <w:numId w:val="13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Undo</w:t>
      </w:r>
    </w:p>
    <w:p w14:paraId="000011D8">
      <w:pPr>
        <w:numPr>
          <w:ilvl w:val="0"/>
          <w:numId w:val="13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Redo</w:t>
      </w:r>
    </w:p>
    <w:p w14:paraId="000011D9">
      <w:pPr>
        <w:numPr>
          <w:ilvl w:val="0"/>
          <w:numId w:val="13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Checkpoints</w:t>
      </w:r>
    </w:p>
    <w:p w14:paraId="000011D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D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53" w:name="_kcwxezz3vw1a" w:colFirst="0" w:colLast="0"/>
      <w:bookmarkEnd w:id="653"/>
      <w:r>
        <w:rPr>
          <w:rFonts w:hint="default" w:ascii="Tw Cen MT" w:hAnsi="Tw Cen MT" w:cs="Tw Cen MT"/>
          <w:sz w:val="56"/>
          <w:szCs w:val="56"/>
          <w:rtl w:val="0"/>
        </w:rPr>
        <w:t>13. Write-Ahead Logging (WAL)</w:t>
      </w:r>
    </w:p>
    <w:p w14:paraId="000011D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Write-Ahead Logging is one of the fundamental principles used in database recovery.</w:t>
      </w:r>
    </w:p>
    <w:p w14:paraId="000011D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basic rule is:</w:t>
      </w:r>
    </w:p>
    <w:p w14:paraId="000011D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log describing a change must be safely recorded before the corresponding modified data page is written to persistent storage.</w:t>
      </w:r>
    </w:p>
    <w:p w14:paraId="000011D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 simplified form:</w:t>
      </w:r>
    </w:p>
    <w:p w14:paraId="000011E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Transaction modifies data</w:t>
      </w:r>
    </w:p>
    <w:p w14:paraId="000011E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↓</w:t>
      </w:r>
    </w:p>
    <w:p w14:paraId="000011E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Write log record</w:t>
      </w:r>
    </w:p>
    <w:p w14:paraId="000011E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↓</w:t>
      </w:r>
    </w:p>
    <w:p w14:paraId="000011E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Log safely stored</w:t>
      </w:r>
    </w:p>
    <w:p w14:paraId="000011E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↓</w:t>
      </w:r>
    </w:p>
    <w:p w14:paraId="000011E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page can be written</w:t>
      </w:r>
    </w:p>
    <w:p w14:paraId="000011E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Why?</w:t>
      </w:r>
    </w:p>
    <w:p w14:paraId="000011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the system crashes after the data was partially written. The log provides the information necessary to determine what happened and recover the database correctly.</w:t>
      </w:r>
    </w:p>
    <w:p w14:paraId="000011E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54" w:name="_6pxdc0bmjc51" w:colFirst="0" w:colLast="0"/>
      <w:bookmarkEnd w:id="654"/>
      <w:r>
        <w:rPr>
          <w:rFonts w:hint="default" w:ascii="Tw Cen MT" w:hAnsi="Tw Cen MT" w:cs="Tw Cen MT"/>
          <w:sz w:val="36"/>
          <w:szCs w:val="36"/>
          <w:rtl w:val="0"/>
        </w:rPr>
        <w:t>Easy memory trick</w:t>
      </w:r>
    </w:p>
    <w:p w14:paraId="000011E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WAL = Write the Log Ahead of the Data.</w:t>
      </w:r>
    </w:p>
    <w:p w14:paraId="000011E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1EC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55" w:name="_sbgtiuvdx4n6" w:colFirst="0" w:colLast="0"/>
      <w:bookmarkEnd w:id="655"/>
      <w:r>
        <w:rPr>
          <w:rFonts w:hint="default" w:ascii="Tw Cen MT" w:hAnsi="Tw Cen MT" w:cs="Tw Cen MT"/>
          <w:sz w:val="56"/>
          <w:szCs w:val="56"/>
          <w:rtl w:val="0"/>
        </w:rPr>
        <w:t>14. REDO</w:t>
      </w:r>
    </w:p>
    <w:p w14:paraId="000011E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Redo means reapplying changes recorded in the log.</w:t>
      </w:r>
    </w:p>
    <w:p w14:paraId="000011E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Suppose:</w:t>
      </w:r>
    </w:p>
    <w:p w14:paraId="000011E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Transaction T1</w:t>
      </w:r>
    </w:p>
    <w:p w14:paraId="000011F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↓</w:t>
      </w:r>
    </w:p>
    <w:p w14:paraId="000011F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Changes data</w:t>
      </w:r>
    </w:p>
    <w:p w14:paraId="000011F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↓</w:t>
      </w:r>
    </w:p>
    <w:p w14:paraId="000011F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COMMIT</w:t>
      </w:r>
    </w:p>
    <w:p w14:paraId="000011F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↓</w:t>
      </w:r>
    </w:p>
    <w:p w14:paraId="000011F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System crashes</w:t>
      </w:r>
    </w:p>
    <w:p w14:paraId="000011F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transaction was committed, but some of its modified pages may not yet have been written to persistent storage.</w:t>
      </w:r>
    </w:p>
    <w:p w14:paraId="000011F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During recovery, the database can use the log to redo the necessary changes.</w:t>
      </w:r>
    </w:p>
    <w:p w14:paraId="000011F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Log</w:t>
      </w:r>
    </w:p>
    <w:p w14:paraId="000011F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↓</w:t>
      </w:r>
    </w:p>
    <w:p w14:paraId="000011F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REDO</w:t>
      </w:r>
    </w:p>
    <w:p w14:paraId="000011F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↓</w:t>
      </w:r>
    </w:p>
    <w:p w14:paraId="000011F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Reapply committed changes</w:t>
      </w:r>
    </w:p>
    <w:p w14:paraId="000011F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56" w:name="_gij0vw7lwyr9" w:colFirst="0" w:colLast="0"/>
      <w:bookmarkEnd w:id="656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11F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Redo = Make sure committed changes are reflected in the database.</w:t>
      </w:r>
    </w:p>
    <w:p w14:paraId="000011F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20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57" w:name="_50jmzxdw18zr" w:colFirst="0" w:colLast="0"/>
      <w:bookmarkEnd w:id="657"/>
      <w:r>
        <w:rPr>
          <w:rFonts w:hint="default" w:ascii="Tw Cen MT" w:hAnsi="Tw Cen MT" w:cs="Tw Cen MT"/>
          <w:sz w:val="56"/>
          <w:szCs w:val="56"/>
          <w:rtl w:val="0"/>
        </w:rPr>
        <w:t>15. UNDO</w:t>
      </w:r>
    </w:p>
    <w:p w14:paraId="000012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Undo means reversing changes made by transactions that should not remain in the database.</w:t>
      </w:r>
    </w:p>
    <w:p w14:paraId="000012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120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Transaction T1</w:t>
      </w:r>
    </w:p>
    <w:p w14:paraId="0000120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↓</w:t>
      </w:r>
    </w:p>
    <w:p w14:paraId="0000120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Changes data</w:t>
      </w:r>
    </w:p>
    <w:p w14:paraId="0000120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↓</w:t>
      </w:r>
    </w:p>
    <w:p w14:paraId="0000120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System crashes</w:t>
      </w:r>
    </w:p>
    <w:p w14:paraId="0000120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↓</w:t>
      </w:r>
    </w:p>
    <w:p w14:paraId="0000120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 was not committed</w:t>
      </w:r>
    </w:p>
    <w:p w14:paraId="0000120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recovery system uses the log to determine what changes need to be reversed.</w:t>
      </w:r>
    </w:p>
    <w:p w14:paraId="0000120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Log</w:t>
      </w:r>
    </w:p>
    <w:p w14:paraId="0000120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↓</w:t>
      </w:r>
    </w:p>
    <w:p w14:paraId="0000120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UNDO</w:t>
      </w:r>
    </w:p>
    <w:p w14:paraId="0000120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↓</w:t>
      </w:r>
    </w:p>
    <w:p w14:paraId="0000120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Reverse uncommitted changes</w:t>
      </w:r>
    </w:p>
    <w:p w14:paraId="0000121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58" w:name="_3o1evwfgpr0k" w:colFirst="0" w:colLast="0"/>
      <w:bookmarkEnd w:id="658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121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Undo = Remove/reverse changes that should not survive.</w:t>
      </w:r>
    </w:p>
    <w:p w14:paraId="0000121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21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59" w:name="_bcysedtep4d6" w:colFirst="0" w:colLast="0"/>
      <w:bookmarkEnd w:id="659"/>
      <w:r>
        <w:rPr>
          <w:rFonts w:hint="default" w:ascii="Tw Cen MT" w:hAnsi="Tw Cen MT" w:cs="Tw Cen MT"/>
          <w:sz w:val="56"/>
          <w:szCs w:val="56"/>
          <w:rtl w:val="0"/>
        </w:rPr>
        <w:t>16. REDO vs UNDO</w:t>
      </w:r>
    </w:p>
    <w:tbl>
      <w:tblPr>
        <w:tblStyle w:val="78"/>
        <w:tblW w:w="93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80"/>
        <w:gridCol w:w="1820"/>
        <w:gridCol w:w="6290"/>
      </w:tblGrid>
      <w:tr w14:paraId="287F1C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1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Operation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1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Purpose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16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Usually Applied To</w:t>
            </w:r>
          </w:p>
        </w:tc>
      </w:tr>
      <w:tr w14:paraId="79DD20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1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REDO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1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Reapply changes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1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Committed transactions whose changes may not be fully on disk</w:t>
            </w:r>
          </w:p>
        </w:tc>
      </w:tr>
      <w:tr w14:paraId="46719C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1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UNDO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1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Reverse changes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1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Uncommitted/failed transactions whose changes must not remain</w:t>
            </w:r>
          </w:p>
        </w:tc>
      </w:tr>
    </w:tbl>
    <w:p w14:paraId="000012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useful memory trick:</w:t>
      </w:r>
    </w:p>
    <w:p w14:paraId="0000121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REDO = Keep committed work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UNDO = Remove incomplete work</w:t>
      </w:r>
    </w:p>
    <w:p w14:paraId="0000121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22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60" w:name="_6btz3e8cf7dm" w:colFirst="0" w:colLast="0"/>
      <w:bookmarkEnd w:id="660"/>
      <w:r>
        <w:rPr>
          <w:rFonts w:hint="default" w:ascii="Tw Cen MT" w:hAnsi="Tw Cen MT" w:cs="Tw Cen MT"/>
          <w:sz w:val="56"/>
          <w:szCs w:val="56"/>
          <w:rtl w:val="0"/>
        </w:rPr>
        <w:t>17. Checkpoints</w:t>
      </w:r>
    </w:p>
    <w:p w14:paraId="000012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checkpoint is a recovery mechanism that records a known point in the database's history and helps limit the amount of log that must be examined during recovery.</w:t>
      </w:r>
    </w:p>
    <w:p w14:paraId="000012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Without checkpoints, after a crash the database might need to inspect a very large amount of log history.</w:t>
      </w:r>
    </w:p>
    <w:p w14:paraId="0000122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With checkpoints:</w:t>
      </w:r>
    </w:p>
    <w:p w14:paraId="0000122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Old Log ─────────── Checkpoint ─────────── Recent Log</w:t>
      </w:r>
    </w:p>
    <w:p w14:paraId="0000122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↑</w:t>
      </w:r>
    </w:p>
    <w:p w14:paraId="0000122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Recovery can</w:t>
      </w:r>
    </w:p>
    <w:p w14:paraId="0000122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focus on relevant</w:t>
      </w:r>
    </w:p>
    <w:p w14:paraId="0000122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recent history</w:t>
      </w:r>
    </w:p>
    <w:p w14:paraId="0000122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Therefore, checkpoints can significantly reduce recovery time.</w:t>
      </w:r>
    </w:p>
    <w:p w14:paraId="0000122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61" w:name="_56j4qrlab18k" w:colFirst="0" w:colLast="0"/>
      <w:bookmarkEnd w:id="661"/>
      <w:r>
        <w:rPr>
          <w:rFonts w:hint="default" w:ascii="Tw Cen MT" w:hAnsi="Tw Cen MT" w:cs="Tw Cen MT"/>
          <w:sz w:val="36"/>
          <w:szCs w:val="36"/>
          <w:rtl w:val="0"/>
        </w:rPr>
        <w:t>Important clarification</w:t>
      </w:r>
    </w:p>
    <w:p w14:paraId="0000122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checkpoint is not simply a complete copy/snapshot of the entire database. It is a recovery-related marker/state that helps the DBMS determine what work may still need to be processed during recovery. The exact checkpoint mechanism varies between database systems.</w:t>
      </w:r>
    </w:p>
    <w:p w14:paraId="0000122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62" w:name="_jbspmk1nijr1" w:colFirst="0" w:colLast="0"/>
      <w:bookmarkEnd w:id="662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122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Checkpoint = A recovery reference point that reduces the amount of log processing needed after a crash.</w:t>
      </w:r>
    </w:p>
    <w:p w14:paraId="0000122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22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63" w:name="_2x7lv7l9rtbq" w:colFirst="0" w:colLast="0"/>
      <w:bookmarkEnd w:id="663"/>
      <w:r>
        <w:rPr>
          <w:rFonts w:hint="default" w:ascii="Tw Cen MT" w:hAnsi="Tw Cen MT" w:cs="Tw Cen MT"/>
          <w:sz w:val="56"/>
          <w:szCs w:val="56"/>
          <w:rtl w:val="0"/>
        </w:rPr>
        <w:t>18. Complete Recovery Process — Simplified</w:t>
      </w:r>
    </w:p>
    <w:p w14:paraId="0000123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the database has transactions:</w:t>
      </w:r>
    </w:p>
    <w:p w14:paraId="0000123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 → COMMITTED</w:t>
      </w:r>
    </w:p>
    <w:p w14:paraId="0000123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T2 → ACTIVE</w:t>
      </w:r>
    </w:p>
    <w:p w14:paraId="0000123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↓</w:t>
      </w:r>
    </w:p>
    <w:p w14:paraId="0000123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System Crash</w:t>
      </w:r>
    </w:p>
    <w:p w14:paraId="0000123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During recovery, the database uses its log to determine what happened.</w:t>
      </w:r>
    </w:p>
    <w:p w14:paraId="0000123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123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SYSTEM CRASH</w:t>
      </w:r>
    </w:p>
    <w:p w14:paraId="0000123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│</w:t>
      </w:r>
    </w:p>
    <w:p w14:paraId="0000123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▼</w:t>
      </w:r>
    </w:p>
    <w:p w14:paraId="0000123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Examine Log</w:t>
      </w:r>
    </w:p>
    <w:p w14:paraId="0000123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│</w:t>
      </w:r>
    </w:p>
    <w:p w14:paraId="0000123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┌──────────┴──────────┐</w:t>
      </w:r>
    </w:p>
    <w:p w14:paraId="0000123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│                     │</w:t>
      </w:r>
    </w:p>
    <w:p w14:paraId="0000123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Committed              Uncommitted</w:t>
      </w:r>
    </w:p>
    <w:p w14:paraId="0000123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Transaction            Transaction</w:t>
      </w:r>
    </w:p>
    <w:p w14:paraId="0000124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│                     │</w:t>
      </w:r>
    </w:p>
    <w:p w14:paraId="0000124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▼                     ▼</w:t>
      </w:r>
    </w:p>
    <w:p w14:paraId="0000124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REDO                    UNDO</w:t>
      </w:r>
    </w:p>
    <w:p w14:paraId="0000124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│                     │</w:t>
      </w:r>
    </w:p>
    <w:p w14:paraId="0000124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▼                     ▼</w:t>
      </w:r>
    </w:p>
    <w:p w14:paraId="0000124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Preserve changes       Reverse changes</w:t>
      </w:r>
    </w:p>
    <w:p w14:paraId="0000124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exact implementation can vary depending on the RDBMS's recovery algorithm, but the fundamental goals remain the same.</w:t>
      </w:r>
    </w:p>
    <w:p w14:paraId="0000124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248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64" w:name="_a52wv91grs17" w:colFirst="0" w:colLast="0"/>
      <w:bookmarkEnd w:id="664"/>
      <w:r>
        <w:rPr>
          <w:rFonts w:hint="default" w:ascii="Tw Cen MT" w:hAnsi="Tw Cen MT" w:cs="Tw Cen MT"/>
          <w:sz w:val="56"/>
          <w:szCs w:val="56"/>
          <w:rtl w:val="0"/>
        </w:rPr>
        <w:t>19. Complete Topic Summary</w:t>
      </w:r>
    </w:p>
    <w:p w14:paraId="0000124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major concepts in RDBMS internals can be connected as follows:</w:t>
      </w:r>
    </w:p>
    <w:p w14:paraId="0000124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RDBMS</w:t>
      </w:r>
    </w:p>
    <w:p w14:paraId="0000124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│</w:t>
      </w:r>
    </w:p>
    <w:p w14:paraId="0000124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┌──────────────┼──────────────┐</w:t>
      </w:r>
    </w:p>
    <w:p w14:paraId="0000124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│              │              │</w:t>
      </w:r>
    </w:p>
    <w:p w14:paraId="0000124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▼              ▼              ▼</w:t>
      </w:r>
    </w:p>
    <w:p w14:paraId="0000124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Storage        Processing      Transactions</w:t>
      </w:r>
    </w:p>
    <w:p w14:paraId="0000125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│              │              │</w:t>
      </w:r>
    </w:p>
    <w:p w14:paraId="0000125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▼              ▼              ▼</w:t>
      </w:r>
    </w:p>
    <w:p w14:paraId="0000125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Pages/Blocks    Query Optimizer    ACID</w:t>
      </w:r>
    </w:p>
    <w:p w14:paraId="0000125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Heap Files      Join Algorithms      │</w:t>
      </w:r>
    </w:p>
    <w:p w14:paraId="0000125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Indexes         Statistics            ▼</w:t>
      </w:r>
    </w:p>
    <w:p w14:paraId="0000125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│              │           Concurrency</w:t>
      </w:r>
    </w:p>
    <w:p w14:paraId="0000125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│              │           Control</w:t>
      </w:r>
    </w:p>
    <w:p w14:paraId="0000125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│              │              │</w:t>
      </w:r>
    </w:p>
    <w:p w14:paraId="0000125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│              │              ▼</w:t>
      </w:r>
    </w:p>
    <w:p w14:paraId="0000125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│              │       Locks / 2PL</w:t>
      </w:r>
    </w:p>
    <w:p w14:paraId="0000125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│              │              │</w:t>
      </w:r>
    </w:p>
    <w:p w14:paraId="0000125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└──────────────┴──────────────┤</w:t>
      </w:r>
    </w:p>
    <w:p w14:paraId="0000125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           ▼</w:t>
      </w:r>
    </w:p>
    <w:p w14:paraId="0000125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        Recovery</w:t>
      </w:r>
    </w:p>
    <w:p w14:paraId="0000125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           │</w:t>
      </w:r>
    </w:p>
    <w:p w14:paraId="0000125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 ┌─────────┼─────────┐</w:t>
      </w:r>
    </w:p>
    <w:p w14:paraId="0000126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 ▼         ▼         ▼</w:t>
      </w:r>
    </w:p>
    <w:p w14:paraId="0000126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WAL       Undo      Redo</w:t>
      </w:r>
    </w:p>
    <w:p w14:paraId="0000126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           │</w:t>
      </w:r>
    </w:p>
    <w:p w14:paraId="0000126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           ▼</w:t>
      </w:r>
    </w:p>
    <w:p w14:paraId="0000126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          Checkpoints</w:t>
      </w:r>
    </w:p>
    <w:p w14:paraId="0000126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266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65" w:name="_y97ziv37oi0x" w:colFirst="0" w:colLast="0"/>
      <w:bookmarkEnd w:id="665"/>
      <w:r>
        <w:rPr>
          <w:rFonts w:hint="default" w:ascii="Tw Cen MT" w:hAnsi="Tw Cen MT" w:cs="Tw Cen MT"/>
          <w:sz w:val="56"/>
          <w:szCs w:val="56"/>
          <w:rtl w:val="0"/>
        </w:rPr>
        <w:t>20. Exam-Oriented Quick Revision</w:t>
      </w:r>
    </w:p>
    <w:p w14:paraId="00001267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66" w:name="_xl69po42hijy" w:colFirst="0" w:colLast="0"/>
      <w:bookmarkEnd w:id="666"/>
      <w:r>
        <w:rPr>
          <w:rFonts w:hint="default" w:ascii="Tw Cen MT" w:hAnsi="Tw Cen MT" w:cs="Tw Cen MT"/>
          <w:sz w:val="36"/>
          <w:szCs w:val="36"/>
          <w:rtl w:val="0"/>
        </w:rPr>
        <w:t>Physical Storage</w:t>
      </w:r>
    </w:p>
    <w:p w14:paraId="00001268">
      <w:pPr>
        <w:numPr>
          <w:ilvl w:val="0"/>
          <w:numId w:val="13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Page/Block: Basic unit of database I/O.</w:t>
      </w:r>
    </w:p>
    <w:p w14:paraId="00001269">
      <w:pPr>
        <w:numPr>
          <w:ilvl w:val="0"/>
          <w:numId w:val="13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Heap File: Unordered collection of pages/records.</w:t>
      </w:r>
    </w:p>
    <w:p w14:paraId="0000126A">
      <w:pPr>
        <w:numPr>
          <w:ilvl w:val="0"/>
          <w:numId w:val="13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Index: Data structure used to speed up data retrieval.</w:t>
      </w:r>
    </w:p>
    <w:p w14:paraId="0000126B">
      <w:pPr>
        <w:numPr>
          <w:ilvl w:val="0"/>
          <w:numId w:val="13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B+ Tree: Ordered index; excellent for range queries.</w:t>
      </w:r>
    </w:p>
    <w:p w14:paraId="0000126C">
      <w:pPr>
        <w:numPr>
          <w:ilvl w:val="0"/>
          <w:numId w:val="13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Hash Index: Excellent for exact-match lookups; generally poor for range queries.</w:t>
      </w:r>
    </w:p>
    <w:p w14:paraId="0000126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67" w:name="_cmg8v7rd0rtm" w:colFirst="0" w:colLast="0"/>
      <w:bookmarkEnd w:id="667"/>
      <w:r>
        <w:rPr>
          <w:rFonts w:hint="default" w:ascii="Tw Cen MT" w:hAnsi="Tw Cen MT" w:cs="Tw Cen MT"/>
          <w:sz w:val="36"/>
          <w:szCs w:val="36"/>
          <w:rtl w:val="0"/>
        </w:rPr>
        <w:t>Query Optimization</w:t>
      </w:r>
    </w:p>
    <w:p w14:paraId="0000126E">
      <w:pPr>
        <w:numPr>
          <w:ilvl w:val="0"/>
          <w:numId w:val="13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Nested Loop Join: Repeatedly compares/searches one input against another.</w:t>
      </w:r>
    </w:p>
    <w:p w14:paraId="0000126F">
      <w:pPr>
        <w:numPr>
          <w:ilvl w:val="0"/>
          <w:numId w:val="13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Hash Join: Uses a hash table; particularly effective for equality joins.</w:t>
      </w:r>
    </w:p>
    <w:p w14:paraId="00001270">
      <w:pPr>
        <w:numPr>
          <w:ilvl w:val="0"/>
          <w:numId w:val="13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Sort-Merge Join: Sorts inputs and then merges them.</w:t>
      </w:r>
    </w:p>
    <w:p w14:paraId="00001271">
      <w:pPr>
        <w:numPr>
          <w:ilvl w:val="0"/>
          <w:numId w:val="13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Statistics: Describe the data distribution and size.</w:t>
      </w:r>
    </w:p>
    <w:p w14:paraId="00001272">
      <w:pPr>
        <w:numPr>
          <w:ilvl w:val="0"/>
          <w:numId w:val="13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CBO: Uses estimated costs and statistics to choose an execution plan.</w:t>
      </w:r>
    </w:p>
    <w:p w14:paraId="0000127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68" w:name="_xv5c97qz7pgs" w:colFirst="0" w:colLast="0"/>
      <w:bookmarkEnd w:id="668"/>
      <w:r>
        <w:rPr>
          <w:rFonts w:hint="default" w:ascii="Tw Cen MT" w:hAnsi="Tw Cen MT" w:cs="Tw Cen MT"/>
          <w:sz w:val="36"/>
          <w:szCs w:val="36"/>
          <w:rtl w:val="0"/>
        </w:rPr>
        <w:t>Transactions</w:t>
      </w:r>
    </w:p>
    <w:p w14:paraId="00001274">
      <w:pPr>
        <w:numPr>
          <w:ilvl w:val="0"/>
          <w:numId w:val="13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Transaction: Logical unit of database work.</w:t>
      </w:r>
    </w:p>
    <w:p w14:paraId="00001275">
      <w:pPr>
        <w:numPr>
          <w:ilvl w:val="0"/>
          <w:numId w:val="13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Atomicity: All or nothing.</w:t>
      </w:r>
    </w:p>
    <w:p w14:paraId="00001276">
      <w:pPr>
        <w:numPr>
          <w:ilvl w:val="0"/>
          <w:numId w:val="13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Consistency: Valid state → valid state.</w:t>
      </w:r>
    </w:p>
    <w:p w14:paraId="00001277">
      <w:pPr>
        <w:numPr>
          <w:ilvl w:val="0"/>
          <w:numId w:val="13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Isolation: Concurrent transactions don't improperly interfere.</w:t>
      </w:r>
    </w:p>
    <w:p w14:paraId="00001278">
      <w:pPr>
        <w:numPr>
          <w:ilvl w:val="0"/>
          <w:numId w:val="13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Durability: Committed changes survive failures.</w:t>
      </w:r>
    </w:p>
    <w:p w14:paraId="0000127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69" w:name="_aizyg74bzxnf" w:colFirst="0" w:colLast="0"/>
      <w:bookmarkEnd w:id="669"/>
      <w:r>
        <w:rPr>
          <w:rFonts w:hint="default" w:ascii="Tw Cen MT" w:hAnsi="Tw Cen MT" w:cs="Tw Cen MT"/>
          <w:sz w:val="36"/>
          <w:szCs w:val="36"/>
          <w:rtl w:val="0"/>
        </w:rPr>
        <w:t>Transaction States</w:t>
      </w:r>
    </w:p>
    <w:p w14:paraId="0000127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Active \rightarrow Partially\ Committed \rightarrow Committed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127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or, when something goes wrong:</w:t>
      </w:r>
    </w:p>
    <w:p w14:paraId="0000127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Active \rightarrow Failed \rightarrow Aborted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127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70" w:name="_2ti43yhzupyx" w:colFirst="0" w:colLast="0"/>
      <w:bookmarkEnd w:id="670"/>
      <w:r>
        <w:rPr>
          <w:rFonts w:hint="default" w:ascii="Tw Cen MT" w:hAnsi="Tw Cen MT" w:cs="Tw Cen MT"/>
          <w:sz w:val="36"/>
          <w:szCs w:val="36"/>
          <w:rtl w:val="0"/>
        </w:rPr>
        <w:t>Concurrency</w:t>
      </w:r>
    </w:p>
    <w:p w14:paraId="0000127E">
      <w:pPr>
        <w:numPr>
          <w:ilvl w:val="0"/>
          <w:numId w:val="14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Serializability: Concurrent execution should be equivalent to an appropriate serial execution.</w:t>
      </w:r>
    </w:p>
    <w:p w14:paraId="0000127F">
      <w:pPr>
        <w:numPr>
          <w:ilvl w:val="0"/>
          <w:numId w:val="14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Conflict Serializability: Based on conflicts between operations.</w:t>
      </w:r>
    </w:p>
    <w:p w14:paraId="00001280">
      <w:pPr>
        <w:numPr>
          <w:ilvl w:val="0"/>
          <w:numId w:val="14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S-Lock: Used for reading.</w:t>
      </w:r>
    </w:p>
    <w:p w14:paraId="00001281">
      <w:pPr>
        <w:numPr>
          <w:ilvl w:val="0"/>
          <w:numId w:val="14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X-Lock: Used for writing.</w:t>
      </w:r>
    </w:p>
    <w:p w14:paraId="00001282">
      <w:pPr>
        <w:numPr>
          <w:ilvl w:val="0"/>
          <w:numId w:val="14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2PL: Growing phase followed by shrinking phase.</w:t>
      </w:r>
    </w:p>
    <w:p w14:paraId="0000128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71" w:name="_uyd27orwirpo" w:colFirst="0" w:colLast="0"/>
      <w:bookmarkEnd w:id="671"/>
      <w:r>
        <w:rPr>
          <w:rFonts w:hint="default" w:ascii="Tw Cen MT" w:hAnsi="Tw Cen MT" w:cs="Tw Cen MT"/>
          <w:sz w:val="36"/>
          <w:szCs w:val="36"/>
          <w:rtl w:val="0"/>
        </w:rPr>
        <w:t>Recovery</w:t>
      </w:r>
    </w:p>
    <w:p w14:paraId="00001284">
      <w:pPr>
        <w:numPr>
          <w:ilvl w:val="0"/>
          <w:numId w:val="14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WAL: Log the change before writing the corresponding data page.</w:t>
      </w:r>
    </w:p>
    <w:p w14:paraId="00001285">
      <w:pPr>
        <w:numPr>
          <w:ilvl w:val="0"/>
          <w:numId w:val="14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REDO: Reapply changes that should be preserved.</w:t>
      </w:r>
    </w:p>
    <w:p w14:paraId="00001286">
      <w:pPr>
        <w:numPr>
          <w:ilvl w:val="0"/>
          <w:numId w:val="14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UNDO: Reverse changes that should not remain.</w:t>
      </w:r>
    </w:p>
    <w:p w14:paraId="00001287">
      <w:pPr>
        <w:numPr>
          <w:ilvl w:val="0"/>
          <w:numId w:val="14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Checkpoint: Recovery reference point that reduces recovery work.</w:t>
      </w:r>
    </w:p>
    <w:p w14:paraId="0000128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289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72" w:name="_3yisx53jyhp5" w:colFirst="0" w:colLast="0"/>
      <w:bookmarkEnd w:id="672"/>
      <w:r>
        <w:rPr>
          <w:rFonts w:hint="default" w:ascii="Tw Cen MT" w:hAnsi="Tw Cen MT" w:cs="Tw Cen MT"/>
          <w:sz w:val="44"/>
          <w:szCs w:val="44"/>
          <w:rtl w:val="0"/>
        </w:rPr>
        <w:t>One-Line Memory Map</w:t>
      </w:r>
    </w:p>
    <w:p w14:paraId="0000128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\boxed{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\text{Pages} \rightarrow \text{Indexes} \rightarrow \text{Query Plans} \rightarrow \text{Transactions} \rightarrow \text{Concurrency} \rightarrow \text{Recovery}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128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 simple words:</w:t>
      </w:r>
    </w:p>
    <w:p w14:paraId="0000128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RDBMS stores data efficiently, finds it intelligently, executes operations safely, coordinates multiple users, and recovers correctly when failures occur.</w:t>
      </w:r>
    </w:p>
    <w:p w14:paraId="00001297">
      <w:pPr>
        <w:spacing w:before="240" w:after="240" w:line="276" w:lineRule="auto"/>
        <w:ind w:left="0" w:leftChars="0" w:right="600" w:firstLine="0" w:firstLineChars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1298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color w:val="0000FF"/>
          <w:sz w:val="72"/>
          <w:szCs w:val="72"/>
          <w:u w:val="single"/>
        </w:rPr>
      </w:pPr>
      <w:bookmarkStart w:id="673" w:name="_ovpmf4sxc5m0" w:colFirst="0" w:colLast="0"/>
      <w:bookmarkEnd w:id="673"/>
      <w:r>
        <w:rPr>
          <w:rFonts w:hint="default" w:ascii="Tw Cen MT" w:hAnsi="Tw Cen MT" w:cs="Tw Cen MT"/>
          <w:color w:val="0000FF"/>
          <w:sz w:val="72"/>
          <w:szCs w:val="72"/>
          <w:u w:val="single"/>
          <w:rtl w:val="0"/>
        </w:rPr>
        <w:t>File Organization and Index Structures — Detailed &amp; Easy-to-Understand Notes</w:t>
      </w:r>
    </w:p>
    <w:p w14:paraId="00001299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74" w:name="_rccjyyjtq5kp" w:colFirst="0" w:colLast="0"/>
      <w:bookmarkEnd w:id="674"/>
      <w:r>
        <w:rPr>
          <w:rFonts w:hint="default" w:ascii="Tw Cen MT" w:hAnsi="Tw Cen MT" w:cs="Tw Cen MT"/>
          <w:sz w:val="44"/>
          <w:szCs w:val="44"/>
          <w:rtl w:val="0"/>
        </w:rPr>
        <w:t>Introduction</w:t>
      </w:r>
    </w:p>
    <w:p w14:paraId="0000129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File Organization and Index Structures describe:</w:t>
      </w:r>
    </w:p>
    <w:p w14:paraId="0000129B">
      <w:pPr>
        <w:numPr>
          <w:ilvl w:val="0"/>
          <w:numId w:val="14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records are physically arranged and stored inside database files on disk/SSD.</w:t>
      </w:r>
    </w:p>
    <w:p w14:paraId="0000129C">
      <w:pPr>
        <w:numPr>
          <w:ilvl w:val="0"/>
          <w:numId w:val="14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indexes are organized to help the DBMS locate required records quickly without scanning the entire file.</w:t>
      </w:r>
    </w:p>
    <w:p w14:paraId="0000129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simple analogy is a library:</w:t>
      </w:r>
    </w:p>
    <w:p w14:paraId="0000129E">
      <w:pPr>
        <w:numPr>
          <w:ilvl w:val="0"/>
          <w:numId w:val="14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File → A bookshelf</w:t>
      </w:r>
    </w:p>
    <w:p w14:paraId="0000129F">
      <w:pPr>
        <w:numPr>
          <w:ilvl w:val="0"/>
          <w:numId w:val="14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 → A book</w:t>
      </w:r>
    </w:p>
    <w:p w14:paraId="000012A0">
      <w:pPr>
        <w:numPr>
          <w:ilvl w:val="0"/>
          <w:numId w:val="14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Field → Information written inside a book</w:t>
      </w:r>
    </w:p>
    <w:p w14:paraId="000012A1">
      <w:pPr>
        <w:numPr>
          <w:ilvl w:val="0"/>
          <w:numId w:val="14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Block/Page → A section of shelf holding several books</w:t>
      </w:r>
    </w:p>
    <w:p w14:paraId="000012A2">
      <w:pPr>
        <w:numPr>
          <w:ilvl w:val="0"/>
          <w:numId w:val="14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Index → The library catalog that tells you where to find a particular book</w:t>
      </w:r>
    </w:p>
    <w:p w14:paraId="000012A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Without an index, the database may need to search through many blocks. With an appropriate index, it can locate the required data much faster.</w:t>
      </w:r>
    </w:p>
    <w:p w14:paraId="000012A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2A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75" w:name="_32x80cqvy46v" w:colFirst="0" w:colLast="0"/>
      <w:bookmarkEnd w:id="675"/>
      <w:r>
        <w:rPr>
          <w:rFonts w:hint="default" w:ascii="Tw Cen MT" w:hAnsi="Tw Cen MT" w:cs="Tw Cen MT"/>
          <w:sz w:val="56"/>
          <w:szCs w:val="56"/>
          <w:rtl w:val="0"/>
        </w:rPr>
        <w:t>1. File and Record Concepts</w:t>
      </w:r>
    </w:p>
    <w:p w14:paraId="000012A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Before understanding indexes, we need to understand how database data is physically organized.</w:t>
      </w:r>
    </w:p>
    <w:p w14:paraId="000012A7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76" w:name="_tz2hu1lloeml" w:colFirst="0" w:colLast="0"/>
      <w:bookmarkEnd w:id="676"/>
      <w:r>
        <w:rPr>
          <w:rFonts w:hint="default" w:ascii="Tw Cen MT" w:hAnsi="Tw Cen MT" w:cs="Tw Cen MT"/>
          <w:sz w:val="44"/>
          <w:szCs w:val="44"/>
          <w:rtl w:val="0"/>
        </w:rPr>
        <w:t>1.1 Data Hierarchy</w:t>
      </w:r>
    </w:p>
    <w:p w14:paraId="000012A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 data can be viewed as a hierarchy:</w:t>
      </w:r>
    </w:p>
    <w:p w14:paraId="000012A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\boxed{\text{Database} \rightarrow \text{Files} \rightarrow \text{Records} \rightarrow \text{Fields}}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12A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77" w:name="_9lsan6s11lwn" w:colFirst="0" w:colLast="0"/>
      <w:bookmarkEnd w:id="677"/>
      <w:r>
        <w:rPr>
          <w:rFonts w:hint="default" w:ascii="Tw Cen MT" w:hAnsi="Tw Cen MT" w:cs="Tw Cen MT"/>
          <w:sz w:val="36"/>
          <w:szCs w:val="36"/>
          <w:rtl w:val="0"/>
        </w:rPr>
        <w:t>Database</w:t>
      </w:r>
    </w:p>
    <w:p w14:paraId="000012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database is a collection of related data managed by the DBMS.</w:t>
      </w:r>
    </w:p>
    <w:p w14:paraId="000012A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78" w:name="_7usz2imq7cwj" w:colFirst="0" w:colLast="0"/>
      <w:bookmarkEnd w:id="678"/>
      <w:r>
        <w:rPr>
          <w:rFonts w:hint="default" w:ascii="Tw Cen MT" w:hAnsi="Tw Cen MT" w:cs="Tw Cen MT"/>
          <w:sz w:val="36"/>
          <w:szCs w:val="36"/>
          <w:rtl w:val="0"/>
        </w:rPr>
        <w:t>File</w:t>
      </w:r>
    </w:p>
    <w:p w14:paraId="000012A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file is a physical organization of related records.</w:t>
      </w:r>
    </w:p>
    <w:p w14:paraId="000012A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example, a database might have:</w:t>
      </w:r>
    </w:p>
    <w:p w14:paraId="000012A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Database</w:t>
      </w:r>
    </w:p>
    <w:p w14:paraId="000012B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│</w:t>
      </w:r>
    </w:p>
    <w:p w14:paraId="000012B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├── Student File</w:t>
      </w:r>
    </w:p>
    <w:p w14:paraId="000012B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├── Course File</w:t>
      </w:r>
    </w:p>
    <w:p w14:paraId="000012B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├── Faculty File</w:t>
      </w:r>
    </w:p>
    <w:p w14:paraId="000012B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└── Enrollment File</w:t>
      </w:r>
    </w:p>
    <w:p w14:paraId="000012B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79" w:name="_6kdl1gyfts0h" w:colFirst="0" w:colLast="0"/>
      <w:bookmarkEnd w:id="679"/>
      <w:r>
        <w:rPr>
          <w:rFonts w:hint="default" w:ascii="Tw Cen MT" w:hAnsi="Tw Cen MT" w:cs="Tw Cen MT"/>
          <w:sz w:val="36"/>
          <w:szCs w:val="36"/>
          <w:rtl w:val="0"/>
        </w:rPr>
        <w:t>Record</w:t>
      </w:r>
    </w:p>
    <w:p w14:paraId="000012B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record represents one row in a table.</w:t>
      </w:r>
    </w:p>
    <w:p w14:paraId="000012B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tbl>
      <w:tblPr>
        <w:tblStyle w:val="79"/>
        <w:tblW w:w="42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830"/>
        <w:gridCol w:w="635"/>
        <w:gridCol w:w="1475"/>
      </w:tblGrid>
      <w:tr w14:paraId="5AEA98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B8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B9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BA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BB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Department</w:t>
            </w:r>
          </w:p>
        </w:tc>
      </w:tr>
      <w:tr w14:paraId="549CFE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B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B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B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21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2B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CSE</w:t>
            </w:r>
          </w:p>
        </w:tc>
      </w:tr>
    </w:tbl>
    <w:p w14:paraId="000012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entire row is one record.</w:t>
      </w:r>
    </w:p>
    <w:p w14:paraId="000012C1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80" w:name="_lsyo80gbk6fa" w:colFirst="0" w:colLast="0"/>
      <w:bookmarkEnd w:id="680"/>
      <w:r>
        <w:rPr>
          <w:rFonts w:hint="default" w:ascii="Tw Cen MT" w:hAnsi="Tw Cen MT" w:cs="Tw Cen MT"/>
          <w:sz w:val="36"/>
          <w:szCs w:val="36"/>
          <w:rtl w:val="0"/>
        </w:rPr>
        <w:t>Field</w:t>
      </w:r>
    </w:p>
    <w:p w14:paraId="000012C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field represents an individual attribute/column within a record.</w:t>
      </w:r>
    </w:p>
    <w:p w14:paraId="000012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 the above example:</w:t>
      </w:r>
    </w:p>
    <w:p w14:paraId="000012C4">
      <w:pPr>
        <w:numPr>
          <w:ilvl w:val="0"/>
          <w:numId w:val="14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→ Field</w:t>
      </w:r>
    </w:p>
    <w:p w14:paraId="000012C5">
      <w:pPr>
        <w:numPr>
          <w:ilvl w:val="0"/>
          <w:numId w:val="14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→ Field</w:t>
      </w:r>
    </w:p>
    <w:p w14:paraId="000012C6">
      <w:pPr>
        <w:numPr>
          <w:ilvl w:val="0"/>
          <w:numId w:val="144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Age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→ Field</w:t>
      </w:r>
    </w:p>
    <w:p w14:paraId="000012C7">
      <w:pPr>
        <w:numPr>
          <w:ilvl w:val="0"/>
          <w:numId w:val="14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Department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→ Field</w:t>
      </w:r>
    </w:p>
    <w:p w14:paraId="000012C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Therefore:</w:t>
      </w:r>
    </w:p>
    <w:p w14:paraId="000012C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file contains records, and each record contains fields.</w:t>
      </w:r>
    </w:p>
    <w:p w14:paraId="000012C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2C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81" w:name="_w09owkxbpemw" w:colFirst="0" w:colLast="0"/>
      <w:bookmarkEnd w:id="681"/>
      <w:r>
        <w:rPr>
          <w:rFonts w:hint="default" w:ascii="Tw Cen MT" w:hAnsi="Tw Cen MT" w:cs="Tw Cen MT"/>
          <w:sz w:val="56"/>
          <w:szCs w:val="56"/>
          <w:rtl w:val="0"/>
        </w:rPr>
        <w:t>1.2 Blocks / Pages</w:t>
      </w:r>
    </w:p>
    <w:p w14:paraId="000012C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Storage devices do not normally transfer database information one individual record at a time.</w:t>
      </w:r>
    </w:p>
    <w:p w14:paraId="000012C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Instead, data is transferred in fixed-size units called:</w:t>
      </w:r>
    </w:p>
    <w:p w14:paraId="000012CE">
      <w:pPr>
        <w:numPr>
          <w:ilvl w:val="0"/>
          <w:numId w:val="14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Blocks</w:t>
      </w:r>
    </w:p>
    <w:p w14:paraId="000012CF">
      <w:pPr>
        <w:numPr>
          <w:ilvl w:val="0"/>
          <w:numId w:val="14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 Pages</w:t>
      </w:r>
    </w:p>
    <w:p w14:paraId="000012D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exact terminology and size depend on the DBMS.</w:t>
      </w:r>
    </w:p>
    <w:p w14:paraId="000012D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block can contain multiple records:</w:t>
      </w:r>
    </w:p>
    <w:p w14:paraId="000012D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DATA BLOCK</w:t>
      </w:r>
    </w:p>
    <w:p w14:paraId="000012D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┌─────────────────────────────┐</w:t>
      </w:r>
    </w:p>
    <w:p w14:paraId="000012D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Record 1                    │</w:t>
      </w:r>
    </w:p>
    <w:p w14:paraId="000012D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├─────────────────────────────┤</w:t>
      </w:r>
    </w:p>
    <w:p w14:paraId="000012D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Record 2                    │</w:t>
      </w:r>
    </w:p>
    <w:p w14:paraId="000012D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├─────────────────────────────┤</w:t>
      </w:r>
    </w:p>
    <w:p w14:paraId="000012D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Record 3                    │</w:t>
      </w:r>
    </w:p>
    <w:p w14:paraId="000012D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├─────────────────────────────┤</w:t>
      </w:r>
    </w:p>
    <w:p w14:paraId="000012D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Record 4                    │</w:t>
      </w:r>
    </w:p>
    <w:p w14:paraId="000012D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└─────────────────────────────┘</w:t>
      </w:r>
    </w:p>
    <w:p w14:paraId="000012D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Therefore:</w:t>
      </w:r>
    </w:p>
    <w:p w14:paraId="000012D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Multiple records are packed into a single disk block/page.</w:t>
      </w:r>
    </w:p>
    <w:p w14:paraId="000012D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important because database performance is heavily influenced by the number of block I/O operations required to find data.</w:t>
      </w:r>
    </w:p>
    <w:p w14:paraId="000012D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2E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82" w:name="_nz0gt66eqbtx" w:colFirst="0" w:colLast="0"/>
      <w:bookmarkEnd w:id="682"/>
      <w:r>
        <w:rPr>
          <w:rFonts w:hint="default" w:ascii="Tw Cen MT" w:hAnsi="Tw Cen MT" w:cs="Tw Cen MT"/>
          <w:sz w:val="56"/>
          <w:szCs w:val="56"/>
          <w:rtl w:val="0"/>
        </w:rPr>
        <w:t>1.3 Spanned Records</w:t>
      </w:r>
    </w:p>
    <w:p w14:paraId="000012E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spanned record is a record that is allowed to cross a block boundary.</w:t>
      </w:r>
    </w:p>
    <w:p w14:paraId="000012E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a record is too large to fit into the remaining space of Block 1.</w:t>
      </w:r>
    </w:p>
    <w:p w14:paraId="000012E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Instead of wasting the remaining space, part of the record can be stored in Block 1 and the remaining part in Block 2.</w:t>
      </w:r>
    </w:p>
    <w:p w14:paraId="000012E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Block 1</w:t>
      </w:r>
    </w:p>
    <w:p w14:paraId="000012E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┌──────────────────────────┐</w:t>
      </w:r>
    </w:p>
    <w:p w14:paraId="000012E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Record A                 │</w:t>
      </w:r>
    </w:p>
    <w:p w14:paraId="000012E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Record B (Part 1)        │</w:t>
      </w:r>
    </w:p>
    <w:p w14:paraId="000012E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└──────────────────────────┘</w:t>
      </w:r>
    </w:p>
    <w:p w14:paraId="000012E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↓</w:t>
      </w:r>
    </w:p>
    <w:p w14:paraId="000012E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Block 2</w:t>
      </w:r>
    </w:p>
    <w:p w14:paraId="000012E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┌──────────────────────────┐</w:t>
      </w:r>
    </w:p>
    <w:p w14:paraId="000012E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Record B (Part 2)        │</w:t>
      </w:r>
    </w:p>
    <w:p w14:paraId="000012E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Record C                 │</w:t>
      </w:r>
    </w:p>
    <w:p w14:paraId="000012E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└──────────────────────────┘</w:t>
      </w:r>
    </w:p>
    <w:p w14:paraId="000012EF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83" w:name="_xuxlnp8jns6k" w:colFirst="0" w:colLast="0"/>
      <w:bookmarkEnd w:id="683"/>
      <w:r>
        <w:rPr>
          <w:rFonts w:hint="default" w:ascii="Tw Cen MT" w:hAnsi="Tw Cen MT" w:cs="Tw Cen MT"/>
          <w:sz w:val="36"/>
          <w:szCs w:val="36"/>
          <w:rtl w:val="0"/>
        </w:rPr>
        <w:t>Advantage</w:t>
      </w:r>
    </w:p>
    <w:p w14:paraId="000012F0">
      <w:pPr>
        <w:numPr>
          <w:ilvl w:val="0"/>
          <w:numId w:val="14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Better use of available storage space.</w:t>
      </w:r>
    </w:p>
    <w:p w14:paraId="000012F1">
      <w:pPr>
        <w:numPr>
          <w:ilvl w:val="0"/>
          <w:numId w:val="14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Large records can cross block boundaries.</w:t>
      </w:r>
    </w:p>
    <w:p w14:paraId="000012F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84" w:name="_jeicy743lpxw" w:colFirst="0" w:colLast="0"/>
      <w:bookmarkEnd w:id="684"/>
      <w:r>
        <w:rPr>
          <w:rFonts w:hint="default" w:ascii="Tw Cen MT" w:hAnsi="Tw Cen MT" w:cs="Tw Cen MT"/>
          <w:sz w:val="36"/>
          <w:szCs w:val="36"/>
          <w:rtl w:val="0"/>
        </w:rPr>
        <w:t>Disadvantage</w:t>
      </w:r>
    </w:p>
    <w:p w14:paraId="000012F3">
      <w:pPr>
        <w:numPr>
          <w:ilvl w:val="0"/>
          <w:numId w:val="147"/>
        </w:numPr>
        <w:spacing w:before="24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Retrieving one record may require accessing more than one block.</w:t>
      </w:r>
    </w:p>
    <w:p w14:paraId="000012F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85" w:name="_l3xt1q1cyisk" w:colFirst="0" w:colLast="0"/>
      <w:bookmarkEnd w:id="685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12F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Spanned record = A record is allowed to occupy more than one block.</w:t>
      </w:r>
    </w:p>
    <w:p w14:paraId="000012F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2F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86" w:name="_7mruff3hf747" w:colFirst="0" w:colLast="0"/>
      <w:bookmarkEnd w:id="686"/>
      <w:r>
        <w:rPr>
          <w:rFonts w:hint="default" w:ascii="Tw Cen MT" w:hAnsi="Tw Cen MT" w:cs="Tw Cen MT"/>
          <w:sz w:val="56"/>
          <w:szCs w:val="56"/>
          <w:rtl w:val="0"/>
        </w:rPr>
        <w:t>1.4 Unspanned Records</w:t>
      </w:r>
    </w:p>
    <w:p w14:paraId="000012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With unspanned records, one record must fit entirely inside a single block.</w:t>
      </w:r>
    </w:p>
    <w:p w14:paraId="000012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there isn't enough room for the next record, the remaining space may remain unused and the record begins in the next block.</w:t>
      </w:r>
    </w:p>
    <w:p w14:paraId="000012F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Block 1</w:t>
      </w:r>
    </w:p>
    <w:p w14:paraId="000012F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┌──────────────────────────┐</w:t>
      </w:r>
    </w:p>
    <w:p w14:paraId="000012F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Record A                 │</w:t>
      </w:r>
    </w:p>
    <w:p w14:paraId="000012F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Record B                 │</w:t>
      </w:r>
    </w:p>
    <w:p w14:paraId="000012F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Unused Space             │</w:t>
      </w:r>
    </w:p>
    <w:p w14:paraId="000012F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└──────────────────────────┘</w:t>
      </w:r>
    </w:p>
    <w:p w14:paraId="0000130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130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Block 2</w:t>
      </w:r>
    </w:p>
    <w:p w14:paraId="0000130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┌──────────────────────────┐</w:t>
      </w:r>
    </w:p>
    <w:p w14:paraId="0000130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Record C                 │</w:t>
      </w:r>
    </w:p>
    <w:p w14:paraId="0000130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Record D                 │</w:t>
      </w:r>
    </w:p>
    <w:p w14:paraId="0000130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└──────────────────────────┘</w:t>
      </w:r>
    </w:p>
    <w:p w14:paraId="0000130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87" w:name="_jx0g4h5d0mj9" w:colFirst="0" w:colLast="0"/>
      <w:bookmarkEnd w:id="687"/>
      <w:r>
        <w:rPr>
          <w:rFonts w:hint="default" w:ascii="Tw Cen MT" w:hAnsi="Tw Cen MT" w:cs="Tw Cen MT"/>
          <w:sz w:val="36"/>
          <w:szCs w:val="36"/>
          <w:rtl w:val="0"/>
        </w:rPr>
        <w:t>Advantage</w:t>
      </w:r>
    </w:p>
    <w:p w14:paraId="0000130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record is guaranteed to be contained within one block, which can simplify record access.</w:t>
      </w:r>
    </w:p>
    <w:p w14:paraId="0000130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88" w:name="_4hqal4axtnz7" w:colFirst="0" w:colLast="0"/>
      <w:bookmarkEnd w:id="688"/>
      <w:r>
        <w:rPr>
          <w:rFonts w:hint="default" w:ascii="Tw Cen MT" w:hAnsi="Tw Cen MT" w:cs="Tw Cen MT"/>
          <w:sz w:val="36"/>
          <w:szCs w:val="36"/>
          <w:rtl w:val="0"/>
        </w:rPr>
        <w:t>Disadvantage</w:t>
      </w:r>
    </w:p>
    <w:p w14:paraId="000013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Some space can be wasted.</w:t>
      </w:r>
    </w:p>
    <w:p w14:paraId="0000130A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89" w:name="_5w58pjy6i4th" w:colFirst="0" w:colLast="0"/>
      <w:bookmarkEnd w:id="689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130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Unspanned record = A record cannot cross a block boundary.</w:t>
      </w:r>
    </w:p>
    <w:p w14:paraId="0000130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30D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90" w:name="_ufxmsfg4pwrw" w:colFirst="0" w:colLast="0"/>
      <w:bookmarkEnd w:id="690"/>
      <w:r>
        <w:rPr>
          <w:rFonts w:hint="default" w:ascii="Tw Cen MT" w:hAnsi="Tw Cen MT" w:cs="Tw Cen MT"/>
          <w:sz w:val="56"/>
          <w:szCs w:val="56"/>
          <w:rtl w:val="0"/>
        </w:rPr>
        <w:t>1.5 Spanned vs Unspanned Records</w:t>
      </w:r>
    </w:p>
    <w:tbl>
      <w:tblPr>
        <w:tblStyle w:val="80"/>
        <w:tblW w:w="94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40"/>
        <w:gridCol w:w="3620"/>
        <w:gridCol w:w="3245"/>
      </w:tblGrid>
      <w:tr w14:paraId="7F9450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0E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Feature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0F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Spanned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10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Unspanned</w:t>
            </w:r>
          </w:p>
        </w:tc>
      </w:tr>
      <w:tr w14:paraId="749CBE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1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Can record cross blocks?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1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Yes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1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No</w:t>
            </w:r>
          </w:p>
        </w:tc>
      </w:tr>
      <w:tr w14:paraId="0CF961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1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Space utilization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1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Better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1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May waste space</w:t>
            </w:r>
          </w:p>
        </w:tc>
      </w:tr>
      <w:tr w14:paraId="74D8E5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1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Record retrieval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1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May require multiple blocks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1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Record is contained in one block</w:t>
            </w:r>
          </w:p>
        </w:tc>
      </w:tr>
      <w:tr w14:paraId="5F1DA2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1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Large records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1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Can be accommodated across blocks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1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Must fit within one block</w:t>
            </w:r>
          </w:p>
        </w:tc>
      </w:tr>
    </w:tbl>
    <w:p w14:paraId="0000131D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91" w:name="_v7e8z4fmfup" w:colFirst="0" w:colLast="0"/>
      <w:bookmarkEnd w:id="691"/>
      <w:r>
        <w:rPr>
          <w:rFonts w:hint="default" w:ascii="Tw Cen MT" w:hAnsi="Tw Cen MT" w:cs="Tw Cen MT"/>
          <w:sz w:val="36"/>
          <w:szCs w:val="36"/>
          <w:rtl w:val="0"/>
        </w:rPr>
        <w:t>Easy memory trick</w:t>
      </w:r>
    </w:p>
    <w:p w14:paraId="0000131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Spanned = record can span blocks.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Unspanned = record stays within one block.</w:t>
      </w:r>
    </w:p>
    <w:p w14:paraId="0000131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32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92" w:name="_lhswixrpqmuf" w:colFirst="0" w:colLast="0"/>
      <w:bookmarkEnd w:id="692"/>
      <w:r>
        <w:rPr>
          <w:rFonts w:hint="default" w:ascii="Tw Cen MT" w:hAnsi="Tw Cen MT" w:cs="Tw Cen MT"/>
          <w:sz w:val="56"/>
          <w:szCs w:val="56"/>
          <w:rtl w:val="0"/>
        </w:rPr>
        <w:t>2. Fixed-Sized Records</w:t>
      </w:r>
    </w:p>
    <w:p w14:paraId="000013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fixed-sized record means every record occupies exactly the same number of bytes.</w:t>
      </w:r>
    </w:p>
    <w:p w14:paraId="000013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132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 size = 100 bytes</w:t>
      </w:r>
    </w:p>
    <w:p w14:paraId="0000132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Then:</w:t>
      </w:r>
    </w:p>
    <w:p w14:paraId="0000132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 1 → 100 bytes</w:t>
      </w:r>
    </w:p>
    <w:p w14:paraId="0000132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 2 → 100 bytes</w:t>
      </w:r>
    </w:p>
    <w:p w14:paraId="0000132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 3 → 100 bytes</w:t>
      </w:r>
    </w:p>
    <w:p w14:paraId="0000132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 4 → 100 bytes</w:t>
      </w:r>
    </w:p>
    <w:p w14:paraId="0000132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Regardless of the actual values stored, each record reserves the same amount of space.</w:t>
      </w:r>
    </w:p>
    <w:p w14:paraId="0000132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32B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93" w:name="_a9uippbvfioe" w:colFirst="0" w:colLast="0"/>
      <w:bookmarkEnd w:id="693"/>
      <w:r>
        <w:rPr>
          <w:rFonts w:hint="default" w:ascii="Tw Cen MT" w:hAnsi="Tw Cen MT" w:cs="Tw Cen MT"/>
          <w:sz w:val="44"/>
          <w:szCs w:val="44"/>
          <w:rtl w:val="0"/>
        </w:rPr>
        <w:t>2.1 Advantages of Fixed-Sized Records</w:t>
      </w:r>
    </w:p>
    <w:p w14:paraId="0000132C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94" w:name="_7mom74koojqc" w:colFirst="0" w:colLast="0"/>
      <w:bookmarkEnd w:id="694"/>
      <w:r>
        <w:rPr>
          <w:rFonts w:hint="default" w:ascii="Tw Cen MT" w:hAnsi="Tw Cen MT" w:cs="Tw Cen MT"/>
          <w:sz w:val="36"/>
          <w:szCs w:val="36"/>
          <w:rtl w:val="0"/>
        </w:rPr>
        <w:t>1. Easy location calculation</w:t>
      </w:r>
    </w:p>
    <w:p w14:paraId="0000132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every record has the same size, the DBMS can calculate the location of a record directly.</w:t>
      </w:r>
    </w:p>
    <w:p w14:paraId="0000132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132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\text{Offset} = \text{Record Number} \times \text{Record Size}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133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example, if:</w:t>
      </w:r>
    </w:p>
    <w:p w14:paraId="00001331">
      <w:pPr>
        <w:numPr>
          <w:ilvl w:val="0"/>
          <w:numId w:val="14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 size = 100 bytes</w:t>
      </w:r>
    </w:p>
    <w:p w14:paraId="00001332">
      <w:pPr>
        <w:numPr>
          <w:ilvl w:val="0"/>
          <w:numId w:val="14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 number = 50</w:t>
      </w:r>
    </w:p>
    <w:p w14:paraId="0000133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then the approximate offset can be calculated directly.</w:t>
      </w:r>
    </w:p>
    <w:p w14:paraId="0000133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95" w:name="_e0tmnwdt3yk8" w:colFirst="0" w:colLast="0"/>
      <w:bookmarkEnd w:id="695"/>
      <w:r>
        <w:rPr>
          <w:rFonts w:hint="default" w:ascii="Tw Cen MT" w:hAnsi="Tw Cen MT" w:cs="Tw Cen MT"/>
          <w:sz w:val="36"/>
          <w:szCs w:val="36"/>
          <w:rtl w:val="0"/>
        </w:rPr>
        <w:t>2. Easy management</w:t>
      </w:r>
    </w:p>
    <w:p w14:paraId="0000133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DBMS knows exactly how much space each record requires.</w:t>
      </w:r>
    </w:p>
    <w:p w14:paraId="0000133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96" w:name="_mk2zl8x0vimh" w:colFirst="0" w:colLast="0"/>
      <w:bookmarkEnd w:id="696"/>
      <w:r>
        <w:rPr>
          <w:rFonts w:hint="default" w:ascii="Tw Cen MT" w:hAnsi="Tw Cen MT" w:cs="Tw Cen MT"/>
          <w:sz w:val="36"/>
          <w:szCs w:val="36"/>
          <w:rtl w:val="0"/>
        </w:rPr>
        <w:t>3. Fast direct access</w:t>
      </w:r>
    </w:p>
    <w:p w14:paraId="0000133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Because record sizes are predictable, locating a particular record is simpler.</w:t>
      </w:r>
    </w:p>
    <w:p w14:paraId="0000133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339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697" w:name="_9y8j1eegd8po" w:colFirst="0" w:colLast="0"/>
      <w:bookmarkEnd w:id="697"/>
      <w:r>
        <w:rPr>
          <w:rFonts w:hint="default" w:ascii="Tw Cen MT" w:hAnsi="Tw Cen MT" w:cs="Tw Cen MT"/>
          <w:sz w:val="44"/>
          <w:szCs w:val="44"/>
          <w:rtl w:val="0"/>
        </w:rPr>
        <w:t>2.2 Disadvantages of Fixed-Sized Records</w:t>
      </w:r>
    </w:p>
    <w:p w14:paraId="0000133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major problem is space wastage.</w:t>
      </w:r>
    </w:p>
    <w:p w14:paraId="0000133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a record reserves 100 bytes for a text field, but most values only need 20 bytes.</w:t>
      </w:r>
    </w:p>
    <w:p w14:paraId="0000133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remaining space may be unused.</w:t>
      </w:r>
    </w:p>
    <w:p w14:paraId="0000133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a form of internal fragmentation.</w:t>
      </w:r>
    </w:p>
    <w:p w14:paraId="0000133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698" w:name="_bmdbpj73rdlt" w:colFirst="0" w:colLast="0"/>
      <w:bookmarkEnd w:id="698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133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Allocated: 100 bytes</w:t>
      </w:r>
    </w:p>
    <w:p w14:paraId="0000134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Actually used: 20 bytes</w:t>
      </w:r>
    </w:p>
    <w:p w14:paraId="0000134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134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Wasted: 80 bytes</w:t>
      </w:r>
    </w:p>
    <w:p w14:paraId="0000134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Therefore:</w:t>
      </w:r>
    </w:p>
    <w:p w14:paraId="0000134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Fixed-sized records simplify storage and access but can waste space when fields vary significantly in size.</w:t>
      </w:r>
    </w:p>
    <w:p w14:paraId="0000134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346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699" w:name="_k3da7hapf2r0" w:colFirst="0" w:colLast="0"/>
      <w:bookmarkEnd w:id="699"/>
      <w:r>
        <w:rPr>
          <w:rFonts w:hint="default" w:ascii="Tw Cen MT" w:hAnsi="Tw Cen MT" w:cs="Tw Cen MT"/>
          <w:sz w:val="56"/>
          <w:szCs w:val="56"/>
          <w:rtl w:val="0"/>
        </w:rPr>
        <w:t>3. Variable-Sized Records</w:t>
      </w:r>
    </w:p>
    <w:p w14:paraId="000013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 a variable-sized record, different records can occupy different amounts of storage.</w:t>
      </w:r>
    </w:p>
    <w:p w14:paraId="000013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useful when tables contain:</w:t>
      </w:r>
    </w:p>
    <w:p w14:paraId="00001349">
      <w:pPr>
        <w:numPr>
          <w:ilvl w:val="0"/>
          <w:numId w:val="14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VARCHAR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fields</w:t>
      </w:r>
    </w:p>
    <w:p w14:paraId="0000134A">
      <w:pPr>
        <w:numPr>
          <w:ilvl w:val="0"/>
          <w:numId w:val="14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Optional fields</w:t>
      </w:r>
    </w:p>
    <w:p w14:paraId="0000134B">
      <w:pPr>
        <w:numPr>
          <w:ilvl w:val="0"/>
          <w:numId w:val="14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Text of different lengths</w:t>
      </w:r>
    </w:p>
    <w:p w14:paraId="0000134C">
      <w:pPr>
        <w:numPr>
          <w:ilvl w:val="0"/>
          <w:numId w:val="14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Repeating groups</w:t>
      </w:r>
    </w:p>
    <w:p w14:paraId="0000134D">
      <w:pPr>
        <w:numPr>
          <w:ilvl w:val="0"/>
          <w:numId w:val="14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Other variable-length attributes</w:t>
      </w:r>
    </w:p>
    <w:p w14:paraId="0000134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00" w:name="_mojsdvvpx4wx" w:colFirst="0" w:colLast="0"/>
      <w:bookmarkEnd w:id="700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134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 1 → 50 bytes</w:t>
      </w:r>
    </w:p>
    <w:p w14:paraId="0000135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 2 → 120 bytes</w:t>
      </w:r>
    </w:p>
    <w:p w14:paraId="0000135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 3 → 75 bytes</w:t>
      </w:r>
    </w:p>
    <w:p w14:paraId="0000135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 4 → 200 bytes</w:t>
      </w:r>
    </w:p>
    <w:p w14:paraId="0000135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Unlike fixed-size records, the DBMS cannot simply calculate a record's location using:</w:t>
      </w:r>
    </w:p>
    <w:p w14:paraId="0000135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 \times \text{fixed record size}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135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because the records have different sizes.</w:t>
      </w:r>
    </w:p>
    <w:p w14:paraId="0000135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357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01" w:name="_hc6u8jsplh0q" w:colFirst="0" w:colLast="0"/>
      <w:bookmarkEnd w:id="701"/>
      <w:r>
        <w:rPr>
          <w:rFonts w:hint="default" w:ascii="Tw Cen MT" w:hAnsi="Tw Cen MT" w:cs="Tw Cen MT"/>
          <w:sz w:val="56"/>
          <w:szCs w:val="56"/>
          <w:rtl w:val="0"/>
        </w:rPr>
        <w:t>3.1 How Variable-Sized Records Are Managed</w:t>
      </w:r>
    </w:p>
    <w:p w14:paraId="0000135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Two common approaches are:</w:t>
      </w:r>
    </w:p>
    <w:p w14:paraId="0000135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02" w:name="_lqpevseep8ob" w:colFirst="0" w:colLast="0"/>
      <w:bookmarkEnd w:id="702"/>
      <w:r>
        <w:rPr>
          <w:rFonts w:hint="default" w:ascii="Tw Cen MT" w:hAnsi="Tw Cen MT" w:cs="Tw Cen MT"/>
          <w:sz w:val="36"/>
          <w:szCs w:val="36"/>
          <w:rtl w:val="0"/>
        </w:rPr>
        <w:t>Method 1 — Separators</w:t>
      </w:r>
    </w:p>
    <w:p w14:paraId="0000135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Special characters or markers can be used to identify the boundaries between fields.</w:t>
      </w:r>
    </w:p>
    <w:p w14:paraId="000013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135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 | 21 | Kolkata | CSE</w:t>
      </w:r>
    </w:p>
    <w:p w14:paraId="0000135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separator tells the DBMS where one field ends and another begins.</w:t>
      </w:r>
    </w:p>
    <w:p w14:paraId="0000135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03" w:name="_ytiuce3tcq8s" w:colFirst="0" w:colLast="0"/>
      <w:bookmarkEnd w:id="703"/>
      <w:r>
        <w:rPr>
          <w:rFonts w:hint="default" w:ascii="Tw Cen MT" w:hAnsi="Tw Cen MT" w:cs="Tw Cen MT"/>
          <w:sz w:val="36"/>
          <w:szCs w:val="36"/>
          <w:rtl w:val="0"/>
        </w:rPr>
        <w:t>Method 2 — Slotted Pages</w:t>
      </w:r>
    </w:p>
    <w:p w14:paraId="000013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more structured method is the Slotted Page.</w:t>
      </w:r>
    </w:p>
    <w:p w14:paraId="0000136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slotted page contains a header/slot directory that keeps track of where records are located inside the page.</w:t>
      </w:r>
    </w:p>
    <w:p w14:paraId="0000136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136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SLOTTED PAGE</w:t>
      </w:r>
    </w:p>
    <w:p w14:paraId="0000136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┌─────────────────────────────┐</w:t>
      </w:r>
    </w:p>
    <w:p w14:paraId="0000136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Page Header                 │</w:t>
      </w:r>
    </w:p>
    <w:p w14:paraId="0000136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├─────────────────────────────┤</w:t>
      </w:r>
    </w:p>
    <w:p w14:paraId="0000136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Slot 1 → Record 1 offset    │</w:t>
      </w:r>
    </w:p>
    <w:p w14:paraId="0000136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Slot 2 → Record 2 offset    │</w:t>
      </w:r>
    </w:p>
    <w:p w14:paraId="0000136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Slot 3 → Record 3 offset    │</w:t>
      </w:r>
    </w:p>
    <w:p w14:paraId="0000136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├─────────────────────────────┤</w:t>
      </w:r>
    </w:p>
    <w:p w14:paraId="0000136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                            │</w:t>
      </w:r>
    </w:p>
    <w:p w14:paraId="0000136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Record 3                    │</w:t>
      </w:r>
    </w:p>
    <w:p w14:paraId="0000136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Record 1                    │</w:t>
      </w:r>
    </w:p>
    <w:p w14:paraId="0000136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Record 2                    │</w:t>
      </w:r>
    </w:p>
    <w:p w14:paraId="0000136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│                             │</w:t>
      </w:r>
    </w:p>
    <w:p w14:paraId="0000136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└─────────────────────────────┘</w:t>
      </w:r>
    </w:p>
    <w:p w14:paraId="0000137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slot directory allows the DBMS to locate variable-sized records without requiring all records to have the same size.</w:t>
      </w:r>
    </w:p>
    <w:p w14:paraId="0000137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372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04" w:name="_c2knukx7v9ry" w:colFirst="0" w:colLast="0"/>
      <w:bookmarkEnd w:id="704"/>
      <w:r>
        <w:rPr>
          <w:rFonts w:hint="default" w:ascii="Tw Cen MT" w:hAnsi="Tw Cen MT" w:cs="Tw Cen MT"/>
          <w:sz w:val="56"/>
          <w:szCs w:val="56"/>
          <w:rtl w:val="0"/>
        </w:rPr>
        <w:t>4. Fixed-Sized vs Variable-Sized Records</w:t>
      </w:r>
    </w:p>
    <w:tbl>
      <w:tblPr>
        <w:tblStyle w:val="81"/>
        <w:tblW w:w="92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95"/>
        <w:gridCol w:w="2540"/>
        <w:gridCol w:w="4490"/>
      </w:tblGrid>
      <w:tr w14:paraId="15D77D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73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Feature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7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Fixed-Sized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7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Variable-Sized</w:t>
            </w:r>
          </w:p>
        </w:tc>
      </w:tr>
      <w:tr w14:paraId="38490E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7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Record length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7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Same for every record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7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Different records may have different lengths</w:t>
            </w:r>
          </w:p>
        </w:tc>
      </w:tr>
      <w:tr w14:paraId="0C9648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7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Location calculation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7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Simple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7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More complicated</w:t>
            </w:r>
          </w:p>
        </w:tc>
      </w:tr>
      <w:tr w14:paraId="488543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7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Storage efficiency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7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Can waste space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7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Usually more space-efficient</w:t>
            </w:r>
          </w:p>
        </w:tc>
      </w:tr>
      <w:tr w14:paraId="5CB074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7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Suitable for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8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Uniform data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8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eastAsia="Roboto Mono" w:cs="Tw Cen MT"/>
                <w:b/>
                <w:bCs/>
                <w:color w:val="188038"/>
                <w:sz w:val="32"/>
                <w:szCs w:val="32"/>
                <w:rtl w:val="0"/>
              </w:rPr>
              <w:t>VARCHAR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, optional/variable-length data</w:t>
            </w:r>
          </w:p>
        </w:tc>
      </w:tr>
      <w:tr w14:paraId="430E4D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8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Management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8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Simpler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8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More complex</w:t>
            </w:r>
          </w:p>
        </w:tc>
      </w:tr>
      <w:tr w14:paraId="580FF4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8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Common technique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8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Direct offset calculation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38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Slotted pages / offsets</w:t>
            </w:r>
          </w:p>
        </w:tc>
      </w:tr>
    </w:tbl>
    <w:p w14:paraId="00001388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05" w:name="_dxd82rnqtue3" w:colFirst="0" w:colLast="0"/>
      <w:bookmarkEnd w:id="705"/>
      <w:r>
        <w:rPr>
          <w:rFonts w:hint="default" w:ascii="Tw Cen MT" w:hAnsi="Tw Cen MT" w:cs="Tw Cen MT"/>
          <w:sz w:val="36"/>
          <w:szCs w:val="36"/>
          <w:rtl w:val="0"/>
        </w:rPr>
        <w:t>Easy memory trick</w:t>
      </w:r>
    </w:p>
    <w:p w14:paraId="0000138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Fixed = Simple but may waste space.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Variable = Flexible but requires more management.</w:t>
      </w:r>
    </w:p>
    <w:p w14:paraId="0000138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38B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06" w:name="_9gsui5nrs6kb" w:colFirst="0" w:colLast="0"/>
      <w:bookmarkEnd w:id="706"/>
      <w:r>
        <w:rPr>
          <w:rFonts w:hint="default" w:ascii="Tw Cen MT" w:hAnsi="Tw Cen MT" w:cs="Tw Cen MT"/>
          <w:sz w:val="56"/>
          <w:szCs w:val="56"/>
          <w:rtl w:val="0"/>
        </w:rPr>
        <w:t>5. Indexes</w:t>
      </w:r>
    </w:p>
    <w:p w14:paraId="0000138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 index is a separate data structure used to locate records efficiently.</w:t>
      </w:r>
    </w:p>
    <w:p w14:paraId="0000138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Conceptually, an index contains:</w:t>
      </w:r>
    </w:p>
    <w:p w14:paraId="0000138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\boxed{(\text{Search Key},\ \text{Pointer})}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138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139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    Pointer</w:t>
      </w:r>
    </w:p>
    <w:p w14:paraId="0000139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101    →   Record/Page</w:t>
      </w:r>
    </w:p>
    <w:p w14:paraId="0000139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105    →   Record/Page</w:t>
      </w:r>
    </w:p>
    <w:p w14:paraId="0000139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110    →   Record/Page</w:t>
      </w:r>
    </w:p>
    <w:p w14:paraId="0000139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Instead of scanning every data block, the DBMS searches the index and uses the pointer to find the required data.</w:t>
      </w:r>
    </w:p>
    <w:p w14:paraId="0000139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396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707" w:name="_67idxotilgbm" w:colFirst="0" w:colLast="0"/>
      <w:bookmarkEnd w:id="707"/>
      <w:r>
        <w:rPr>
          <w:rFonts w:hint="default" w:ascii="Tw Cen MT" w:hAnsi="Tw Cen MT" w:cs="Tw Cen MT"/>
          <w:sz w:val="44"/>
          <w:szCs w:val="44"/>
          <w:rtl w:val="0"/>
        </w:rPr>
        <w:t>Why Do We Need Indexes?</w:t>
      </w:r>
    </w:p>
    <w:p w14:paraId="0000139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a table contains:</w:t>
      </w:r>
    </w:p>
    <w:p w14:paraId="0000139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10,000,000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139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records.</w:t>
      </w:r>
    </w:p>
    <w:p w14:paraId="0000139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Without an index, finding:</w:t>
      </w:r>
    </w:p>
    <w:p w14:paraId="0000139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StudentID = 1050</w:t>
      </w:r>
    </w:p>
    <w:p w14:paraId="0000139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may require scanning a large portion of the file.</w:t>
      </w:r>
    </w:p>
    <w:p w14:paraId="0000139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With a suitable index, the database can locate the relevant block/record much faster.</w:t>
      </w:r>
    </w:p>
    <w:p w14:paraId="0000139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08" w:name="_yrs9fwup6w10" w:colFirst="0" w:colLast="0"/>
      <w:bookmarkEnd w:id="708"/>
      <w:r>
        <w:rPr>
          <w:rFonts w:hint="default" w:ascii="Tw Cen MT" w:hAnsi="Tw Cen MT" w:cs="Tw Cen MT"/>
          <w:sz w:val="36"/>
          <w:szCs w:val="36"/>
          <w:rtl w:val="0"/>
        </w:rPr>
        <w:t>Important trade-off</w:t>
      </w:r>
    </w:p>
    <w:p w14:paraId="0000139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Indexes improve read/search performance, but they also have costs:</w:t>
      </w:r>
    </w:p>
    <w:p w14:paraId="000013A0">
      <w:pPr>
        <w:numPr>
          <w:ilvl w:val="0"/>
          <w:numId w:val="15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Require additional storage.</w:t>
      </w:r>
    </w:p>
    <w:p w14:paraId="000013A1">
      <w:pPr>
        <w:numPr>
          <w:ilvl w:val="0"/>
          <w:numId w:val="15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Must be maintained when records are inserted.</w:t>
      </w:r>
    </w:p>
    <w:p w14:paraId="000013A2">
      <w:pPr>
        <w:numPr>
          <w:ilvl w:val="0"/>
          <w:numId w:val="15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Must be updated when indexed values change.</w:t>
      </w:r>
    </w:p>
    <w:p w14:paraId="000013A3">
      <w:pPr>
        <w:numPr>
          <w:ilvl w:val="0"/>
          <w:numId w:val="15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 make insert/update/delete operations more expensive.</w:t>
      </w:r>
    </w:p>
    <w:p w14:paraId="000013A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Therefore, creating an index on every column is usually not a good idea.</w:t>
      </w:r>
    </w:p>
    <w:p w14:paraId="000013A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3A6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09" w:name="_eijv63j1nlf" w:colFirst="0" w:colLast="0"/>
      <w:bookmarkEnd w:id="709"/>
      <w:r>
        <w:rPr>
          <w:rFonts w:hint="default" w:ascii="Tw Cen MT" w:hAnsi="Tw Cen MT" w:cs="Tw Cen MT"/>
          <w:sz w:val="56"/>
          <w:szCs w:val="56"/>
          <w:rtl w:val="0"/>
        </w:rPr>
        <w:t>6. Single-Level Indexes</w:t>
      </w:r>
    </w:p>
    <w:p w14:paraId="000013A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single-level index is an index structure that directly provides pointers toward the data file.</w:t>
      </w:r>
    </w:p>
    <w:p w14:paraId="000013A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Three important types are:</w:t>
      </w:r>
    </w:p>
    <w:p w14:paraId="000013A9">
      <w:pPr>
        <w:numPr>
          <w:ilvl w:val="0"/>
          <w:numId w:val="15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Index</w:t>
      </w:r>
    </w:p>
    <w:p w14:paraId="000013AA">
      <w:pPr>
        <w:numPr>
          <w:ilvl w:val="0"/>
          <w:numId w:val="15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Clustering Index</w:t>
      </w:r>
    </w:p>
    <w:p w14:paraId="000013AB">
      <w:pPr>
        <w:numPr>
          <w:ilvl w:val="0"/>
          <w:numId w:val="15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Secondary Index</w:t>
      </w:r>
    </w:p>
    <w:p w14:paraId="000013A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Their main difference is based on:</w:t>
      </w:r>
    </w:p>
    <w:p w14:paraId="000013AD">
      <w:pPr>
        <w:numPr>
          <w:ilvl w:val="0"/>
          <w:numId w:val="15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the data file is ordered.</w:t>
      </w:r>
    </w:p>
    <w:p w14:paraId="000013AE">
      <w:pPr>
        <w:numPr>
          <w:ilvl w:val="0"/>
          <w:numId w:val="15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Whether the indexed field is unique.</w:t>
      </w:r>
    </w:p>
    <w:p w14:paraId="000013AF">
      <w:pPr>
        <w:numPr>
          <w:ilvl w:val="0"/>
          <w:numId w:val="15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Whether the index is dense or sparse.</w:t>
      </w:r>
    </w:p>
    <w:p w14:paraId="000013B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3B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10" w:name="_8dhh2zf2s3j1" w:colFirst="0" w:colLast="0"/>
      <w:bookmarkEnd w:id="710"/>
      <w:r>
        <w:rPr>
          <w:rFonts w:hint="default" w:ascii="Tw Cen MT" w:hAnsi="Tw Cen MT" w:cs="Tw Cen MT"/>
          <w:sz w:val="56"/>
          <w:szCs w:val="56"/>
          <w:rtl w:val="0"/>
        </w:rPr>
        <w:t>7. Primary Index</w:t>
      </w:r>
    </w:p>
    <w:p w14:paraId="000013B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Primary Index is generally built on a data file that is physically ordered according to its primary key or ordering key.</w:t>
      </w:r>
    </w:p>
    <w:p w14:paraId="000013B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key is typically unique.</w:t>
      </w:r>
    </w:p>
    <w:p w14:paraId="000013B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11" w:name="_1in5bv7c7pyd" w:colFirst="0" w:colLast="0"/>
      <w:bookmarkEnd w:id="711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13B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Suppose the data file is sorted by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:</w:t>
      </w:r>
    </w:p>
    <w:p w14:paraId="000013B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101</w:t>
      </w:r>
    </w:p>
    <w:p w14:paraId="000013B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105</w:t>
      </w:r>
    </w:p>
    <w:p w14:paraId="000013B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110</w:t>
      </w:r>
    </w:p>
    <w:p w14:paraId="000013B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115</w:t>
      </w:r>
    </w:p>
    <w:p w14:paraId="000013B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120</w:t>
      </w:r>
    </w:p>
    <w:p w14:paraId="000013B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125</w:t>
      </w:r>
    </w:p>
    <w:p w14:paraId="000013B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130</w:t>
      </w:r>
    </w:p>
    <w:p w14:paraId="000013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primary index can point to the first/anchor record of each block.</w:t>
      </w:r>
    </w:p>
    <w:p w14:paraId="000013B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Index</w:t>
      </w:r>
    </w:p>
    <w:p w14:paraId="000013B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101 → Block 1</w:t>
      </w:r>
    </w:p>
    <w:p w14:paraId="000013C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115 → Block 2</w:t>
      </w:r>
    </w:p>
    <w:p w14:paraId="000013C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130 → Block 3</w:t>
      </w:r>
    </w:p>
    <w:p w14:paraId="000013C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index doesn't necessarily need an entry for every record.</w:t>
      </w:r>
    </w:p>
    <w:p w14:paraId="000013C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3C4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712" w:name="_1t8otg3yt5zi" w:colFirst="0" w:colLast="0"/>
      <w:bookmarkEnd w:id="712"/>
      <w:r>
        <w:rPr>
          <w:rFonts w:hint="default" w:ascii="Tw Cen MT" w:hAnsi="Tw Cen MT" w:cs="Tw Cen MT"/>
          <w:sz w:val="44"/>
          <w:szCs w:val="44"/>
          <w:rtl w:val="0"/>
        </w:rPr>
        <w:t>7.1 Sparse Primary Index</w:t>
      </w:r>
    </w:p>
    <w:p w14:paraId="000013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primary index is typically sparse, meaning it contains fewer entries than the number of records.</w:t>
      </w:r>
    </w:p>
    <w:p w14:paraId="000013C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13C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Index:</w:t>
      </w:r>
    </w:p>
    <w:p w14:paraId="000013C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101 → Block 1</w:t>
      </w:r>
    </w:p>
    <w:p w14:paraId="000013C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115 → Block 2</w:t>
      </w:r>
    </w:p>
    <w:p w14:paraId="000013C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130 → Block 3</w:t>
      </w:r>
    </w:p>
    <w:p w14:paraId="000013C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Block 1 contains:</w:t>
      </w:r>
    </w:p>
    <w:p w14:paraId="000013C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101</w:t>
      </w:r>
    </w:p>
    <w:p w14:paraId="000013C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105</w:t>
      </w:r>
    </w:p>
    <w:p w14:paraId="000013C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110</w:t>
      </w:r>
    </w:p>
    <w:p w14:paraId="000013C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the index may only store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101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as the anchor/first key for that block.</w:t>
      </w:r>
    </w:p>
    <w:p w14:paraId="000013D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To find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105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, the DBMS:</w:t>
      </w:r>
    </w:p>
    <w:p w14:paraId="000013D1">
      <w:pPr>
        <w:numPr>
          <w:ilvl w:val="0"/>
          <w:numId w:val="15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Searches the index.</w:t>
      </w:r>
    </w:p>
    <w:p w14:paraId="000013D2">
      <w:pPr>
        <w:numPr>
          <w:ilvl w:val="0"/>
          <w:numId w:val="15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Determines that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105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belongs to Block 1.</w:t>
      </w:r>
    </w:p>
    <w:p w14:paraId="000013D3">
      <w:pPr>
        <w:numPr>
          <w:ilvl w:val="0"/>
          <w:numId w:val="15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Reads Block 1.</w:t>
      </w:r>
    </w:p>
    <w:p w14:paraId="000013D4">
      <w:pPr>
        <w:numPr>
          <w:ilvl w:val="0"/>
          <w:numId w:val="15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Searches within the block.</w:t>
      </w:r>
    </w:p>
    <w:p w14:paraId="000013D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13" w:name="_tqjgzhrqd3dp" w:colFirst="0" w:colLast="0"/>
      <w:bookmarkEnd w:id="713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13D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Index = Data file ordered by the primary/ordering key, typically with a sparse index pointing to blocks.</w:t>
      </w:r>
    </w:p>
    <w:p w14:paraId="000013D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3D8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14" w:name="_la5opda9er4g" w:colFirst="0" w:colLast="0"/>
      <w:bookmarkEnd w:id="714"/>
      <w:r>
        <w:rPr>
          <w:rFonts w:hint="default" w:ascii="Tw Cen MT" w:hAnsi="Tw Cen MT" w:cs="Tw Cen MT"/>
          <w:sz w:val="56"/>
          <w:szCs w:val="56"/>
          <w:rtl w:val="0"/>
        </w:rPr>
        <w:t>8. Clustering Index</w:t>
      </w:r>
    </w:p>
    <w:p w14:paraId="000013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Clustering Index is used when the data file is physically ordered according to a non-key attribute.</w:t>
      </w:r>
    </w:p>
    <w:p w14:paraId="000013D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important point is that duplicate values are allowed.</w:t>
      </w:r>
    </w:p>
    <w:p w14:paraId="000013D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15" w:name="_pu823gi7b42z" w:colFirst="0" w:colLast="0"/>
      <w:bookmarkEnd w:id="715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13D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Suppose employee records are physically grouped by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DepartmentID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:</w:t>
      </w:r>
    </w:p>
    <w:p w14:paraId="000013D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 1</w:t>
      </w:r>
    </w:p>
    <w:p w14:paraId="000013D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Employee...</w:t>
      </w:r>
    </w:p>
    <w:p w14:paraId="000013D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Employee...</w:t>
      </w:r>
    </w:p>
    <w:p w14:paraId="000013E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13E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 2</w:t>
      </w:r>
    </w:p>
    <w:p w14:paraId="000013E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Employee...</w:t>
      </w:r>
    </w:p>
    <w:p w14:paraId="000013E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Employee...</w:t>
      </w:r>
    </w:p>
    <w:p w14:paraId="000013E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13E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 3</w:t>
      </w:r>
    </w:p>
    <w:p w14:paraId="000013E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Employee...</w:t>
      </w:r>
    </w:p>
    <w:p w14:paraId="000013E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Employee...</w:t>
      </w:r>
    </w:p>
    <w:p w14:paraId="000013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Several employees can belong to Department 3.</w:t>
      </w:r>
    </w:p>
    <w:p w14:paraId="000013E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Therefore:</w:t>
      </w:r>
    </w:p>
    <w:p w14:paraId="000013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13E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 not necessarily unique.</w:t>
      </w:r>
    </w:p>
    <w:p w14:paraId="000013E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clustering index can contain an entry for each distinct value:</w:t>
      </w:r>
    </w:p>
    <w:p w14:paraId="000013E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 1 → First block of Department 1</w:t>
      </w:r>
    </w:p>
    <w:p w14:paraId="000013E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 2 → First block of Department 2</w:t>
      </w:r>
    </w:p>
    <w:p w14:paraId="000013E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 3 → First block of Department 3</w:t>
      </w:r>
    </w:p>
    <w:p w14:paraId="000013F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16" w:name="_qbbb8pmkgfzn" w:colFirst="0" w:colLast="0"/>
      <w:bookmarkEnd w:id="716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13F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Clustering Index = Data physically grouped/ordered according to a non-key field, with duplicate values possible.</w:t>
      </w:r>
    </w:p>
    <w:p w14:paraId="000013F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3F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17" w:name="_p90xolmdp4yz" w:colFirst="0" w:colLast="0"/>
      <w:bookmarkEnd w:id="717"/>
      <w:r>
        <w:rPr>
          <w:rFonts w:hint="default" w:ascii="Tw Cen MT" w:hAnsi="Tw Cen MT" w:cs="Tw Cen MT"/>
          <w:sz w:val="56"/>
          <w:szCs w:val="56"/>
          <w:rtl w:val="0"/>
        </w:rPr>
        <w:t>9. Secondary Index</w:t>
      </w:r>
    </w:p>
    <w:p w14:paraId="000013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Secondary Index is an additional index that does not determine the physical ordering of the main data file.</w:t>
      </w:r>
    </w:p>
    <w:p w14:paraId="000013F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data file may be:</w:t>
      </w:r>
    </w:p>
    <w:p w14:paraId="000013F6">
      <w:pPr>
        <w:numPr>
          <w:ilvl w:val="0"/>
          <w:numId w:val="15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Ordered according to another field, or</w:t>
      </w:r>
    </w:p>
    <w:p w14:paraId="000013F7">
      <w:pPr>
        <w:numPr>
          <w:ilvl w:val="0"/>
          <w:numId w:val="15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Unordered with respect to the secondary index.</w:t>
      </w:r>
    </w:p>
    <w:p w14:paraId="000013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secondary index can be created on:</w:t>
      </w:r>
    </w:p>
    <w:p w14:paraId="000013F9">
      <w:pPr>
        <w:numPr>
          <w:ilvl w:val="0"/>
          <w:numId w:val="15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unique field</w:t>
      </w:r>
    </w:p>
    <w:p w14:paraId="000013FA">
      <w:pPr>
        <w:numPr>
          <w:ilvl w:val="0"/>
          <w:numId w:val="15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non-unique field</w:t>
      </w:r>
    </w:p>
    <w:p w14:paraId="000013F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Because the index does not necessarily correspond to physical file ordering, it is commonly dense.</w:t>
      </w:r>
    </w:p>
    <w:p w14:paraId="000013F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3FD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718" w:name="_5dd45kxj5zdy" w:colFirst="0" w:colLast="0"/>
      <w:bookmarkEnd w:id="718"/>
      <w:r>
        <w:rPr>
          <w:rFonts w:hint="default" w:ascii="Tw Cen MT" w:hAnsi="Tw Cen MT" w:cs="Tw Cen MT"/>
          <w:sz w:val="44"/>
          <w:szCs w:val="44"/>
          <w:rtl w:val="0"/>
        </w:rPr>
        <w:t>Example</w:t>
      </w:r>
    </w:p>
    <w:p w14:paraId="000013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Suppose the main data file is ordered by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, but we frequently search by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StudentName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.</w:t>
      </w:r>
    </w:p>
    <w:p w14:paraId="000013F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 can create:</w:t>
      </w:r>
    </w:p>
    <w:p w14:paraId="0000140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StudentName Index</w:t>
      </w:r>
    </w:p>
    <w:p w14:paraId="0000140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Amit  → Record Pointer</w:t>
      </w:r>
    </w:p>
    <w:p w14:paraId="0000140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 → Record Pointer</w:t>
      </w:r>
    </w:p>
    <w:p w14:paraId="0000140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Sara  → Record Pointer</w:t>
      </w:r>
    </w:p>
    <w:p w14:paraId="000014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index allows searching by name without physically rearranging the main data file.</w:t>
      </w:r>
    </w:p>
    <w:p w14:paraId="0000140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19" w:name="_lgzi7cfrjfms" w:colFirst="0" w:colLast="0"/>
      <w:bookmarkEnd w:id="719"/>
      <w:r>
        <w:rPr>
          <w:rFonts w:hint="default" w:ascii="Tw Cen MT" w:hAnsi="Tw Cen MT" w:cs="Tw Cen MT"/>
          <w:sz w:val="36"/>
          <w:szCs w:val="36"/>
          <w:rtl w:val="0"/>
        </w:rPr>
        <w:t>Key idea</w:t>
      </w:r>
    </w:p>
    <w:p w14:paraId="0000140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Secondary Index = An additional access path to the data, independent of the file's primary physical ordering.</w:t>
      </w:r>
    </w:p>
    <w:p w14:paraId="0000140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408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20" w:name="_ipt92knwnv2w" w:colFirst="0" w:colLast="0"/>
      <w:bookmarkEnd w:id="720"/>
      <w:r>
        <w:rPr>
          <w:rFonts w:hint="default" w:ascii="Tw Cen MT" w:hAnsi="Tw Cen MT" w:cs="Tw Cen MT"/>
          <w:sz w:val="56"/>
          <w:szCs w:val="56"/>
          <w:rtl w:val="0"/>
        </w:rPr>
        <w:t>10. Dense Index</w:t>
      </w:r>
    </w:p>
    <w:p w14:paraId="000014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Dense Index contains an index entry for every search-key value/record, depending on the index design.</w:t>
      </w:r>
    </w:p>
    <w:p w14:paraId="0000140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 the common textbook model for a unique search key:</w:t>
      </w:r>
    </w:p>
    <w:p w14:paraId="0000140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Index:</w:t>
      </w:r>
    </w:p>
    <w:p w14:paraId="0000140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Key 101 → Record 101</w:t>
      </w:r>
    </w:p>
    <w:p w14:paraId="0000140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Key 102 → Record 102</w:t>
      </w:r>
    </w:p>
    <w:p w14:paraId="0000140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Key 103 → Record 103</w:t>
      </w:r>
    </w:p>
    <w:p w14:paraId="0000140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Key 104 → Record 104</w:t>
      </w:r>
    </w:p>
    <w:p w14:paraId="0000141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 is an index entry for every record.</w:t>
      </w:r>
    </w:p>
    <w:p w14:paraId="000014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a non-unique search key, an index entry may instead point to a bucket/list of record pointers associated with that search-key value.</w:t>
      </w:r>
    </w:p>
    <w:p w14:paraId="0000141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21" w:name="_6rvygbtvi6xc" w:colFirst="0" w:colLast="0"/>
      <w:bookmarkEnd w:id="721"/>
      <w:r>
        <w:rPr>
          <w:rFonts w:hint="default" w:ascii="Tw Cen MT" w:hAnsi="Tw Cen MT" w:cs="Tw Cen MT"/>
          <w:sz w:val="36"/>
          <w:szCs w:val="36"/>
          <w:rtl w:val="0"/>
        </w:rPr>
        <w:t>Advantages</w:t>
      </w:r>
    </w:p>
    <w:p w14:paraId="00001413">
      <w:pPr>
        <w:numPr>
          <w:ilvl w:val="0"/>
          <w:numId w:val="15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Faster direct lookup.</w:t>
      </w:r>
    </w:p>
    <w:p w14:paraId="00001414">
      <w:pPr>
        <w:numPr>
          <w:ilvl w:val="0"/>
          <w:numId w:val="15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Easy to locate individual records.</w:t>
      </w:r>
    </w:p>
    <w:p w14:paraId="0000141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22" w:name="_z2xgqb4nj8l" w:colFirst="0" w:colLast="0"/>
      <w:bookmarkEnd w:id="722"/>
      <w:r>
        <w:rPr>
          <w:rFonts w:hint="default" w:ascii="Tw Cen MT" w:hAnsi="Tw Cen MT" w:cs="Tw Cen MT"/>
          <w:sz w:val="36"/>
          <w:szCs w:val="36"/>
          <w:rtl w:val="0"/>
        </w:rPr>
        <w:t>Disadvantages</w:t>
      </w:r>
    </w:p>
    <w:p w14:paraId="00001416">
      <w:pPr>
        <w:numPr>
          <w:ilvl w:val="0"/>
          <w:numId w:val="15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Requires more storage.</w:t>
      </w:r>
    </w:p>
    <w:p w14:paraId="00001417">
      <w:pPr>
        <w:numPr>
          <w:ilvl w:val="0"/>
          <w:numId w:val="15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More index entries must be maintained during updates.</w:t>
      </w:r>
    </w:p>
    <w:p w14:paraId="0000141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419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23" w:name="_tn2urqjccmq3" w:colFirst="0" w:colLast="0"/>
      <w:bookmarkEnd w:id="723"/>
      <w:r>
        <w:rPr>
          <w:rFonts w:hint="default" w:ascii="Tw Cen MT" w:hAnsi="Tw Cen MT" w:cs="Tw Cen MT"/>
          <w:sz w:val="56"/>
          <w:szCs w:val="56"/>
          <w:rtl w:val="0"/>
        </w:rPr>
        <w:t>11. Sparse Index</w:t>
      </w:r>
    </w:p>
    <w:p w14:paraId="0000141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Sparse Index contains entries for only some records/search-key values.</w:t>
      </w:r>
    </w:p>
    <w:p w14:paraId="0000141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common design is:</w:t>
      </w:r>
    </w:p>
    <w:p w14:paraId="0000141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index entry per data block.</w:t>
      </w:r>
    </w:p>
    <w:p w14:paraId="000014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Example:</w:t>
      </w:r>
    </w:p>
    <w:p w14:paraId="0000141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Index:</w:t>
      </w:r>
    </w:p>
    <w:p w14:paraId="0000141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101 → Block 1</w:t>
      </w:r>
    </w:p>
    <w:p w14:paraId="0000142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120 → Block 2</w:t>
      </w:r>
    </w:p>
    <w:p w14:paraId="0000142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140 → Block 3</w:t>
      </w:r>
    </w:p>
    <w:p w14:paraId="000014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DBMS first uses the index to find the correct block and then searches inside that block.</w:t>
      </w:r>
    </w:p>
    <w:p w14:paraId="0000142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24" w:name="_b6iqikiorvii" w:colFirst="0" w:colLast="0"/>
      <w:bookmarkEnd w:id="724"/>
      <w:r>
        <w:rPr>
          <w:rFonts w:hint="default" w:ascii="Tw Cen MT" w:hAnsi="Tw Cen MT" w:cs="Tw Cen MT"/>
          <w:sz w:val="36"/>
          <w:szCs w:val="36"/>
          <w:rtl w:val="0"/>
        </w:rPr>
        <w:t>Important condition</w:t>
      </w:r>
    </w:p>
    <w:p w14:paraId="0000142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sparse index generally requires the underlying data file to be ordered according to the search key so that the index can correctly identify the relevant block.</w:t>
      </w:r>
    </w:p>
    <w:p w14:paraId="00001425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25" w:name="_v813tjris367" w:colFirst="0" w:colLast="0"/>
      <w:bookmarkEnd w:id="725"/>
      <w:r>
        <w:rPr>
          <w:rFonts w:hint="default" w:ascii="Tw Cen MT" w:hAnsi="Tw Cen MT" w:cs="Tw Cen MT"/>
          <w:sz w:val="36"/>
          <w:szCs w:val="36"/>
          <w:rtl w:val="0"/>
        </w:rPr>
        <w:t>Advantages</w:t>
      </w:r>
    </w:p>
    <w:p w14:paraId="00001426">
      <w:pPr>
        <w:numPr>
          <w:ilvl w:val="0"/>
          <w:numId w:val="15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Smaller than a dense index.</w:t>
      </w:r>
    </w:p>
    <w:p w14:paraId="00001427">
      <w:pPr>
        <w:numPr>
          <w:ilvl w:val="0"/>
          <w:numId w:val="15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Requires less storage.</w:t>
      </w:r>
    </w:p>
    <w:p w14:paraId="00001428">
      <w:pPr>
        <w:numPr>
          <w:ilvl w:val="0"/>
          <w:numId w:val="15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Fewer index entries need maintenance.</w:t>
      </w:r>
    </w:p>
    <w:p w14:paraId="0000142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26" w:name="_1b9n9wxnqk0b" w:colFirst="0" w:colLast="0"/>
      <w:bookmarkEnd w:id="726"/>
      <w:r>
        <w:rPr>
          <w:rFonts w:hint="default" w:ascii="Tw Cen MT" w:hAnsi="Tw Cen MT" w:cs="Tw Cen MT"/>
          <w:sz w:val="36"/>
          <w:szCs w:val="36"/>
          <w:rtl w:val="0"/>
        </w:rPr>
        <w:t>Disadvantage</w:t>
      </w:r>
    </w:p>
    <w:p w14:paraId="0000142A">
      <w:pPr>
        <w:numPr>
          <w:ilvl w:val="0"/>
          <w:numId w:val="159"/>
        </w:numPr>
        <w:spacing w:before="24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After finding an index entry, the DBMS may still need to search within the corresponding data block.</w:t>
      </w:r>
    </w:p>
    <w:p w14:paraId="0000142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42C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27" w:name="_mi3uzu3ou1vn" w:colFirst="0" w:colLast="0"/>
      <w:bookmarkEnd w:id="727"/>
      <w:r>
        <w:rPr>
          <w:rFonts w:hint="default" w:ascii="Tw Cen MT" w:hAnsi="Tw Cen MT" w:cs="Tw Cen MT"/>
          <w:sz w:val="56"/>
          <w:szCs w:val="56"/>
          <w:rtl w:val="0"/>
        </w:rPr>
        <w:t>12. Dense vs Sparse Index</w:t>
      </w:r>
    </w:p>
    <w:tbl>
      <w:tblPr>
        <w:tblStyle w:val="82"/>
        <w:tblW w:w="93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15"/>
        <w:gridCol w:w="3800"/>
        <w:gridCol w:w="2975"/>
      </w:tblGrid>
      <w:tr w14:paraId="5A21CE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2D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Feature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2E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Dense Index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2F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Sparse Index</w:t>
            </w:r>
          </w:p>
        </w:tc>
      </w:tr>
      <w:tr w14:paraId="74CA36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3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Entries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3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Many; commonly one per record/search-key value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3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Fewer; commonly one per block</w:t>
            </w:r>
          </w:p>
        </w:tc>
      </w:tr>
      <w:tr w14:paraId="3D22D0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3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Size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3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Larger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3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Smaller</w:t>
            </w:r>
          </w:p>
        </w:tc>
      </w:tr>
      <w:tr w14:paraId="5134B7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3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Lookup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3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More direct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3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May require searching inside the block</w:t>
            </w:r>
          </w:p>
        </w:tc>
      </w:tr>
      <w:tr w14:paraId="3C4A59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3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Storage overhead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3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Higher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3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Lower</w:t>
            </w:r>
          </w:p>
        </w:tc>
      </w:tr>
      <w:tr w14:paraId="759E67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3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Underlying file must be sorted?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3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Not necessarily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3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Generally yes</w:t>
            </w:r>
          </w:p>
        </w:tc>
      </w:tr>
      <w:tr w14:paraId="143BC3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3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Maintenance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4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More expensive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4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Less expensive</w:t>
            </w:r>
          </w:p>
        </w:tc>
      </w:tr>
    </w:tbl>
    <w:p w14:paraId="0000144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28" w:name="_estwvq3wpzv1" w:colFirst="0" w:colLast="0"/>
      <w:bookmarkEnd w:id="728"/>
      <w:r>
        <w:rPr>
          <w:rFonts w:hint="default" w:ascii="Tw Cen MT" w:hAnsi="Tw Cen MT" w:cs="Tw Cen MT"/>
          <w:sz w:val="36"/>
          <w:szCs w:val="36"/>
          <w:rtl w:val="0"/>
        </w:rPr>
        <w:t>Easy memory trick</w:t>
      </w:r>
    </w:p>
    <w:p w14:paraId="0000144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Dense = More entries, more space, faster direct lookup.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Sparse = Fewer entries, less space, relies on ordered data.</w:t>
      </w:r>
    </w:p>
    <w:p w14:paraId="0000144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44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29" w:name="_oz3igphtooyq" w:colFirst="0" w:colLast="0"/>
      <w:bookmarkEnd w:id="729"/>
      <w:r>
        <w:rPr>
          <w:rFonts w:hint="default" w:ascii="Tw Cen MT" w:hAnsi="Tw Cen MT" w:cs="Tw Cen MT"/>
          <w:sz w:val="56"/>
          <w:szCs w:val="56"/>
          <w:rtl w:val="0"/>
        </w:rPr>
        <w:t>13. Primary vs Clustering vs Secondary Index</w:t>
      </w:r>
    </w:p>
    <w:tbl>
      <w:tblPr>
        <w:tblStyle w:val="83"/>
        <w:tblW w:w="95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5"/>
        <w:gridCol w:w="2870"/>
        <w:gridCol w:w="2675"/>
        <w:gridCol w:w="2630"/>
      </w:tblGrid>
      <w:tr w14:paraId="4BB226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46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Feature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47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Primary Index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48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Clustering Index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49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Secondary Index</w:t>
            </w:r>
          </w:p>
        </w:tc>
      </w:tr>
      <w:tr w14:paraId="6CF6CF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4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Data ordering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4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Ordered by primary/ordering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4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Ordered/grouped by non-key field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4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Does not determine main file ordering</w:t>
            </w:r>
          </w:p>
        </w:tc>
      </w:tr>
      <w:tr w14:paraId="3C6D71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4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Key unique?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4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Typically yes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5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No, duplicates allowed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5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May be unique or non-unique</w:t>
            </w:r>
          </w:p>
        </w:tc>
      </w:tr>
      <w:tr w14:paraId="154C4A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5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Typical density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5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Sparse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5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Sparse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5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Dense</w:t>
            </w:r>
          </w:p>
        </w:tc>
      </w:tr>
      <w:tr w14:paraId="697CAB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5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Main purpose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5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Locate records using primary ordering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5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Locate groups of records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5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Provide an additional access path</w:t>
            </w:r>
          </w:p>
        </w:tc>
      </w:tr>
      <w:tr w14:paraId="0411D4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5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Example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5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eastAsia="Roboto Mono" w:cs="Tw Cen MT"/>
                <w:b/>
                <w:bCs/>
                <w:color w:val="188038"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5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eastAsia="Roboto Mono" w:cs="Tw Cen MT"/>
                <w:b/>
                <w:bCs/>
                <w:color w:val="188038"/>
                <w:sz w:val="32"/>
                <w:szCs w:val="32"/>
                <w:rtl w:val="0"/>
              </w:rPr>
              <w:t>DepartmentID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45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eastAsia="Roboto Mono" w:cs="Tw Cen MT"/>
                <w:b/>
                <w:bCs/>
                <w:color w:val="188038"/>
                <w:sz w:val="32"/>
                <w:szCs w:val="32"/>
                <w:rtl w:val="0"/>
              </w:rPr>
              <w:t>StudentName</w:t>
            </w:r>
          </w:p>
        </w:tc>
      </w:tr>
    </w:tbl>
    <w:p w14:paraId="0000145E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30" w:name="_ex1zeqvk1nof" w:colFirst="0" w:colLast="0"/>
      <w:bookmarkEnd w:id="730"/>
      <w:r>
        <w:rPr>
          <w:rFonts w:hint="default" w:ascii="Tw Cen MT" w:hAnsi="Tw Cen MT" w:cs="Tw Cen MT"/>
          <w:sz w:val="36"/>
          <w:szCs w:val="36"/>
          <w:rtl w:val="0"/>
        </w:rPr>
        <w:t>Important terminology note</w:t>
      </w:r>
    </w:p>
    <w:p w14:paraId="000014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Different database textbooks may use ordering field, primary key, and clustering field with slightly different terminology. Always follow the precise definitions used by your course/textbook when answering an exam question.</w:t>
      </w:r>
    </w:p>
    <w:p w14:paraId="0000146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46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31" w:name="_kt9319e49z1" w:colFirst="0" w:colLast="0"/>
      <w:bookmarkEnd w:id="731"/>
      <w:r>
        <w:rPr>
          <w:rFonts w:hint="default" w:ascii="Tw Cen MT" w:hAnsi="Tw Cen MT" w:cs="Tw Cen MT"/>
          <w:sz w:val="56"/>
          <w:szCs w:val="56"/>
          <w:rtl w:val="0"/>
        </w:rPr>
        <w:t>14. Multilevel Indexes</w:t>
      </w:r>
    </w:p>
    <w:p w14:paraId="0000146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single-level index itself can become very large.</w:t>
      </w:r>
    </w:p>
    <w:p w14:paraId="0000146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the data file contains millions of records.</w:t>
      </w:r>
    </w:p>
    <w:p w14:paraId="0000146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Even if the index is much smaller than the original data file, it may still occupy many disk blocks.</w:t>
      </w:r>
    </w:p>
    <w:p w14:paraId="0000146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Searching a huge index would then require multiple block accesses.</w:t>
      </w:r>
    </w:p>
    <w:p w14:paraId="00001466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32" w:name="_5t5wnguxg83r" w:colFirst="0" w:colLast="0"/>
      <w:bookmarkEnd w:id="732"/>
      <w:r>
        <w:rPr>
          <w:rFonts w:hint="default" w:ascii="Tw Cen MT" w:hAnsi="Tw Cen MT" w:cs="Tw Cen MT"/>
          <w:sz w:val="36"/>
          <w:szCs w:val="36"/>
          <w:rtl w:val="0"/>
        </w:rPr>
        <w:t>Solution: Multilevel Index</w:t>
      </w:r>
    </w:p>
    <w:p w14:paraId="0000146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multilevel index creates another index on top of the existing index.</w:t>
      </w:r>
    </w:p>
    <w:p w14:paraId="0000146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146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Level 2 Index</w:t>
      </w:r>
    </w:p>
    <w:p w14:paraId="0000146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│</w:t>
      </w:r>
    </w:p>
    <w:p w14:paraId="0000146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▼</w:t>
      </w:r>
    </w:p>
    <w:p w14:paraId="0000146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Level 1 Index</w:t>
      </w:r>
    </w:p>
    <w:p w14:paraId="0000146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│</w:t>
      </w:r>
    </w:p>
    <w:p w14:paraId="0000146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▼</w:t>
      </w:r>
    </w:p>
    <w:p w14:paraId="0000146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Data File</w:t>
      </w:r>
    </w:p>
    <w:p w14:paraId="0000147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Or:</w:t>
      </w:r>
    </w:p>
    <w:p w14:paraId="0000147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┌───────────────────────┐</w:t>
      </w:r>
    </w:p>
    <w:p w14:paraId="0000147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│ Higher-Level Index    │</w:t>
      </w:r>
    </w:p>
    <w:p w14:paraId="0000147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└───────────┬───────────┘</w:t>
      </w:r>
    </w:p>
    <w:p w14:paraId="0000147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↓</w:t>
      </w:r>
    </w:p>
    <w:p w14:paraId="0000147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┌───────────────────────┐</w:t>
      </w:r>
    </w:p>
    <w:p w14:paraId="0000147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│ First-Level Index     │</w:t>
      </w:r>
    </w:p>
    <w:p w14:paraId="0000147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└───────────┬───────────┘</w:t>
      </w:r>
    </w:p>
    <w:p w14:paraId="0000147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↓</w:t>
      </w:r>
    </w:p>
    <w:p w14:paraId="0000147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┌───────────────────────┐</w:t>
      </w:r>
    </w:p>
    <w:p w14:paraId="0000147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│ Data Blocks           │</w:t>
      </w:r>
    </w:p>
    <w:p w14:paraId="0000147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└───────────────────────┘</w:t>
      </w:r>
    </w:p>
    <w:p w14:paraId="0000147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47D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733" w:name="_yd0f6xr18eqg" w:colFirst="0" w:colLast="0"/>
      <w:bookmarkEnd w:id="733"/>
      <w:r>
        <w:rPr>
          <w:rFonts w:hint="default" w:ascii="Tw Cen MT" w:hAnsi="Tw Cen MT" w:cs="Tw Cen MT"/>
          <w:sz w:val="44"/>
          <w:szCs w:val="44"/>
          <w:rtl w:val="0"/>
        </w:rPr>
        <w:t>14.1 How Multilevel Indexing Works</w:t>
      </w:r>
    </w:p>
    <w:p w14:paraId="000014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Suppose the first-level index contains too many entries to fit into a single block.</w:t>
      </w:r>
    </w:p>
    <w:p w14:paraId="0000147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 create a second-level index over the first-level index.</w:t>
      </w:r>
    </w:p>
    <w:p w14:paraId="0000148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that becomes too large, we create another level.</w:t>
      </w:r>
    </w:p>
    <w:p w14:paraId="0000148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Eventually, the top-level index becomes small enough to search efficiently.</w:t>
      </w:r>
    </w:p>
    <w:p w14:paraId="0000148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34" w:name="_uhp06c4je2vy" w:colFirst="0" w:colLast="0"/>
      <w:bookmarkEnd w:id="734"/>
      <w:r>
        <w:rPr>
          <w:rFonts w:hint="default" w:ascii="Tw Cen MT" w:hAnsi="Tw Cen MT" w:cs="Tw Cen MT"/>
          <w:sz w:val="36"/>
          <w:szCs w:val="36"/>
          <w:rtl w:val="0"/>
        </w:rPr>
        <w:t>Basic idea</w:t>
      </w:r>
    </w:p>
    <w:p w14:paraId="0000148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Top Level</w:t>
      </w:r>
    </w:p>
    <w:p w14:paraId="0000148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↓</w:t>
      </w:r>
    </w:p>
    <w:p w14:paraId="0000148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Index Level 2</w:t>
      </w:r>
    </w:p>
    <w:p w14:paraId="0000148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↓</w:t>
      </w:r>
    </w:p>
    <w:p w14:paraId="0000148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Index Level 1</w:t>
      </w:r>
    </w:p>
    <w:p w14:paraId="0000148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↓</w:t>
      </w:r>
    </w:p>
    <w:p w14:paraId="0000148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Data Blocks</w:t>
      </w:r>
    </w:p>
    <w:p w14:paraId="0000148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Each level reduces the number of blocks that need to be examined.</w:t>
      </w:r>
    </w:p>
    <w:p w14:paraId="0000148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hierarchical approach leads to logarithmic-style search behavior with respect to the number of indexed entries:</w:t>
      </w:r>
    </w:p>
    <w:p w14:paraId="0000148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O(\log N)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148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(N) represents the number of indexed items, subject to the actual index structure and I/O model.</w:t>
      </w:r>
    </w:p>
    <w:p w14:paraId="0000148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48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35" w:name="_kx8k9jlr7qr3" w:colFirst="0" w:colLast="0"/>
      <w:bookmarkEnd w:id="735"/>
      <w:r>
        <w:rPr>
          <w:rFonts w:hint="default" w:ascii="Tw Cen MT" w:hAnsi="Tw Cen MT" w:cs="Tw Cen MT"/>
          <w:sz w:val="56"/>
          <w:szCs w:val="56"/>
          <w:rtl w:val="0"/>
        </w:rPr>
        <w:t>15. Dynamic Multilevel Indexes</w:t>
      </w:r>
    </w:p>
    <w:p w14:paraId="0000149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traditional/static multilevel index can become inefficient when the database frequently experiences:</w:t>
      </w:r>
    </w:p>
    <w:p w14:paraId="00001491">
      <w:pPr>
        <w:numPr>
          <w:ilvl w:val="0"/>
          <w:numId w:val="16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Insertions</w:t>
      </w:r>
    </w:p>
    <w:p w14:paraId="00001492">
      <w:pPr>
        <w:numPr>
          <w:ilvl w:val="0"/>
          <w:numId w:val="16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Deletions</w:t>
      </w:r>
    </w:p>
    <w:p w14:paraId="00001493">
      <w:pPr>
        <w:numPr>
          <w:ilvl w:val="0"/>
          <w:numId w:val="16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Updates</w:t>
      </w:r>
    </w:p>
    <w:p w14:paraId="0000149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Why?</w:t>
      </w:r>
    </w:p>
    <w:p w14:paraId="0000149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Because changes can cause:</w:t>
      </w:r>
    </w:p>
    <w:p w14:paraId="00001496">
      <w:pPr>
        <w:numPr>
          <w:ilvl w:val="0"/>
          <w:numId w:val="16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Overflow</w:t>
      </w:r>
    </w:p>
    <w:p w14:paraId="00001497">
      <w:pPr>
        <w:numPr>
          <w:ilvl w:val="0"/>
          <w:numId w:val="16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Underflow</w:t>
      </w:r>
    </w:p>
    <w:p w14:paraId="00001498">
      <w:pPr>
        <w:numPr>
          <w:ilvl w:val="0"/>
          <w:numId w:val="16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Reorganization</w:t>
      </w:r>
    </w:p>
    <w:p w14:paraId="00001499">
      <w:pPr>
        <w:numPr>
          <w:ilvl w:val="0"/>
          <w:numId w:val="16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Increased maintenance work</w:t>
      </w:r>
    </w:p>
    <w:p w14:paraId="0000149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dynamic multilevel index automatically adjusts its structure as data changes.</w:t>
      </w:r>
    </w:p>
    <w:p w14:paraId="0000149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two major tree structures discussed here are:</w:t>
      </w:r>
    </w:p>
    <w:p w14:paraId="0000149C">
      <w:pPr>
        <w:numPr>
          <w:ilvl w:val="0"/>
          <w:numId w:val="16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B-Tree</w:t>
      </w:r>
    </w:p>
    <w:p w14:paraId="0000149D">
      <w:pPr>
        <w:numPr>
          <w:ilvl w:val="0"/>
          <w:numId w:val="16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B+ Tree</w:t>
      </w:r>
    </w:p>
    <w:p w14:paraId="0000149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Both are examples of balanced multi-way search trees.</w:t>
      </w:r>
    </w:p>
    <w:p w14:paraId="0000149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4A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36" w:name="_dkj36tjhr5bf" w:colFirst="0" w:colLast="0"/>
      <w:bookmarkEnd w:id="736"/>
      <w:r>
        <w:rPr>
          <w:rFonts w:hint="default" w:ascii="Tw Cen MT" w:hAnsi="Tw Cen MT" w:cs="Tw Cen MT"/>
          <w:sz w:val="56"/>
          <w:szCs w:val="56"/>
          <w:rtl w:val="0"/>
        </w:rPr>
        <w:t>16. B-Tree</w:t>
      </w:r>
    </w:p>
    <w:p w14:paraId="000014A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B-Tree is a balanced multi-way search tree.</w:t>
      </w:r>
    </w:p>
    <w:p w14:paraId="000014A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37" w:name="_dvcgq99cwu3b" w:colFirst="0" w:colLast="0"/>
      <w:bookmarkEnd w:id="737"/>
      <w:r>
        <w:rPr>
          <w:rFonts w:hint="default" w:ascii="Tw Cen MT" w:hAnsi="Tw Cen MT" w:cs="Tw Cen MT"/>
          <w:sz w:val="36"/>
          <w:szCs w:val="36"/>
          <w:rtl w:val="0"/>
        </w:rPr>
        <w:t>Balanced means:</w:t>
      </w:r>
    </w:p>
    <w:p w14:paraId="000014A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Every path from the root to a leaf has the same depth/height.</w:t>
      </w:r>
    </w:p>
    <w:p w14:paraId="000014A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14A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Root</w:t>
      </w:r>
    </w:p>
    <w:p w14:paraId="000014A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/      \</w:t>
      </w:r>
    </w:p>
    <w:p w14:paraId="000014A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Node      Node</w:t>
      </w:r>
    </w:p>
    <w:p w14:paraId="000014A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/  \      /  \</w:t>
      </w:r>
    </w:p>
    <w:p w14:paraId="000014A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Leaf Leaf  Leaf Leaf</w:t>
      </w:r>
    </w:p>
    <w:p w14:paraId="000014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Unlike a simple binary search tree, a B-Tree can have many children per node.</w:t>
      </w:r>
    </w:p>
    <w:p w14:paraId="000014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especially useful for disk-based storage because a node can correspond roughly to a disk page/block.</w:t>
      </w:r>
    </w:p>
    <w:p w14:paraId="000014A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4AD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738" w:name="_f6s5yja8iv64" w:colFirst="0" w:colLast="0"/>
      <w:bookmarkEnd w:id="738"/>
      <w:r>
        <w:rPr>
          <w:rFonts w:hint="default" w:ascii="Tw Cen MT" w:hAnsi="Tw Cen MT" w:cs="Tw Cen MT"/>
          <w:sz w:val="44"/>
          <w:szCs w:val="44"/>
          <w:rtl w:val="0"/>
        </w:rPr>
        <w:t>16.1 Data Placement in B-Tree</w:t>
      </w:r>
    </w:p>
    <w:p w14:paraId="000014A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 a B-Tree, keys and data pointers/record references can be stored in both internal nodes and leaf nodes.</w:t>
      </w:r>
    </w:p>
    <w:p w14:paraId="000014A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14B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Internal Node</w:t>
      </w:r>
    </w:p>
    <w:p w14:paraId="000014B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Key + Data Pointer</w:t>
      </w:r>
    </w:p>
    <w:p w14:paraId="000014B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/          \</w:t>
      </w:r>
    </w:p>
    <w:p w14:paraId="000014B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/            \</w:t>
      </w:r>
    </w:p>
    <w:p w14:paraId="000014B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Key + Data       Key + Data</w:t>
      </w:r>
    </w:p>
    <w:p w14:paraId="000014B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Pointer           Pointer</w:t>
      </w:r>
    </w:p>
    <w:p w14:paraId="000014B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Therefore, a search may sometimes find the desired data before reaching a leaf.</w:t>
      </w:r>
    </w:p>
    <w:p w14:paraId="000014B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4B8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739" w:name="_z5qf5gpw91t" w:colFirst="0" w:colLast="0"/>
      <w:bookmarkEnd w:id="739"/>
      <w:r>
        <w:rPr>
          <w:rFonts w:hint="default" w:ascii="Tw Cen MT" w:hAnsi="Tw Cen MT" w:cs="Tw Cen MT"/>
          <w:sz w:val="44"/>
          <w:szCs w:val="44"/>
          <w:rtl w:val="0"/>
        </w:rPr>
        <w:t>16.2 Drawback of B-Tree</w:t>
      </w:r>
    </w:p>
    <w:p w14:paraId="000014B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Because internal nodes can contain actual data pointers in addition to search keys and child pointers, each internal node has less space available for keys.</w:t>
      </w:r>
    </w:p>
    <w:p w14:paraId="000014B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Therefore:</w:t>
      </w:r>
    </w:p>
    <w:p w14:paraId="000014BB">
      <w:pPr>
        <w:numPr>
          <w:ilvl w:val="0"/>
          <w:numId w:val="16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Fewer keys fit into each node.</w:t>
      </w:r>
    </w:p>
    <w:p w14:paraId="000014BC">
      <w:pPr>
        <w:numPr>
          <w:ilvl w:val="0"/>
          <w:numId w:val="16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branching factor can be smaller.</w:t>
      </w:r>
    </w:p>
    <w:p w14:paraId="000014BD">
      <w:pPr>
        <w:numPr>
          <w:ilvl w:val="0"/>
          <w:numId w:val="16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tree can require more levels.</w:t>
      </w:r>
    </w:p>
    <w:p w14:paraId="000014BE">
      <w:pPr>
        <w:numPr>
          <w:ilvl w:val="0"/>
          <w:numId w:val="16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More disk I/O may be required.</w:t>
      </w:r>
    </w:p>
    <w:p w14:paraId="000014B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one reason database systems commonly favor B+ Trees.</w:t>
      </w:r>
    </w:p>
    <w:p w14:paraId="000014C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4C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40" w:name="_5nlsrkcqkx3o" w:colFirst="0" w:colLast="0"/>
      <w:bookmarkEnd w:id="740"/>
      <w:r>
        <w:rPr>
          <w:rFonts w:hint="default" w:ascii="Tw Cen MT" w:hAnsi="Tw Cen MT" w:cs="Tw Cen MT"/>
          <w:sz w:val="56"/>
          <w:szCs w:val="56"/>
          <w:rtl w:val="0"/>
        </w:rPr>
        <w:t>17. B+ Tree</w:t>
      </w:r>
    </w:p>
    <w:p w14:paraId="000014C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B+ Tree is a specialized balanced tree designed particularly well for database indexing.</w:t>
      </w:r>
    </w:p>
    <w:p w14:paraId="000014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separates the roles of internal nodes and leaf nodes.</w:t>
      </w:r>
    </w:p>
    <w:p w14:paraId="000014C4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41" w:name="_5xkkdbz8z269" w:colFirst="0" w:colLast="0"/>
      <w:bookmarkEnd w:id="741"/>
      <w:r>
        <w:rPr>
          <w:rFonts w:hint="default" w:ascii="Tw Cen MT" w:hAnsi="Tw Cen MT" w:cs="Tw Cen MT"/>
          <w:sz w:val="36"/>
          <w:szCs w:val="36"/>
          <w:rtl w:val="0"/>
        </w:rPr>
        <w:t>Internal Nodes</w:t>
      </w:r>
    </w:p>
    <w:p w14:paraId="000014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Internal nodes contain:</w:t>
      </w:r>
    </w:p>
    <w:p w14:paraId="000014C6">
      <w:pPr>
        <w:numPr>
          <w:ilvl w:val="0"/>
          <w:numId w:val="16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Search keys</w:t>
      </w:r>
    </w:p>
    <w:p w14:paraId="000014C7">
      <w:pPr>
        <w:numPr>
          <w:ilvl w:val="0"/>
          <w:numId w:val="16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Pointers to child nodes</w:t>
      </w:r>
    </w:p>
    <w:p w14:paraId="000014C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They generally do not contain the actual record/data pointers.</w:t>
      </w:r>
    </w:p>
    <w:p w14:paraId="000014C9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42" w:name="_fdu90zf8lo80" w:colFirst="0" w:colLast="0"/>
      <w:bookmarkEnd w:id="742"/>
      <w:r>
        <w:rPr>
          <w:rFonts w:hint="default" w:ascii="Tw Cen MT" w:hAnsi="Tw Cen MT" w:cs="Tw Cen MT"/>
          <w:sz w:val="36"/>
          <w:szCs w:val="36"/>
          <w:rtl w:val="0"/>
        </w:rPr>
        <w:t>Leaf Nodes</w:t>
      </w:r>
    </w:p>
    <w:p w14:paraId="000014C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Leaf nodes contain:</w:t>
      </w:r>
    </w:p>
    <w:p w14:paraId="000014CB">
      <w:pPr>
        <w:numPr>
          <w:ilvl w:val="0"/>
          <w:numId w:val="16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Search keys</w:t>
      </w:r>
    </w:p>
    <w:p w14:paraId="000014CC">
      <w:pPr>
        <w:numPr>
          <w:ilvl w:val="0"/>
          <w:numId w:val="16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Pointers to actual records/data pages</w:t>
      </w:r>
    </w:p>
    <w:p w14:paraId="000014C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All searchable data entries are represented at the leaf level.</w:t>
      </w:r>
    </w:p>
    <w:p w14:paraId="000014C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4CF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43" w:name="_r5161gyvcn8d" w:colFirst="0" w:colLast="0"/>
      <w:bookmarkEnd w:id="743"/>
      <w:r>
        <w:rPr>
          <w:rFonts w:hint="default" w:ascii="Tw Cen MT" w:hAnsi="Tw Cen MT" w:cs="Tw Cen MT"/>
          <w:sz w:val="56"/>
          <w:szCs w:val="56"/>
          <w:rtl w:val="0"/>
        </w:rPr>
        <w:t>17.1 B+ Tree Structure</w:t>
      </w:r>
    </w:p>
    <w:p w14:paraId="000014D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simplified B+ Tree:</w:t>
      </w:r>
    </w:p>
    <w:p w14:paraId="000014D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 Root</w:t>
      </w:r>
    </w:p>
    <w:p w14:paraId="000014D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[ 30 | 60 ]</w:t>
      </w:r>
    </w:p>
    <w:p w14:paraId="000014D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/    |    \</w:t>
      </w:r>
    </w:p>
    <w:p w14:paraId="000014D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/     |     \</w:t>
      </w:r>
    </w:p>
    <w:p w14:paraId="000014D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/      |      \</w:t>
      </w:r>
    </w:p>
    <w:p w14:paraId="000014D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[10 20]  [30 40]  [60 70 80]</w:t>
      </w:r>
    </w:p>
    <w:p w14:paraId="000014D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│         │          │</w:t>
      </w:r>
    </w:p>
    <w:p w14:paraId="000014D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▼         ▼          ▼</w:t>
      </w:r>
    </w:p>
    <w:p w14:paraId="000014D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Data       Data       Data</w:t>
      </w:r>
    </w:p>
    <w:p w14:paraId="000014D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exact node format varies by implementation, but the fundamental concept remains the same.</w:t>
      </w:r>
    </w:p>
    <w:p w14:paraId="000014D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4DC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44" w:name="_53at4ky9817p" w:colFirst="0" w:colLast="0"/>
      <w:bookmarkEnd w:id="744"/>
      <w:r>
        <w:rPr>
          <w:rFonts w:hint="default" w:ascii="Tw Cen MT" w:hAnsi="Tw Cen MT" w:cs="Tw Cen MT"/>
          <w:sz w:val="56"/>
          <w:szCs w:val="56"/>
          <w:rtl w:val="0"/>
        </w:rPr>
        <w:t>17.2 Linked Leaf Nodes</w:t>
      </w:r>
    </w:p>
    <w:p w14:paraId="000014D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of the most important features of a B+ Tree is that its leaf nodes are generally connected through a linked structure.</w:t>
      </w:r>
    </w:p>
    <w:p w14:paraId="000014D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14D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Leaf 1 → Leaf 2 → Leaf 3 → Leaf 4 → Leaf 5</w:t>
      </w:r>
    </w:p>
    <w:p w14:paraId="000014E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makes sequential traversal of sorted values efficient.</w:t>
      </w:r>
    </w:p>
    <w:p w14:paraId="000014E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4E2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45" w:name="_idqxh299hq4z" w:colFirst="0" w:colLast="0"/>
      <w:bookmarkEnd w:id="745"/>
      <w:r>
        <w:rPr>
          <w:rFonts w:hint="default" w:ascii="Tw Cen MT" w:hAnsi="Tw Cen MT" w:cs="Tw Cen MT"/>
          <w:sz w:val="56"/>
          <w:szCs w:val="56"/>
          <w:rtl w:val="0"/>
        </w:rPr>
        <w:t>18. Why Databases Prefer B+ Trees</w:t>
      </w:r>
    </w:p>
    <w:p w14:paraId="000014E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B+ Trees have several important advantages.</w:t>
      </w:r>
    </w:p>
    <w:p w14:paraId="000014E4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746" w:name="_noyl94xwuwld" w:colFirst="0" w:colLast="0"/>
      <w:bookmarkEnd w:id="746"/>
      <w:r>
        <w:rPr>
          <w:rFonts w:hint="default" w:ascii="Tw Cen MT" w:hAnsi="Tw Cen MT" w:cs="Tw Cen MT"/>
          <w:sz w:val="44"/>
          <w:szCs w:val="44"/>
          <w:rtl w:val="0"/>
        </w:rPr>
        <w:t>18.1 High Branching Factor</w:t>
      </w:r>
    </w:p>
    <w:p w14:paraId="000014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Internal nodes store primarily:</w:t>
      </w:r>
    </w:p>
    <w:p w14:paraId="000014E6">
      <w:pPr>
        <w:numPr>
          <w:ilvl w:val="0"/>
          <w:numId w:val="16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Search keys</w:t>
      </w:r>
    </w:p>
    <w:p w14:paraId="000014E7">
      <w:pPr>
        <w:numPr>
          <w:ilvl w:val="0"/>
          <w:numId w:val="16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Child pointers</w:t>
      </w:r>
    </w:p>
    <w:p w14:paraId="000014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Because they do not need to store actual data pointers for every key, more keys can fit into one page.</w:t>
      </w:r>
    </w:p>
    <w:p w14:paraId="000014E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Therefore, a node can have a large number of children.</w:t>
      </w:r>
    </w:p>
    <w:p w14:paraId="000014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called a high branching factor or fan-out.</w:t>
      </w:r>
    </w:p>
    <w:p w14:paraId="000014EB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47" w:name="_fubuyixox8li" w:colFirst="0" w:colLast="0"/>
      <w:bookmarkEnd w:id="747"/>
      <w:r>
        <w:rPr>
          <w:rFonts w:hint="default" w:ascii="Tw Cen MT" w:hAnsi="Tw Cen MT" w:cs="Tw Cen MT"/>
          <w:sz w:val="36"/>
          <w:szCs w:val="36"/>
          <w:rtl w:val="0"/>
        </w:rPr>
        <w:t>Result</w:t>
      </w:r>
    </w:p>
    <w:p w14:paraId="000014E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large number of records can be indexed using a relatively short tree.</w:t>
      </w:r>
    </w:p>
    <w:p w14:paraId="000014E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Small height</w:t>
      </w:r>
    </w:p>
    <w:p w14:paraId="000014E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↓</w:t>
      </w:r>
    </w:p>
    <w:p w14:paraId="000014E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Fewer page accesses</w:t>
      </w:r>
    </w:p>
    <w:p w14:paraId="000014F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↓</w:t>
      </w:r>
    </w:p>
    <w:p w14:paraId="000014F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Faster search</w:t>
      </w:r>
    </w:p>
    <w:p w14:paraId="000014F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4F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48" w:name="_mgyq7h3lgdob" w:colFirst="0" w:colLast="0"/>
      <w:bookmarkEnd w:id="748"/>
      <w:r>
        <w:rPr>
          <w:rFonts w:hint="default" w:ascii="Tw Cen MT" w:hAnsi="Tw Cen MT" w:cs="Tw Cen MT"/>
          <w:sz w:val="56"/>
          <w:szCs w:val="56"/>
          <w:rtl w:val="0"/>
        </w:rPr>
        <w:t>18.2 Efficient Search</w:t>
      </w:r>
    </w:p>
    <w:p w14:paraId="000014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To find a value, the database starts at the root and follows the appropriate child pointers until reaching the leaf containing the search key.</w:t>
      </w:r>
    </w:p>
    <w:p w14:paraId="000014F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example:</w:t>
      </w:r>
    </w:p>
    <w:p w14:paraId="000014F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Search for 45</w:t>
      </w:r>
    </w:p>
    <w:p w14:paraId="000014F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14F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Root</w:t>
      </w:r>
    </w:p>
    <w:p w14:paraId="000014F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↓</w:t>
      </w:r>
    </w:p>
    <w:p w14:paraId="000014F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Choose appropriate child</w:t>
      </w:r>
    </w:p>
    <w:p w14:paraId="000014F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↓</w:t>
      </w:r>
    </w:p>
    <w:p w14:paraId="000014F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Internal node</w:t>
      </w:r>
    </w:p>
    <w:p w14:paraId="000014F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↓</w:t>
      </w:r>
    </w:p>
    <w:p w14:paraId="000014F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Choose appropriate child</w:t>
      </w:r>
    </w:p>
    <w:p w14:paraId="000014F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↓</w:t>
      </w:r>
    </w:p>
    <w:p w14:paraId="0000150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Leaf</w:t>
      </w:r>
    </w:p>
    <w:p w14:paraId="0000150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↓</w:t>
      </w:r>
    </w:p>
    <w:p w14:paraId="0000150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45 found</w:t>
      </w:r>
    </w:p>
    <w:p w14:paraId="000015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Because the tree is balanced, searches generally require only a small number of levels.</w:t>
      </w:r>
    </w:p>
    <w:p w14:paraId="0000150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50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49" w:name="_qla3mdas5bjp" w:colFirst="0" w:colLast="0"/>
      <w:bookmarkEnd w:id="749"/>
      <w:r>
        <w:rPr>
          <w:rFonts w:hint="default" w:ascii="Tw Cen MT" w:hAnsi="Tw Cen MT" w:cs="Tw Cen MT"/>
          <w:sz w:val="56"/>
          <w:szCs w:val="56"/>
          <w:rtl w:val="0"/>
        </w:rPr>
        <w:t>18.3 Efficient Range Queries</w:t>
      </w:r>
    </w:p>
    <w:p w14:paraId="000015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This is one of the biggest advantages of B+ Trees.</w:t>
      </w:r>
    </w:p>
    <w:p w14:paraId="0000150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Consider:</w:t>
      </w:r>
    </w:p>
    <w:p w14:paraId="0000150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WHERE age BETWEEN 20 AND 30</w:t>
      </w:r>
    </w:p>
    <w:p w14:paraId="000015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database can:</w:t>
      </w:r>
    </w:p>
    <w:p w14:paraId="0000150A">
      <w:pPr>
        <w:numPr>
          <w:ilvl w:val="0"/>
          <w:numId w:val="16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Navigate through the tree to find the first relevant value, such as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20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.</w:t>
      </w:r>
    </w:p>
    <w:p w14:paraId="0000150B">
      <w:pPr>
        <w:numPr>
          <w:ilvl w:val="0"/>
          <w:numId w:val="16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Move through the linked leaf nodes.</w:t>
      </w:r>
    </w:p>
    <w:p w14:paraId="0000150C">
      <w:pPr>
        <w:numPr>
          <w:ilvl w:val="0"/>
          <w:numId w:val="16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Continue until values exceed </w:t>
      </w:r>
      <w:r>
        <w:rPr>
          <w:rFonts w:hint="default" w:ascii="Tw Cen MT" w:hAnsi="Tw Cen MT" w:eastAsia="Roboto Mono" w:cs="Tw Cen MT"/>
          <w:b/>
          <w:bCs/>
          <w:color w:val="188038"/>
          <w:sz w:val="32"/>
          <w:szCs w:val="32"/>
          <w:rtl w:val="0"/>
        </w:rPr>
        <w:t>30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.</w:t>
      </w:r>
    </w:p>
    <w:p w14:paraId="000015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Conceptually:</w:t>
      </w:r>
    </w:p>
    <w:p w14:paraId="0000150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20 → 21 → 22 → 23 → 24 → 25 → ... → 30</w:t>
      </w:r>
    </w:p>
    <w:p w14:paraId="0000150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──────────────────────────────→</w:t>
      </w:r>
    </w:p>
    <w:p w14:paraId="0000151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Linked Leaves</w:t>
      </w:r>
    </w:p>
    <w:p w14:paraId="000015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It does not need to repeatedly navigate from the root for every value.</w:t>
      </w:r>
    </w:p>
    <w:p w14:paraId="00001512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50" w:name="_afjb4eq67f9f" w:colFirst="0" w:colLast="0"/>
      <w:bookmarkEnd w:id="750"/>
      <w:r>
        <w:rPr>
          <w:rFonts w:hint="default" w:ascii="Tw Cen MT" w:hAnsi="Tw Cen MT" w:cs="Tw Cen MT"/>
          <w:sz w:val="36"/>
          <w:szCs w:val="36"/>
          <w:rtl w:val="0"/>
        </w:rPr>
        <w:t>Therefore:</w:t>
      </w:r>
    </w:p>
    <w:p w14:paraId="0000151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B+ Trees are especially effective for range queries because the leaf nodes are sorted and linked.</w:t>
      </w:r>
    </w:p>
    <w:p w14:paraId="0000151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515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51" w:name="_li6co3a6umtw" w:colFirst="0" w:colLast="0"/>
      <w:bookmarkEnd w:id="751"/>
      <w:r>
        <w:rPr>
          <w:rFonts w:hint="default" w:ascii="Tw Cen MT" w:hAnsi="Tw Cen MT" w:cs="Tw Cen MT"/>
          <w:sz w:val="56"/>
          <w:szCs w:val="56"/>
          <w:rtl w:val="0"/>
        </w:rPr>
        <w:t>18.4 Dynamic Updates</w:t>
      </w:r>
    </w:p>
    <w:p w14:paraId="000015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B+ Trees can dynamically adjust when records are:</w:t>
      </w:r>
    </w:p>
    <w:p w14:paraId="00001517">
      <w:pPr>
        <w:numPr>
          <w:ilvl w:val="0"/>
          <w:numId w:val="16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Inserted</w:t>
      </w:r>
    </w:p>
    <w:p w14:paraId="00001518">
      <w:pPr>
        <w:numPr>
          <w:ilvl w:val="0"/>
          <w:numId w:val="16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Deleted</w:t>
      </w:r>
    </w:p>
    <w:p w14:paraId="00001519">
      <w:pPr>
        <w:numPr>
          <w:ilvl w:val="0"/>
          <w:numId w:val="16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Updated</w:t>
      </w:r>
    </w:p>
    <w:p w14:paraId="0000151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When a node becomes too full, it can split.</w:t>
      </w:r>
    </w:p>
    <w:p w14:paraId="0000151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When nodes become too empty, the tree can redistribute or merge entries, depending on the implementation and operation.</w:t>
      </w:r>
    </w:p>
    <w:p w14:paraId="0000151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goal is to maintain:</w:t>
      </w:r>
    </w:p>
    <w:p w14:paraId="0000151D">
      <w:pPr>
        <w:numPr>
          <w:ilvl w:val="0"/>
          <w:numId w:val="16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Balance</w:t>
      </w:r>
    </w:p>
    <w:p w14:paraId="0000151E">
      <w:pPr>
        <w:numPr>
          <w:ilvl w:val="0"/>
          <w:numId w:val="16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Appropriate occupancy</w:t>
      </w:r>
    </w:p>
    <w:p w14:paraId="0000151F">
      <w:pPr>
        <w:numPr>
          <w:ilvl w:val="0"/>
          <w:numId w:val="16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Efficient search performance</w:t>
      </w:r>
    </w:p>
    <w:p w14:paraId="0000152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8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521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52" w:name="_rxeeqg67bkgy" w:colFirst="0" w:colLast="0"/>
      <w:bookmarkEnd w:id="752"/>
      <w:r>
        <w:rPr>
          <w:rFonts w:hint="default" w:ascii="Tw Cen MT" w:hAnsi="Tw Cen MT" w:cs="Tw Cen MT"/>
          <w:sz w:val="56"/>
          <w:szCs w:val="56"/>
          <w:rtl w:val="0"/>
        </w:rPr>
        <w:t>19. B-Tree vs B+ Tree</w:t>
      </w:r>
    </w:p>
    <w:tbl>
      <w:tblPr>
        <w:tblStyle w:val="84"/>
        <w:tblW w:w="79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755"/>
        <w:gridCol w:w="2345"/>
        <w:gridCol w:w="1850"/>
      </w:tblGrid>
      <w:tr w14:paraId="5AED02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22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Feature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23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B-Tree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2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B+ Tree</w:t>
            </w:r>
          </w:p>
        </w:tc>
      </w:tr>
      <w:tr w14:paraId="3E4BA5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2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Balanced?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2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Yes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2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Yes</w:t>
            </w:r>
          </w:p>
        </w:tc>
      </w:tr>
      <w:tr w14:paraId="039DDE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2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Internal nodes contain search keys?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2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Yes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2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Yes</w:t>
            </w:r>
          </w:p>
        </w:tc>
      </w:tr>
      <w:tr w14:paraId="37A0C7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2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Internal nodes contain data pointers?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2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2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Generally no</w:t>
            </w:r>
          </w:p>
        </w:tc>
      </w:tr>
      <w:tr w14:paraId="716838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2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Leaf nodes contain data pointers?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2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Yes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3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Yes</w:t>
            </w:r>
          </w:p>
        </w:tc>
      </w:tr>
      <w:tr w14:paraId="5C64C4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3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All data entries at leaf level?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3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3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Yes</w:t>
            </w:r>
          </w:p>
        </w:tc>
      </w:tr>
      <w:tr w14:paraId="6432D8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3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Leaf nodes linked?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3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Not a defining feature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3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Yes, typically</w:t>
            </w:r>
          </w:p>
        </w:tc>
      </w:tr>
      <w:tr w14:paraId="30A753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3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Branching factor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3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Generally lower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3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Generally higher</w:t>
            </w:r>
          </w:p>
        </w:tc>
      </w:tr>
      <w:tr w14:paraId="3264EA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3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Range queries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3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Good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3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Excellent</w:t>
            </w:r>
          </w:p>
        </w:tc>
      </w:tr>
      <w:tr w14:paraId="418721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3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Common in database indexing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3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Less common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3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Very common</w:t>
            </w:r>
          </w:p>
        </w:tc>
      </w:tr>
    </w:tbl>
    <w:p w14:paraId="00001540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53" w:name="_kcm9riuitua" w:colFirst="0" w:colLast="0"/>
      <w:bookmarkEnd w:id="753"/>
      <w:r>
        <w:rPr>
          <w:rFonts w:hint="default" w:ascii="Tw Cen MT" w:hAnsi="Tw Cen MT" w:cs="Tw Cen MT"/>
          <w:sz w:val="36"/>
          <w:szCs w:val="36"/>
          <w:rtl w:val="0"/>
        </w:rPr>
        <w:t>Easy memory trick</w:t>
      </w:r>
    </w:p>
    <w:p w14:paraId="0000154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B-Tree → Data can appear throughout the tree.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B+ Tree → Data entries are concentrated at the leaves.</w:t>
      </w:r>
    </w:p>
    <w:p w14:paraId="0000154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8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543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60"/>
          <w:szCs w:val="60"/>
        </w:rPr>
      </w:pPr>
      <w:bookmarkStart w:id="754" w:name="_sm6yek3ti3a8" w:colFirst="0" w:colLast="0"/>
      <w:bookmarkEnd w:id="754"/>
      <w:r>
        <w:rPr>
          <w:rFonts w:hint="default" w:ascii="Tw Cen MT" w:hAnsi="Tw Cen MT" w:cs="Tw Cen MT"/>
          <w:sz w:val="56"/>
          <w:szCs w:val="56"/>
          <w:rtl w:val="0"/>
        </w:rPr>
        <w:t>20. Complete File Organization &amp; Index Structure Flow</w:t>
      </w:r>
    </w:p>
    <w:p w14:paraId="0000154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DATABASE STORAGE</w:t>
      </w:r>
    </w:p>
    <w:p w14:paraId="0000154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│</w:t>
      </w:r>
    </w:p>
    <w:p w14:paraId="0000154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▼</w:t>
      </w:r>
    </w:p>
    <w:p w14:paraId="0000154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FILE</w:t>
      </w:r>
    </w:p>
    <w:p w14:paraId="0000154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│</w:t>
      </w:r>
    </w:p>
    <w:p w14:paraId="0000154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▼</w:t>
      </w:r>
    </w:p>
    <w:p w14:paraId="0000154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RECORDS</w:t>
      </w:r>
    </w:p>
    <w:p w14:paraId="0000154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│</w:t>
      </w:r>
    </w:p>
    <w:p w14:paraId="0000154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▼</w:t>
      </w:r>
    </w:p>
    <w:p w14:paraId="0000154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FIELDS</w:t>
      </w:r>
    </w:p>
    <w:p w14:paraId="0000154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│</w:t>
      </w:r>
    </w:p>
    <w:p w14:paraId="0000154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▼</w:t>
      </w:r>
    </w:p>
    <w:p w14:paraId="0000155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BLOCKS / PAGES</w:t>
      </w:r>
    </w:p>
    <w:p w14:paraId="0000155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│</w:t>
      </w:r>
    </w:p>
    <w:p w14:paraId="0000155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┌──────────┴──────────┐</w:t>
      </w:r>
    </w:p>
    <w:p w14:paraId="0000155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│                     │</w:t>
      </w:r>
    </w:p>
    <w:p w14:paraId="0000155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▼                     ▼</w:t>
      </w:r>
    </w:p>
    <w:p w14:paraId="0000155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Fixed-Sized         Variable-Sized</w:t>
      </w:r>
    </w:p>
    <w:p w14:paraId="0000155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Records               Records</w:t>
      </w:r>
    </w:p>
    <w:p w14:paraId="0000155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│                     │</w:t>
      </w:r>
    </w:p>
    <w:p w14:paraId="0000155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│                Slotted Pages</w:t>
      </w:r>
    </w:p>
    <w:p w14:paraId="0000155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│</w:t>
      </w:r>
    </w:p>
    <w:p w14:paraId="0000155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└──────────┬──────────┘</w:t>
      </w:r>
    </w:p>
    <w:p w14:paraId="0000155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▼</w:t>
      </w:r>
    </w:p>
    <w:p w14:paraId="0000155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INDEXES</w:t>
      </w:r>
    </w:p>
    <w:p w14:paraId="0000155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│</w:t>
      </w:r>
    </w:p>
    <w:p w14:paraId="0000155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┌────────────┼────────────┐</w:t>
      </w:r>
    </w:p>
    <w:p w14:paraId="0000155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▼            ▼            ▼</w:t>
      </w:r>
    </w:p>
    <w:p w14:paraId="0000156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Primary      Clustering   Secondary</w:t>
      </w:r>
    </w:p>
    <w:p w14:paraId="0000156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│            │            │</w:t>
      </w:r>
    </w:p>
    <w:p w14:paraId="0000156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└────────────┼────────────┘</w:t>
      </w:r>
    </w:p>
    <w:p w14:paraId="0000156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▼</w:t>
      </w:r>
    </w:p>
    <w:p w14:paraId="0000156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Multilevel Index</w:t>
      </w:r>
    </w:p>
    <w:p w14:paraId="0000156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│</w:t>
      </w:r>
    </w:p>
    <w:p w14:paraId="0000156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    ▼</w:t>
      </w:r>
    </w:p>
    <w:p w14:paraId="0000156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Dynamic Indexes</w:t>
      </w:r>
    </w:p>
    <w:p w14:paraId="0000156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 /       \</w:t>
      </w:r>
    </w:p>
    <w:p w14:paraId="0000156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   ▼         ▼</w:t>
      </w:r>
    </w:p>
    <w:p w14:paraId="0000156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 xml:space="preserve">             B-Tree     B+ Tree</w:t>
      </w:r>
    </w:p>
    <w:p w14:paraId="0000156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8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56C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55" w:name="_bagj4srzstma" w:colFirst="0" w:colLast="0"/>
      <w:bookmarkEnd w:id="755"/>
      <w:r>
        <w:rPr>
          <w:rFonts w:hint="default" w:ascii="Tw Cen MT" w:hAnsi="Tw Cen MT" w:cs="Tw Cen MT"/>
          <w:sz w:val="56"/>
          <w:szCs w:val="56"/>
          <w:rtl w:val="0"/>
        </w:rPr>
        <w:t>21. Important Comparisons for Exams</w:t>
      </w:r>
    </w:p>
    <w:p w14:paraId="0000156D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756" w:name="_73vy506b6a83" w:colFirst="0" w:colLast="0"/>
      <w:bookmarkEnd w:id="756"/>
      <w:r>
        <w:rPr>
          <w:rFonts w:hint="default" w:ascii="Tw Cen MT" w:hAnsi="Tw Cen MT" w:cs="Tw Cen MT"/>
          <w:sz w:val="44"/>
          <w:szCs w:val="44"/>
          <w:rtl w:val="0"/>
        </w:rPr>
        <w:t>Spanned vs Unspanned</w:t>
      </w:r>
    </w:p>
    <w:tbl>
      <w:tblPr>
        <w:tblStyle w:val="85"/>
        <w:tblW w:w="71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740"/>
        <w:gridCol w:w="3380"/>
      </w:tblGrid>
      <w:tr w14:paraId="131F6F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6E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Spanned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6F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Unspanned</w:t>
            </w:r>
          </w:p>
        </w:tc>
      </w:tr>
      <w:tr w14:paraId="263C70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7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Record can cross blocks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7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Record stays within one block</w:t>
            </w:r>
          </w:p>
        </w:tc>
      </w:tr>
      <w:tr w14:paraId="769E83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72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Better space utilization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73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May waste space</w:t>
            </w:r>
          </w:p>
        </w:tc>
      </w:tr>
      <w:tr w14:paraId="6F94EC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74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May require multiple block accesses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75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Record is contained in one block</w:t>
            </w:r>
          </w:p>
        </w:tc>
      </w:tr>
    </w:tbl>
    <w:p w14:paraId="0000157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8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577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757" w:name="_ijk6rca6p1o" w:colFirst="0" w:colLast="0"/>
      <w:bookmarkEnd w:id="757"/>
      <w:r>
        <w:rPr>
          <w:rFonts w:hint="default" w:ascii="Tw Cen MT" w:hAnsi="Tw Cen MT" w:cs="Tw Cen MT"/>
          <w:sz w:val="44"/>
          <w:szCs w:val="44"/>
          <w:rtl w:val="0"/>
        </w:rPr>
        <w:t>Fixed vs Variable Records</w:t>
      </w:r>
    </w:p>
    <w:tbl>
      <w:tblPr>
        <w:tblStyle w:val="86"/>
        <w:tblW w:w="64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45"/>
        <w:gridCol w:w="3755"/>
      </w:tblGrid>
      <w:tr w14:paraId="6CFE22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78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Fixed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79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Variable</w:t>
            </w:r>
          </w:p>
        </w:tc>
      </w:tr>
      <w:tr w14:paraId="168A57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7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Same size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7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Different sizes</w:t>
            </w:r>
          </w:p>
        </w:tc>
      </w:tr>
      <w:tr w14:paraId="6667B4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7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Easy location calculation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7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More complex location management</w:t>
            </w:r>
          </w:p>
        </w:tc>
      </w:tr>
      <w:tr w14:paraId="760D39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7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Can waste space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7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Better space utilization</w:t>
            </w:r>
          </w:p>
        </w:tc>
      </w:tr>
      <w:tr w14:paraId="430E38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80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Simple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81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Flexible</w:t>
            </w:r>
          </w:p>
        </w:tc>
      </w:tr>
    </w:tbl>
    <w:p w14:paraId="0000158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8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583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758" w:name="_lxh8hidlemm1" w:colFirst="0" w:colLast="0"/>
      <w:bookmarkEnd w:id="758"/>
      <w:r>
        <w:rPr>
          <w:rFonts w:hint="default" w:ascii="Tw Cen MT" w:hAnsi="Tw Cen MT" w:cs="Tw Cen MT"/>
          <w:sz w:val="44"/>
          <w:szCs w:val="44"/>
          <w:rtl w:val="0"/>
        </w:rPr>
        <w:t>Dense vs Sparse Index</w:t>
      </w:r>
    </w:p>
    <w:tbl>
      <w:tblPr>
        <w:tblStyle w:val="87"/>
        <w:tblW w:w="737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115"/>
        <w:gridCol w:w="3260"/>
      </w:tblGrid>
      <w:tr w14:paraId="327E19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84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Dense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85">
            <w:pPr>
              <w:spacing w:before="240" w:after="240" w:line="276" w:lineRule="auto"/>
              <w:ind w:left="600" w:right="600" w:firstLine="0"/>
              <w:jc w:val="center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Sparse</w:t>
            </w:r>
          </w:p>
        </w:tc>
      </w:tr>
      <w:tr w14:paraId="084DBF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86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Many entries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87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Fewer entries</w:t>
            </w:r>
          </w:p>
        </w:tc>
      </w:tr>
      <w:tr w14:paraId="3DF76C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88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Usually one per record/search-key value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89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Commonly one per block</w:t>
            </w:r>
          </w:p>
        </w:tc>
      </w:tr>
      <w:tr w14:paraId="38A292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8A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Larger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8B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Smaller</w:t>
            </w:r>
          </w:p>
        </w:tc>
      </w:tr>
      <w:tr w14:paraId="0CEEA2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8C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Faster/direct lookup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8D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Requires search within block</w:t>
            </w:r>
          </w:p>
        </w:tc>
      </w:tr>
      <w:tr w14:paraId="40BA15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8E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Doesn't generally require sorted data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158F">
            <w:pPr>
              <w:spacing w:before="240" w:after="240" w:line="276" w:lineRule="auto"/>
              <w:ind w:left="600" w:right="60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Generally requires ordered data</w:t>
            </w:r>
          </w:p>
        </w:tc>
      </w:tr>
    </w:tbl>
    <w:p w14:paraId="0000159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9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591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759" w:name="_mxf77mngf4is" w:colFirst="0" w:colLast="0"/>
      <w:bookmarkEnd w:id="759"/>
      <w:r>
        <w:rPr>
          <w:rFonts w:hint="default" w:ascii="Tw Cen MT" w:hAnsi="Tw Cen MT" w:cs="Tw Cen MT"/>
          <w:sz w:val="44"/>
          <w:szCs w:val="44"/>
          <w:rtl w:val="0"/>
        </w:rPr>
        <w:t>Primary vs Clustering vs Secondary</w:t>
      </w:r>
    </w:p>
    <w:p w14:paraId="0000159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</w:t>
      </w:r>
    </w:p>
    <w:p w14:paraId="0000159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Data ordered by primary/ordering key</w:t>
      </w:r>
    </w:p>
    <w:p w14:paraId="0000159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Typically unique</w:t>
      </w:r>
    </w:p>
    <w:p w14:paraId="0000159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Usually sparse</w:t>
      </w:r>
    </w:p>
    <w:p w14:paraId="0000159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159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Clustering</w:t>
      </w:r>
    </w:p>
    <w:p w14:paraId="0000159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Data ordered/grouped by non-key field</w:t>
      </w:r>
    </w:p>
    <w:p w14:paraId="0000159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Duplicates allowed</w:t>
      </w:r>
    </w:p>
    <w:p w14:paraId="0000159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Usually sparse</w:t>
      </w:r>
    </w:p>
    <w:p w14:paraId="0000159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159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Secondary</w:t>
      </w:r>
    </w:p>
    <w:p w14:paraId="0000159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Additional access path</w:t>
      </w:r>
    </w:p>
    <w:p w14:paraId="0000159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Data need not be physically ordered by it</w:t>
      </w:r>
    </w:p>
    <w:p w14:paraId="0000159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Usually dense</w:t>
      </w:r>
    </w:p>
    <w:p w14:paraId="000015A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9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5A1">
      <w:pPr>
        <w:pStyle w:val="3"/>
        <w:spacing w:before="360" w:after="80" w:line="276" w:lineRule="auto"/>
        <w:ind w:left="600" w:right="600" w:firstLine="0"/>
        <w:rPr>
          <w:rFonts w:hint="default" w:ascii="Tw Cen MT" w:hAnsi="Tw Cen MT" w:cs="Tw Cen MT"/>
          <w:sz w:val="44"/>
          <w:szCs w:val="44"/>
        </w:rPr>
      </w:pPr>
      <w:bookmarkStart w:id="760" w:name="_dlygr9s4czn8" w:colFirst="0" w:colLast="0"/>
      <w:bookmarkEnd w:id="760"/>
      <w:r>
        <w:rPr>
          <w:rFonts w:hint="default" w:ascii="Tw Cen MT" w:hAnsi="Tw Cen MT" w:cs="Tw Cen MT"/>
          <w:sz w:val="44"/>
          <w:szCs w:val="44"/>
          <w:rtl w:val="0"/>
        </w:rPr>
        <w:t>B-Tree vs B+ Tree</w:t>
      </w:r>
    </w:p>
    <w:p w14:paraId="000015A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B-Tree</w:t>
      </w:r>
    </w:p>
    <w:p w14:paraId="000015A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Data pointers can exist in internal and leaf nodes</w:t>
      </w:r>
    </w:p>
    <w:p w14:paraId="000015A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Lower fan-out</w:t>
      </w:r>
    </w:p>
    <w:p w14:paraId="000015A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Searches can finish at internal nodes</w:t>
      </w:r>
    </w:p>
    <w:p w14:paraId="000015A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15A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B+ Tree</w:t>
      </w:r>
    </w:p>
    <w:p w14:paraId="000015A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Internal nodes mainly contain keys + child pointers</w:t>
      </w:r>
    </w:p>
    <w:p w14:paraId="000015A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Data pointers at leaves</w:t>
      </w:r>
    </w:p>
    <w:p w14:paraId="000015A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Higher fan-out</w:t>
      </w:r>
    </w:p>
    <w:p w14:paraId="000015A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All data entries at leaves</w:t>
      </w:r>
    </w:p>
    <w:p w14:paraId="000015A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Leaves linked</w:t>
      </w:r>
    </w:p>
    <w:p w14:paraId="000015A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Excellent range queries</w:t>
      </w:r>
    </w:p>
    <w:p w14:paraId="000015A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→ Very common for database indexes</w:t>
      </w:r>
    </w:p>
    <w:p w14:paraId="000015A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39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15B0">
      <w:pPr>
        <w:pStyle w:val="2"/>
        <w:spacing w:before="480" w:after="120" w:line="276" w:lineRule="auto"/>
        <w:ind w:left="600" w:right="600" w:firstLine="0"/>
        <w:rPr>
          <w:rFonts w:hint="default" w:ascii="Tw Cen MT" w:hAnsi="Tw Cen MT" w:cs="Tw Cen MT"/>
          <w:sz w:val="56"/>
          <w:szCs w:val="56"/>
        </w:rPr>
      </w:pPr>
      <w:bookmarkStart w:id="761" w:name="_xted0nyd0f2d" w:colFirst="0" w:colLast="0"/>
      <w:bookmarkEnd w:id="761"/>
      <w:r>
        <w:rPr>
          <w:rFonts w:hint="default" w:ascii="Tw Cen MT" w:hAnsi="Tw Cen MT" w:cs="Tw Cen MT"/>
          <w:sz w:val="56"/>
          <w:szCs w:val="56"/>
          <w:rtl w:val="0"/>
        </w:rPr>
        <w:t>22. Final Revision Summary</w:t>
      </w:r>
    </w:p>
    <w:p w14:paraId="000015B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complete topic can be remembered in this order:</w:t>
      </w:r>
    </w:p>
    <w:p w14:paraId="000015B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[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\boxed{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\text{Records}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\rightarrow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\text{Blocks}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\rightarrow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\text{File Organization}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\rightarrow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\text{Indexes}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\rightarrow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\text{Multilevel Indexes}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\rightarrow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\text{B/B+ Trees}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}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]</w:t>
      </w:r>
    </w:p>
    <w:p w14:paraId="000015B3">
      <w:pPr>
        <w:pStyle w:val="4"/>
        <w:spacing w:before="280" w:after="80" w:line="276" w:lineRule="auto"/>
        <w:ind w:left="600" w:right="600" w:firstLine="0"/>
        <w:rPr>
          <w:rFonts w:hint="default" w:ascii="Tw Cen MT" w:hAnsi="Tw Cen MT" w:cs="Tw Cen MT"/>
          <w:sz w:val="36"/>
          <w:szCs w:val="36"/>
        </w:rPr>
      </w:pPr>
      <w:bookmarkStart w:id="762" w:name="_jmh26v8m0a6" w:colFirst="0" w:colLast="0"/>
      <w:bookmarkEnd w:id="762"/>
      <w:r>
        <w:rPr>
          <w:rFonts w:hint="default" w:ascii="Tw Cen MT" w:hAnsi="Tw Cen MT" w:cs="Tw Cen MT"/>
          <w:sz w:val="36"/>
          <w:szCs w:val="36"/>
          <w:rtl w:val="0"/>
        </w:rPr>
        <w:t>The most important ideas are:</w:t>
      </w:r>
    </w:p>
    <w:p w14:paraId="000015B4">
      <w:pPr>
        <w:numPr>
          <w:ilvl w:val="0"/>
          <w:numId w:val="17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Files contain records.</w:t>
      </w:r>
    </w:p>
    <w:p w14:paraId="000015B5">
      <w:pPr>
        <w:numPr>
          <w:ilvl w:val="0"/>
          <w:numId w:val="17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Records contain fields.</w:t>
      </w:r>
    </w:p>
    <w:p w14:paraId="000015B6">
      <w:pPr>
        <w:numPr>
          <w:ilvl w:val="0"/>
          <w:numId w:val="17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Records are stored inside blocks/pages.</w:t>
      </w:r>
    </w:p>
    <w:p w14:paraId="000015B7">
      <w:pPr>
        <w:numPr>
          <w:ilvl w:val="0"/>
          <w:numId w:val="17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Spanned records can cross block boundaries.</w:t>
      </w:r>
    </w:p>
    <w:p w14:paraId="000015B8">
      <w:pPr>
        <w:numPr>
          <w:ilvl w:val="0"/>
          <w:numId w:val="17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Unspanned records must fit within one block.</w:t>
      </w:r>
    </w:p>
    <w:p w14:paraId="000015B9">
      <w:pPr>
        <w:numPr>
          <w:ilvl w:val="0"/>
          <w:numId w:val="17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Fixed-sized records are easy to locate but may waste space.</w:t>
      </w:r>
    </w:p>
    <w:p w14:paraId="000015BA">
      <w:pPr>
        <w:numPr>
          <w:ilvl w:val="0"/>
          <w:numId w:val="17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Variable-sized records save space but require additional management.</w:t>
      </w:r>
    </w:p>
    <w:p w14:paraId="000015BB">
      <w:pPr>
        <w:numPr>
          <w:ilvl w:val="0"/>
          <w:numId w:val="17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Indexes provide faster access to records.</w:t>
      </w:r>
    </w:p>
    <w:p w14:paraId="000015BC">
      <w:pPr>
        <w:numPr>
          <w:ilvl w:val="0"/>
          <w:numId w:val="17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indexes are generally sparse and associated with ordered primary/ordering fields.</w:t>
      </w:r>
    </w:p>
    <w:p w14:paraId="000015BD">
      <w:pPr>
        <w:numPr>
          <w:ilvl w:val="0"/>
          <w:numId w:val="17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Clustering indexes organize access to groups of records with the same non-key value.</w:t>
      </w:r>
    </w:p>
    <w:p w14:paraId="000015BE">
      <w:pPr>
        <w:numPr>
          <w:ilvl w:val="0"/>
          <w:numId w:val="17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Secondary indexes provide additional access paths and are commonly dense.</w:t>
      </w:r>
    </w:p>
    <w:p w14:paraId="000015BF">
      <w:pPr>
        <w:numPr>
          <w:ilvl w:val="0"/>
          <w:numId w:val="17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Multilevel indexes create indexes over indexes to reduce search cost.</w:t>
      </w:r>
    </w:p>
    <w:p w14:paraId="000015C0">
      <w:pPr>
        <w:numPr>
          <w:ilvl w:val="0"/>
          <w:numId w:val="17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B-Trees are balanced multi-way trees that can store data pointers in internal and leaf nodes.</w:t>
      </w:r>
    </w:p>
    <w:p w14:paraId="000015C1">
      <w:pPr>
        <w:numPr>
          <w:ilvl w:val="0"/>
          <w:numId w:val="17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B+ Trees keep data e</w:t>
      </w:r>
      <w:bookmarkStart w:id="763" w:name="_GoBack"/>
      <w:bookmarkEnd w:id="763"/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ntries at the leaves, have high fan-out, link their leaves, and are especially efficient for range queries.</w:t>
      </w:r>
    </w:p>
    <w:p w14:paraId="000015C2">
      <w:pPr>
        <w:numPr>
          <w:ilvl w:val="0"/>
          <w:numId w:val="17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The overall objective is to minimize disk I/O and locate required data as efficiently as possible.</w:t>
      </w:r>
    </w:p>
    <w:p w14:paraId="000015C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</w:p>
    <w:p w14:paraId="000015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sectPr>
      <w:pgSz w:w="12240" w:h="15840"/>
      <w:pgMar w:top="850" w:right="850" w:bottom="850" w:left="85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90F8BE1D-8063-4AFF-8FE1-D6E6159A3FD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1FBA56A-A79D-4C59-AB29-E2AAB09ED7C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BD11EF0-C705-43FE-9840-12C000662C7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BBC563BF-E0A9-4AB5-94A5-7CF7740CCD28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oogle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91D9A026-C7EA-4C00-A635-4D26319EE8C6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9AE884B8-2FEF-4CB9-987E-F28C52BD3065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v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85B9A13A-1D7F-4EA4-A0AF-2EF0CBB161D4}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8" w:fontKey="{B41F9C3B-5077-4261-86C4-8A869FB88F23}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  <w:embedRegular r:id="rId9" w:fontKey="{D8EF330F-E365-44CA-8C0A-B4C0C7E512FB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multilevel"/>
    <w:tmpl w:val="804E4E2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813A4B87"/>
    <w:multiLevelType w:val="multilevel"/>
    <w:tmpl w:val="813A4B8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825EC3C5"/>
    <w:multiLevelType w:val="multilevel"/>
    <w:tmpl w:val="825EC3C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845B5372"/>
    <w:multiLevelType w:val="multilevel"/>
    <w:tmpl w:val="845B5372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8461FADE"/>
    <w:multiLevelType w:val="multilevel"/>
    <w:tmpl w:val="8461FAD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87B75F0A"/>
    <w:multiLevelType w:val="multilevel"/>
    <w:tmpl w:val="87B75F0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883B3669"/>
    <w:multiLevelType w:val="multilevel"/>
    <w:tmpl w:val="883B366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8CAEB125"/>
    <w:multiLevelType w:val="multilevel"/>
    <w:tmpl w:val="8CAEB1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91995D4F"/>
    <w:multiLevelType w:val="multilevel"/>
    <w:tmpl w:val="91995D4F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91B69C97"/>
    <w:multiLevelType w:val="multilevel"/>
    <w:tmpl w:val="91B69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9377BC45"/>
    <w:multiLevelType w:val="multilevel"/>
    <w:tmpl w:val="9377BC4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95E682A1"/>
    <w:multiLevelType w:val="multilevel"/>
    <w:tmpl w:val="95E682A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98CD717A"/>
    <w:multiLevelType w:val="multilevel"/>
    <w:tmpl w:val="98CD717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9ACF65A0"/>
    <w:multiLevelType w:val="multilevel"/>
    <w:tmpl w:val="9ACF65A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9C11E984"/>
    <w:multiLevelType w:val="multilevel"/>
    <w:tmpl w:val="9C11E9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9C7198AA"/>
    <w:multiLevelType w:val="multilevel"/>
    <w:tmpl w:val="9C7198A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9D5D7490"/>
    <w:multiLevelType w:val="multilevel"/>
    <w:tmpl w:val="9D5D749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9D7EB8E6"/>
    <w:multiLevelType w:val="multilevel"/>
    <w:tmpl w:val="9D7EB8E6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nsid w:val="9DFC6F65"/>
    <w:multiLevelType w:val="multilevel"/>
    <w:tmpl w:val="9DFC6F6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9F81B9F9"/>
    <w:multiLevelType w:val="multilevel"/>
    <w:tmpl w:val="9F81B9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A0C93552"/>
    <w:multiLevelType w:val="multilevel"/>
    <w:tmpl w:val="A0C9355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A0F05207"/>
    <w:multiLevelType w:val="multilevel"/>
    <w:tmpl w:val="A0F0520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A97D620A"/>
    <w:multiLevelType w:val="multilevel"/>
    <w:tmpl w:val="A97D620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A9AC3AA7"/>
    <w:multiLevelType w:val="multilevel"/>
    <w:tmpl w:val="A9AC3AA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AAF3F3FA"/>
    <w:multiLevelType w:val="multilevel"/>
    <w:tmpl w:val="AAF3F3F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B08374AC"/>
    <w:multiLevelType w:val="multilevel"/>
    <w:tmpl w:val="B08374A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B0ED9BEA"/>
    <w:multiLevelType w:val="multilevel"/>
    <w:tmpl w:val="B0ED9BE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B1CC6FF1"/>
    <w:multiLevelType w:val="multilevel"/>
    <w:tmpl w:val="B1CC6FF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B23A94A9"/>
    <w:multiLevelType w:val="multilevel"/>
    <w:tmpl w:val="B23A94A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B4E02BC3"/>
    <w:multiLevelType w:val="multilevel"/>
    <w:tmpl w:val="B4E02BC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B53F3350"/>
    <w:multiLevelType w:val="multilevel"/>
    <w:tmpl w:val="B53F3350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B88D21A8"/>
    <w:multiLevelType w:val="multilevel"/>
    <w:tmpl w:val="B88D21A8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nsid w:val="B8CEF35B"/>
    <w:multiLevelType w:val="multilevel"/>
    <w:tmpl w:val="B8CEF35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nsid w:val="BB64CFA9"/>
    <w:multiLevelType w:val="multilevel"/>
    <w:tmpl w:val="BB64CFA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nsid w:val="BCECA0B4"/>
    <w:multiLevelType w:val="multilevel"/>
    <w:tmpl w:val="BCECA0B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nsid w:val="BDA1395C"/>
    <w:multiLevelType w:val="multilevel"/>
    <w:tmpl w:val="BDA1395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nsid w:val="BE8A4F4C"/>
    <w:multiLevelType w:val="multilevel"/>
    <w:tmpl w:val="BE8A4F4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nsid w:val="BE923771"/>
    <w:multiLevelType w:val="multilevel"/>
    <w:tmpl w:val="BE923771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nsid w:val="BF50FE6B"/>
    <w:multiLevelType w:val="multilevel"/>
    <w:tmpl w:val="BF50FE6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nsid w:val="C0283A65"/>
    <w:multiLevelType w:val="multilevel"/>
    <w:tmpl w:val="C0283A6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nsid w:val="C0915F4F"/>
    <w:multiLevelType w:val="multilevel"/>
    <w:tmpl w:val="C0915F4F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nsid w:val="C4E0D24A"/>
    <w:multiLevelType w:val="multilevel"/>
    <w:tmpl w:val="C4E0D24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nsid w:val="C90D1B09"/>
    <w:multiLevelType w:val="multilevel"/>
    <w:tmpl w:val="C90D1B0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nsid w:val="C9412743"/>
    <w:multiLevelType w:val="multilevel"/>
    <w:tmpl w:val="C941274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nsid w:val="CD699D1D"/>
    <w:multiLevelType w:val="multilevel"/>
    <w:tmpl w:val="CD699D1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nsid w:val="D1EB1714"/>
    <w:multiLevelType w:val="multilevel"/>
    <w:tmpl w:val="D1EB171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nsid w:val="D7936317"/>
    <w:multiLevelType w:val="multilevel"/>
    <w:tmpl w:val="D7936317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nsid w:val="D7D140E4"/>
    <w:multiLevelType w:val="multilevel"/>
    <w:tmpl w:val="D7D140E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nsid w:val="DAD3A854"/>
    <w:multiLevelType w:val="multilevel"/>
    <w:tmpl w:val="DAD3A85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nsid w:val="DAE62134"/>
    <w:multiLevelType w:val="multilevel"/>
    <w:tmpl w:val="DAE6213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nsid w:val="E0294EC7"/>
    <w:multiLevelType w:val="multilevel"/>
    <w:tmpl w:val="E0294EC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nsid w:val="E093A4B0"/>
    <w:multiLevelType w:val="multilevel"/>
    <w:tmpl w:val="E093A4B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nsid w:val="E43A772E"/>
    <w:multiLevelType w:val="multilevel"/>
    <w:tmpl w:val="E43A772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nsid w:val="E504947C"/>
    <w:multiLevelType w:val="multilevel"/>
    <w:tmpl w:val="E504947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nsid w:val="E52D9448"/>
    <w:multiLevelType w:val="multilevel"/>
    <w:tmpl w:val="E52D944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nsid w:val="E7B27C5B"/>
    <w:multiLevelType w:val="multilevel"/>
    <w:tmpl w:val="E7B27C5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nsid w:val="EA28CC15"/>
    <w:multiLevelType w:val="multilevel"/>
    <w:tmpl w:val="EA28CC1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nsid w:val="F066642F"/>
    <w:multiLevelType w:val="multilevel"/>
    <w:tmpl w:val="F066642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nsid w:val="F0E89278"/>
    <w:multiLevelType w:val="multilevel"/>
    <w:tmpl w:val="F0E8927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nsid w:val="F1FCDEFA"/>
    <w:multiLevelType w:val="multilevel"/>
    <w:tmpl w:val="F1FCDEF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nsid w:val="F237ACA1"/>
    <w:multiLevelType w:val="multilevel"/>
    <w:tmpl w:val="F237ACA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nsid w:val="F2A81E1A"/>
    <w:multiLevelType w:val="multilevel"/>
    <w:tmpl w:val="F2A81E1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nsid w:val="F3A33954"/>
    <w:multiLevelType w:val="multilevel"/>
    <w:tmpl w:val="F3A3395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nsid w:val="F46CCC20"/>
    <w:multiLevelType w:val="multilevel"/>
    <w:tmpl w:val="F46CCC2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nsid w:val="F4A942FE"/>
    <w:multiLevelType w:val="multilevel"/>
    <w:tmpl w:val="F4A942F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nsid w:val="F585BF25"/>
    <w:multiLevelType w:val="multilevel"/>
    <w:tmpl w:val="F585BF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nsid w:val="F689643B"/>
    <w:multiLevelType w:val="multilevel"/>
    <w:tmpl w:val="F689643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nsid w:val="F7735DC9"/>
    <w:multiLevelType w:val="multilevel"/>
    <w:tmpl w:val="F7735DC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nsid w:val="F9718D3C"/>
    <w:multiLevelType w:val="multilevel"/>
    <w:tmpl w:val="F9718D3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nsid w:val="FEC2EA36"/>
    <w:multiLevelType w:val="multilevel"/>
    <w:tmpl w:val="FEC2EA3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nsid w:val="01836A6D"/>
    <w:multiLevelType w:val="multilevel"/>
    <w:tmpl w:val="01836A6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nsid w:val="01D7E1C7"/>
    <w:multiLevelType w:val="multilevel"/>
    <w:tmpl w:val="01D7E1C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nsid w:val="03A63A41"/>
    <w:multiLevelType w:val="multilevel"/>
    <w:tmpl w:val="03A63A41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nsid w:val="03C240C0"/>
    <w:multiLevelType w:val="multilevel"/>
    <w:tmpl w:val="03C240C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nsid w:val="0709FD3E"/>
    <w:multiLevelType w:val="multilevel"/>
    <w:tmpl w:val="0709FD3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nsid w:val="07F5BCC3"/>
    <w:multiLevelType w:val="multilevel"/>
    <w:tmpl w:val="07F5BCC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nsid w:val="0C0E1E13"/>
    <w:multiLevelType w:val="multilevel"/>
    <w:tmpl w:val="0C0E1E1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nsid w:val="0CEF100B"/>
    <w:multiLevelType w:val="multilevel"/>
    <w:tmpl w:val="0CEF100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nsid w:val="0DC629B0"/>
    <w:multiLevelType w:val="multilevel"/>
    <w:tmpl w:val="0DC629B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nsid w:val="0F9F9CCA"/>
    <w:multiLevelType w:val="multilevel"/>
    <w:tmpl w:val="0F9F9CC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nsid w:val="10D591E5"/>
    <w:multiLevelType w:val="multilevel"/>
    <w:tmpl w:val="10D591E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nsid w:val="10F0DB0B"/>
    <w:multiLevelType w:val="multilevel"/>
    <w:tmpl w:val="10F0DB0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nsid w:val="12EADF99"/>
    <w:multiLevelType w:val="multilevel"/>
    <w:tmpl w:val="12EADF9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nsid w:val="1450273B"/>
    <w:multiLevelType w:val="multilevel"/>
    <w:tmpl w:val="1450273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nsid w:val="1483906D"/>
    <w:multiLevelType w:val="multilevel"/>
    <w:tmpl w:val="1483906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nsid w:val="18F74015"/>
    <w:multiLevelType w:val="multilevel"/>
    <w:tmpl w:val="18F7401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nsid w:val="1ACDE60F"/>
    <w:multiLevelType w:val="multilevel"/>
    <w:tmpl w:val="1ACDE60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nsid w:val="1AD50295"/>
    <w:multiLevelType w:val="multilevel"/>
    <w:tmpl w:val="1AD5029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nsid w:val="1B3FCE26"/>
    <w:multiLevelType w:val="multilevel"/>
    <w:tmpl w:val="1B3FCE26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nsid w:val="1BCBBCF0"/>
    <w:multiLevelType w:val="multilevel"/>
    <w:tmpl w:val="1BCBBCF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nsid w:val="1C257C7B"/>
    <w:multiLevelType w:val="multilevel"/>
    <w:tmpl w:val="1C257C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nsid w:val="2007DCFD"/>
    <w:multiLevelType w:val="multilevel"/>
    <w:tmpl w:val="2007DCF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nsid w:val="21B3B1B1"/>
    <w:multiLevelType w:val="multilevel"/>
    <w:tmpl w:val="21B3B1B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nsid w:val="227C9188"/>
    <w:multiLevelType w:val="multilevel"/>
    <w:tmpl w:val="227C9188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nsid w:val="23E97754"/>
    <w:multiLevelType w:val="multilevel"/>
    <w:tmpl w:val="23E9775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nsid w:val="243FCF68"/>
    <w:multiLevelType w:val="multilevel"/>
    <w:tmpl w:val="243FCF68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nsid w:val="251342A6"/>
    <w:multiLevelType w:val="multilevel"/>
    <w:tmpl w:val="251342A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nsid w:val="252BF6AB"/>
    <w:multiLevelType w:val="multilevel"/>
    <w:tmpl w:val="252BF6A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nsid w:val="274D3D9B"/>
    <w:multiLevelType w:val="multilevel"/>
    <w:tmpl w:val="274D3D9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nsid w:val="2B3F3F89"/>
    <w:multiLevelType w:val="multilevel"/>
    <w:tmpl w:val="2B3F3F8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nsid w:val="2F2D79CE"/>
    <w:multiLevelType w:val="multilevel"/>
    <w:tmpl w:val="2F2D79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nsid w:val="30A0AC00"/>
    <w:multiLevelType w:val="multilevel"/>
    <w:tmpl w:val="30A0AC0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nsid w:val="30FC5B15"/>
    <w:multiLevelType w:val="multilevel"/>
    <w:tmpl w:val="30FC5B1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nsid w:val="322D85CA"/>
    <w:multiLevelType w:val="multilevel"/>
    <w:tmpl w:val="322D85C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nsid w:val="32A7AF2D"/>
    <w:multiLevelType w:val="multilevel"/>
    <w:tmpl w:val="32A7AF2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nsid w:val="35E83B33"/>
    <w:multiLevelType w:val="multilevel"/>
    <w:tmpl w:val="35E83B3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nsid w:val="35ECE9CB"/>
    <w:multiLevelType w:val="multilevel"/>
    <w:tmpl w:val="35ECE9C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nsid w:val="38EAC418"/>
    <w:multiLevelType w:val="multilevel"/>
    <w:tmpl w:val="38EAC41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nsid w:val="3A7FBA26"/>
    <w:multiLevelType w:val="multilevel"/>
    <w:tmpl w:val="3A7FBA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nsid w:val="3B8127DF"/>
    <w:multiLevelType w:val="multilevel"/>
    <w:tmpl w:val="3B8127DF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nsid w:val="3D950AF9"/>
    <w:multiLevelType w:val="multilevel"/>
    <w:tmpl w:val="3D950A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nsid w:val="3FE315B6"/>
    <w:multiLevelType w:val="multilevel"/>
    <w:tmpl w:val="3FE315B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nsid w:val="408860E8"/>
    <w:multiLevelType w:val="multilevel"/>
    <w:tmpl w:val="408860E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nsid w:val="40B249F9"/>
    <w:multiLevelType w:val="multilevel"/>
    <w:tmpl w:val="40B249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nsid w:val="40F245EA"/>
    <w:multiLevelType w:val="multilevel"/>
    <w:tmpl w:val="40F245E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nsid w:val="4258023A"/>
    <w:multiLevelType w:val="multilevel"/>
    <w:tmpl w:val="4258023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nsid w:val="4A51D704"/>
    <w:multiLevelType w:val="multilevel"/>
    <w:tmpl w:val="4A51D70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nsid w:val="4AD1D84F"/>
    <w:multiLevelType w:val="multilevel"/>
    <w:tmpl w:val="4AD1D84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nsid w:val="4C3D7A74"/>
    <w:multiLevelType w:val="multilevel"/>
    <w:tmpl w:val="4C3D7A7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nsid w:val="4CD1E351"/>
    <w:multiLevelType w:val="multilevel"/>
    <w:tmpl w:val="4CD1E351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nsid w:val="4D63189B"/>
    <w:multiLevelType w:val="multilevel"/>
    <w:tmpl w:val="4D63189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nsid w:val="4D94DA66"/>
    <w:multiLevelType w:val="multilevel"/>
    <w:tmpl w:val="4D94DA6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nsid w:val="4FA7FC34"/>
    <w:multiLevelType w:val="multilevel"/>
    <w:tmpl w:val="4FA7FC3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nsid w:val="4FB438A5"/>
    <w:multiLevelType w:val="multilevel"/>
    <w:tmpl w:val="4FB438A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nsid w:val="51C4BC33"/>
    <w:multiLevelType w:val="multilevel"/>
    <w:tmpl w:val="51C4BC3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nsid w:val="54701CA1"/>
    <w:multiLevelType w:val="multilevel"/>
    <w:tmpl w:val="54701CA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nsid w:val="58765686"/>
    <w:multiLevelType w:val="multilevel"/>
    <w:tmpl w:val="5876568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nsid w:val="59EEFD2A"/>
    <w:multiLevelType w:val="multilevel"/>
    <w:tmpl w:val="59EEFD2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nsid w:val="5E29AB5A"/>
    <w:multiLevelType w:val="multilevel"/>
    <w:tmpl w:val="5E29AB5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nsid w:val="5FCE4367"/>
    <w:multiLevelType w:val="multilevel"/>
    <w:tmpl w:val="5FCE436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nsid w:val="5FFFB1A7"/>
    <w:multiLevelType w:val="multilevel"/>
    <w:tmpl w:val="5FFFB1A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nsid w:val="610EFE5C"/>
    <w:multiLevelType w:val="multilevel"/>
    <w:tmpl w:val="610EFE5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nsid w:val="65CD0074"/>
    <w:multiLevelType w:val="multilevel"/>
    <w:tmpl w:val="65CD007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nsid w:val="68B298F7"/>
    <w:multiLevelType w:val="multilevel"/>
    <w:tmpl w:val="68B298F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nsid w:val="6AFC2A1C"/>
    <w:multiLevelType w:val="multilevel"/>
    <w:tmpl w:val="6AFC2A1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nsid w:val="6D423078"/>
    <w:multiLevelType w:val="multilevel"/>
    <w:tmpl w:val="6D423078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nsid w:val="700FDCEF"/>
    <w:multiLevelType w:val="multilevel"/>
    <w:tmpl w:val="700FDC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nsid w:val="74C28B35"/>
    <w:multiLevelType w:val="multilevel"/>
    <w:tmpl w:val="74C28B3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nsid w:val="77633216"/>
    <w:multiLevelType w:val="multilevel"/>
    <w:tmpl w:val="7763321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nsid w:val="79AA4FA4"/>
    <w:multiLevelType w:val="multilevel"/>
    <w:tmpl w:val="79AA4FA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81"/>
  </w:num>
  <w:num w:numId="2">
    <w:abstractNumId w:val="52"/>
  </w:num>
  <w:num w:numId="3">
    <w:abstractNumId w:val="149"/>
  </w:num>
  <w:num w:numId="4">
    <w:abstractNumId w:val="43"/>
  </w:num>
  <w:num w:numId="5">
    <w:abstractNumId w:val="35"/>
  </w:num>
  <w:num w:numId="6">
    <w:abstractNumId w:val="87"/>
  </w:num>
  <w:num w:numId="7">
    <w:abstractNumId w:val="114"/>
  </w:num>
  <w:num w:numId="8">
    <w:abstractNumId w:val="163"/>
  </w:num>
  <w:num w:numId="9">
    <w:abstractNumId w:val="84"/>
  </w:num>
  <w:num w:numId="10">
    <w:abstractNumId w:val="10"/>
  </w:num>
  <w:num w:numId="11">
    <w:abstractNumId w:val="116"/>
  </w:num>
  <w:num w:numId="12">
    <w:abstractNumId w:val="151"/>
  </w:num>
  <w:num w:numId="13">
    <w:abstractNumId w:val="48"/>
  </w:num>
  <w:num w:numId="14">
    <w:abstractNumId w:val="141"/>
  </w:num>
  <w:num w:numId="15">
    <w:abstractNumId w:val="75"/>
  </w:num>
  <w:num w:numId="16">
    <w:abstractNumId w:val="111"/>
  </w:num>
  <w:num w:numId="17">
    <w:abstractNumId w:val="59"/>
  </w:num>
  <w:num w:numId="18">
    <w:abstractNumId w:val="56"/>
  </w:num>
  <w:num w:numId="19">
    <w:abstractNumId w:val="18"/>
  </w:num>
  <w:num w:numId="20">
    <w:abstractNumId w:val="138"/>
  </w:num>
  <w:num w:numId="21">
    <w:abstractNumId w:val="155"/>
  </w:num>
  <w:num w:numId="22">
    <w:abstractNumId w:val="93"/>
  </w:num>
  <w:num w:numId="23">
    <w:abstractNumId w:val="135"/>
  </w:num>
  <w:num w:numId="24">
    <w:abstractNumId w:val="30"/>
  </w:num>
  <w:num w:numId="25">
    <w:abstractNumId w:val="168"/>
  </w:num>
  <w:num w:numId="26">
    <w:abstractNumId w:val="166"/>
  </w:num>
  <w:num w:numId="27">
    <w:abstractNumId w:val="42"/>
  </w:num>
  <w:num w:numId="28">
    <w:abstractNumId w:val="157"/>
  </w:num>
  <w:num w:numId="29">
    <w:abstractNumId w:val="11"/>
  </w:num>
  <w:num w:numId="30">
    <w:abstractNumId w:val="126"/>
  </w:num>
  <w:num w:numId="31">
    <w:abstractNumId w:val="4"/>
  </w:num>
  <w:num w:numId="32">
    <w:abstractNumId w:val="148"/>
  </w:num>
  <w:num w:numId="33">
    <w:abstractNumId w:val="169"/>
  </w:num>
  <w:num w:numId="34">
    <w:abstractNumId w:val="1"/>
  </w:num>
  <w:num w:numId="35">
    <w:abstractNumId w:val="110"/>
  </w:num>
  <w:num w:numId="36">
    <w:abstractNumId w:val="143"/>
  </w:num>
  <w:num w:numId="37">
    <w:abstractNumId w:val="78"/>
  </w:num>
  <w:num w:numId="38">
    <w:abstractNumId w:val="61"/>
  </w:num>
  <w:num w:numId="39">
    <w:abstractNumId w:val="120"/>
  </w:num>
  <w:num w:numId="40">
    <w:abstractNumId w:val="167"/>
  </w:num>
  <w:num w:numId="41">
    <w:abstractNumId w:val="38"/>
  </w:num>
  <w:num w:numId="42">
    <w:abstractNumId w:val="8"/>
  </w:num>
  <w:num w:numId="43">
    <w:abstractNumId w:val="37"/>
  </w:num>
  <w:num w:numId="44">
    <w:abstractNumId w:val="152"/>
  </w:num>
  <w:num w:numId="45">
    <w:abstractNumId w:val="3"/>
  </w:num>
  <w:num w:numId="46">
    <w:abstractNumId w:val="101"/>
  </w:num>
  <w:num w:numId="47">
    <w:abstractNumId w:val="7"/>
  </w:num>
  <w:num w:numId="48">
    <w:abstractNumId w:val="154"/>
  </w:num>
  <w:num w:numId="49">
    <w:abstractNumId w:val="164"/>
  </w:num>
  <w:num w:numId="50">
    <w:abstractNumId w:val="139"/>
  </w:num>
  <w:num w:numId="51">
    <w:abstractNumId w:val="121"/>
  </w:num>
  <w:num w:numId="52">
    <w:abstractNumId w:val="158"/>
  </w:num>
  <w:num w:numId="53">
    <w:abstractNumId w:val="88"/>
  </w:num>
  <w:num w:numId="54">
    <w:abstractNumId w:val="91"/>
  </w:num>
  <w:num w:numId="55">
    <w:abstractNumId w:val="55"/>
  </w:num>
  <w:num w:numId="56">
    <w:abstractNumId w:val="122"/>
  </w:num>
  <w:num w:numId="57">
    <w:abstractNumId w:val="105"/>
  </w:num>
  <w:num w:numId="58">
    <w:abstractNumId w:val="68"/>
  </w:num>
  <w:num w:numId="59">
    <w:abstractNumId w:val="109"/>
  </w:num>
  <w:num w:numId="60">
    <w:abstractNumId w:val="34"/>
  </w:num>
  <w:num w:numId="61">
    <w:abstractNumId w:val="132"/>
  </w:num>
  <w:num w:numId="62">
    <w:abstractNumId w:val="94"/>
  </w:num>
  <w:num w:numId="63">
    <w:abstractNumId w:val="123"/>
  </w:num>
  <w:num w:numId="64">
    <w:abstractNumId w:val="85"/>
  </w:num>
  <w:num w:numId="65">
    <w:abstractNumId w:val="46"/>
  </w:num>
  <w:num w:numId="66">
    <w:abstractNumId w:val="97"/>
  </w:num>
  <w:num w:numId="67">
    <w:abstractNumId w:val="32"/>
  </w:num>
  <w:num w:numId="68">
    <w:abstractNumId w:val="128"/>
  </w:num>
  <w:num w:numId="69">
    <w:abstractNumId w:val="24"/>
  </w:num>
  <w:num w:numId="70">
    <w:abstractNumId w:val="77"/>
  </w:num>
  <w:num w:numId="71">
    <w:abstractNumId w:val="119"/>
  </w:num>
  <w:num w:numId="72">
    <w:abstractNumId w:val="80"/>
  </w:num>
  <w:num w:numId="73">
    <w:abstractNumId w:val="100"/>
  </w:num>
  <w:num w:numId="74">
    <w:abstractNumId w:val="162"/>
  </w:num>
  <w:num w:numId="75">
    <w:abstractNumId w:val="63"/>
  </w:num>
  <w:num w:numId="76">
    <w:abstractNumId w:val="47"/>
  </w:num>
  <w:num w:numId="77">
    <w:abstractNumId w:val="23"/>
  </w:num>
  <w:num w:numId="78">
    <w:abstractNumId w:val="165"/>
  </w:num>
  <w:num w:numId="79">
    <w:abstractNumId w:val="57"/>
  </w:num>
  <w:num w:numId="80">
    <w:abstractNumId w:val="36"/>
  </w:num>
  <w:num w:numId="81">
    <w:abstractNumId w:val="118"/>
  </w:num>
  <w:num w:numId="82">
    <w:abstractNumId w:val="65"/>
  </w:num>
  <w:num w:numId="83">
    <w:abstractNumId w:val="15"/>
  </w:num>
  <w:num w:numId="84">
    <w:abstractNumId w:val="150"/>
  </w:num>
  <w:num w:numId="85">
    <w:abstractNumId w:val="40"/>
  </w:num>
  <w:num w:numId="86">
    <w:abstractNumId w:val="29"/>
  </w:num>
  <w:num w:numId="87">
    <w:abstractNumId w:val="12"/>
  </w:num>
  <w:num w:numId="88">
    <w:abstractNumId w:val="19"/>
  </w:num>
  <w:num w:numId="89">
    <w:abstractNumId w:val="27"/>
  </w:num>
  <w:num w:numId="90">
    <w:abstractNumId w:val="9"/>
  </w:num>
  <w:num w:numId="91">
    <w:abstractNumId w:val="104"/>
  </w:num>
  <w:num w:numId="92">
    <w:abstractNumId w:val="41"/>
  </w:num>
  <w:num w:numId="93">
    <w:abstractNumId w:val="98"/>
  </w:num>
  <w:num w:numId="94">
    <w:abstractNumId w:val="53"/>
  </w:num>
  <w:num w:numId="95">
    <w:abstractNumId w:val="159"/>
  </w:num>
  <w:num w:numId="96">
    <w:abstractNumId w:val="0"/>
  </w:num>
  <w:num w:numId="97">
    <w:abstractNumId w:val="39"/>
  </w:num>
  <w:num w:numId="98">
    <w:abstractNumId w:val="76"/>
  </w:num>
  <w:num w:numId="99">
    <w:abstractNumId w:val="140"/>
  </w:num>
  <w:num w:numId="100">
    <w:abstractNumId w:val="95"/>
  </w:num>
  <w:num w:numId="101">
    <w:abstractNumId w:val="16"/>
  </w:num>
  <w:num w:numId="102">
    <w:abstractNumId w:val="60"/>
  </w:num>
  <w:num w:numId="103">
    <w:abstractNumId w:val="102"/>
  </w:num>
  <w:num w:numId="104">
    <w:abstractNumId w:val="136"/>
  </w:num>
  <w:num w:numId="105">
    <w:abstractNumId w:val="26"/>
  </w:num>
  <w:num w:numId="106">
    <w:abstractNumId w:val="156"/>
  </w:num>
  <w:num w:numId="107">
    <w:abstractNumId w:val="2"/>
  </w:num>
  <w:num w:numId="108">
    <w:abstractNumId w:val="6"/>
  </w:num>
  <w:num w:numId="109">
    <w:abstractNumId w:val="82"/>
  </w:num>
  <w:num w:numId="110">
    <w:abstractNumId w:val="22"/>
  </w:num>
  <w:num w:numId="111">
    <w:abstractNumId w:val="44"/>
  </w:num>
  <w:num w:numId="112">
    <w:abstractNumId w:val="49"/>
  </w:num>
  <w:num w:numId="113">
    <w:abstractNumId w:val="74"/>
  </w:num>
  <w:num w:numId="114">
    <w:abstractNumId w:val="153"/>
  </w:num>
  <w:num w:numId="115">
    <w:abstractNumId w:val="72"/>
  </w:num>
  <w:num w:numId="116">
    <w:abstractNumId w:val="147"/>
  </w:num>
  <w:num w:numId="117">
    <w:abstractNumId w:val="107"/>
  </w:num>
  <w:num w:numId="118">
    <w:abstractNumId w:val="14"/>
  </w:num>
  <w:num w:numId="119">
    <w:abstractNumId w:val="86"/>
  </w:num>
  <w:num w:numId="120">
    <w:abstractNumId w:val="21"/>
  </w:num>
  <w:num w:numId="121">
    <w:abstractNumId w:val="117"/>
  </w:num>
  <w:num w:numId="122">
    <w:abstractNumId w:val="146"/>
  </w:num>
  <w:num w:numId="123">
    <w:abstractNumId w:val="51"/>
  </w:num>
  <w:num w:numId="124">
    <w:abstractNumId w:val="17"/>
  </w:num>
  <w:num w:numId="125">
    <w:abstractNumId w:val="112"/>
  </w:num>
  <w:num w:numId="126">
    <w:abstractNumId w:val="133"/>
  </w:num>
  <w:num w:numId="127">
    <w:abstractNumId w:val="96"/>
  </w:num>
  <w:num w:numId="128">
    <w:abstractNumId w:val="142"/>
  </w:num>
  <w:num w:numId="129">
    <w:abstractNumId w:val="145"/>
  </w:num>
  <w:num w:numId="130">
    <w:abstractNumId w:val="108"/>
  </w:num>
  <w:num w:numId="131">
    <w:abstractNumId w:val="64"/>
  </w:num>
  <w:num w:numId="132">
    <w:abstractNumId w:val="20"/>
  </w:num>
  <w:num w:numId="133">
    <w:abstractNumId w:val="127"/>
  </w:num>
  <w:num w:numId="134">
    <w:abstractNumId w:val="130"/>
  </w:num>
  <w:num w:numId="135">
    <w:abstractNumId w:val="92"/>
  </w:num>
  <w:num w:numId="136">
    <w:abstractNumId w:val="161"/>
  </w:num>
  <w:num w:numId="137">
    <w:abstractNumId w:val="62"/>
  </w:num>
  <w:num w:numId="138">
    <w:abstractNumId w:val="106"/>
  </w:num>
  <w:num w:numId="139">
    <w:abstractNumId w:val="90"/>
  </w:num>
  <w:num w:numId="140">
    <w:abstractNumId w:val="66"/>
  </w:num>
  <w:num w:numId="141">
    <w:abstractNumId w:val="70"/>
  </w:num>
  <w:num w:numId="142">
    <w:abstractNumId w:val="54"/>
  </w:num>
  <w:num w:numId="143">
    <w:abstractNumId w:val="134"/>
  </w:num>
  <w:num w:numId="144">
    <w:abstractNumId w:val="73"/>
  </w:num>
  <w:num w:numId="145">
    <w:abstractNumId w:val="13"/>
  </w:num>
  <w:num w:numId="146">
    <w:abstractNumId w:val="69"/>
  </w:num>
  <w:num w:numId="147">
    <w:abstractNumId w:val="83"/>
  </w:num>
  <w:num w:numId="148">
    <w:abstractNumId w:val="50"/>
  </w:num>
  <w:num w:numId="149">
    <w:abstractNumId w:val="125"/>
  </w:num>
  <w:num w:numId="150">
    <w:abstractNumId w:val="160"/>
  </w:num>
  <w:num w:numId="151">
    <w:abstractNumId w:val="58"/>
  </w:num>
  <w:num w:numId="152">
    <w:abstractNumId w:val="25"/>
  </w:num>
  <w:num w:numId="153">
    <w:abstractNumId w:val="5"/>
  </w:num>
  <w:num w:numId="154">
    <w:abstractNumId w:val="28"/>
  </w:num>
  <w:num w:numId="155">
    <w:abstractNumId w:val="89"/>
  </w:num>
  <w:num w:numId="156">
    <w:abstractNumId w:val="33"/>
  </w:num>
  <w:num w:numId="157">
    <w:abstractNumId w:val="71"/>
  </w:num>
  <w:num w:numId="158">
    <w:abstractNumId w:val="113"/>
  </w:num>
  <w:num w:numId="159">
    <w:abstractNumId w:val="137"/>
  </w:num>
  <w:num w:numId="160">
    <w:abstractNumId w:val="31"/>
  </w:num>
  <w:num w:numId="161">
    <w:abstractNumId w:val="129"/>
  </w:num>
  <w:num w:numId="162">
    <w:abstractNumId w:val="103"/>
  </w:num>
  <w:num w:numId="163">
    <w:abstractNumId w:val="99"/>
  </w:num>
  <w:num w:numId="164">
    <w:abstractNumId w:val="79"/>
  </w:num>
  <w:num w:numId="165">
    <w:abstractNumId w:val="124"/>
  </w:num>
  <w:num w:numId="166">
    <w:abstractNumId w:val="45"/>
  </w:num>
  <w:num w:numId="167">
    <w:abstractNumId w:val="144"/>
  </w:num>
  <w:num w:numId="168">
    <w:abstractNumId w:val="131"/>
  </w:num>
  <w:num w:numId="169">
    <w:abstractNumId w:val="115"/>
  </w:num>
  <w:num w:numId="17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documentProtection w:enforcement="0"/>
  <w:defaultTabStop w:val="72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66C646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oogle Sans" w:hAnsi="Google Sans" w:eastAsia="Google Sans" w:cs="Google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50" w:after="850"/>
      <w:ind w:left="850" w:right="850" w:firstLine="0"/>
    </w:pPr>
    <w:rPr>
      <w:rFonts w:ascii="Google Sans" w:hAnsi="Google Sans" w:eastAsia="Google Sans" w:cs="Google Sans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  <w:ind w:left="0" w:right="0" w:firstLine="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  <w:ind w:left="0" w:right="0" w:firstLine="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  <w:style w:type="table" w:customStyle="1" w:styleId="14">
    <w:name w:val="_Style 11"/>
    <w:basedOn w:val="12"/>
    <w:qFormat/>
    <w:uiPriority w:val="0"/>
    <w:tblPr/>
  </w:style>
  <w:style w:type="table" w:customStyle="1" w:styleId="15">
    <w:name w:val="_Style 12"/>
    <w:basedOn w:val="12"/>
    <w:uiPriority w:val="0"/>
    <w:tblPr/>
  </w:style>
  <w:style w:type="table" w:customStyle="1" w:styleId="16">
    <w:name w:val="_Style 13"/>
    <w:basedOn w:val="12"/>
    <w:qFormat/>
    <w:uiPriority w:val="0"/>
    <w:tblPr/>
  </w:style>
  <w:style w:type="table" w:customStyle="1" w:styleId="17">
    <w:name w:val="_Style 14"/>
    <w:basedOn w:val="12"/>
    <w:qFormat/>
    <w:uiPriority w:val="0"/>
    <w:tblPr/>
  </w:style>
  <w:style w:type="table" w:customStyle="1" w:styleId="18">
    <w:name w:val="_Style 15"/>
    <w:basedOn w:val="12"/>
    <w:uiPriority w:val="0"/>
    <w:tblPr/>
  </w:style>
  <w:style w:type="table" w:customStyle="1" w:styleId="19">
    <w:name w:val="_Style 16"/>
    <w:basedOn w:val="12"/>
    <w:qFormat/>
    <w:uiPriority w:val="0"/>
    <w:tblPr/>
  </w:style>
  <w:style w:type="table" w:customStyle="1" w:styleId="20">
    <w:name w:val="_Style 17"/>
    <w:basedOn w:val="12"/>
    <w:uiPriority w:val="0"/>
    <w:tblPr/>
  </w:style>
  <w:style w:type="table" w:customStyle="1" w:styleId="21">
    <w:name w:val="_Style 18"/>
    <w:basedOn w:val="12"/>
    <w:qFormat/>
    <w:uiPriority w:val="0"/>
    <w:tblPr/>
  </w:style>
  <w:style w:type="table" w:customStyle="1" w:styleId="22">
    <w:name w:val="_Style 19"/>
    <w:basedOn w:val="12"/>
    <w:qFormat/>
    <w:uiPriority w:val="0"/>
    <w:tblPr/>
  </w:style>
  <w:style w:type="table" w:customStyle="1" w:styleId="23">
    <w:name w:val="_Style 20"/>
    <w:basedOn w:val="12"/>
    <w:uiPriority w:val="0"/>
    <w:tblPr/>
  </w:style>
  <w:style w:type="table" w:customStyle="1" w:styleId="24">
    <w:name w:val="_Style 21"/>
    <w:basedOn w:val="12"/>
    <w:qFormat/>
    <w:uiPriority w:val="0"/>
    <w:tblPr/>
  </w:style>
  <w:style w:type="table" w:customStyle="1" w:styleId="25">
    <w:name w:val="_Style 22"/>
    <w:basedOn w:val="12"/>
    <w:uiPriority w:val="0"/>
    <w:tblPr/>
  </w:style>
  <w:style w:type="table" w:customStyle="1" w:styleId="26">
    <w:name w:val="_Style 23"/>
    <w:basedOn w:val="12"/>
    <w:qFormat/>
    <w:uiPriority w:val="0"/>
    <w:tblPr/>
  </w:style>
  <w:style w:type="table" w:customStyle="1" w:styleId="27">
    <w:name w:val="_Style 24"/>
    <w:basedOn w:val="12"/>
    <w:qFormat/>
    <w:uiPriority w:val="0"/>
    <w:tblPr/>
  </w:style>
  <w:style w:type="table" w:customStyle="1" w:styleId="28">
    <w:name w:val="_Style 25"/>
    <w:basedOn w:val="12"/>
    <w:qFormat/>
    <w:uiPriority w:val="0"/>
    <w:tblPr/>
  </w:style>
  <w:style w:type="table" w:customStyle="1" w:styleId="29">
    <w:name w:val="_Style 26"/>
    <w:basedOn w:val="12"/>
    <w:uiPriority w:val="0"/>
    <w:tblPr/>
  </w:style>
  <w:style w:type="table" w:customStyle="1" w:styleId="30">
    <w:name w:val="_Style 27"/>
    <w:basedOn w:val="12"/>
    <w:qFormat/>
    <w:uiPriority w:val="0"/>
    <w:tblPr/>
  </w:style>
  <w:style w:type="table" w:customStyle="1" w:styleId="31">
    <w:name w:val="_Style 28"/>
    <w:basedOn w:val="12"/>
    <w:qFormat/>
    <w:uiPriority w:val="0"/>
    <w:tblPr/>
  </w:style>
  <w:style w:type="table" w:customStyle="1" w:styleId="32">
    <w:name w:val="_Style 29"/>
    <w:basedOn w:val="12"/>
    <w:qFormat/>
    <w:uiPriority w:val="0"/>
    <w:tblPr/>
  </w:style>
  <w:style w:type="table" w:customStyle="1" w:styleId="33">
    <w:name w:val="_Style 30"/>
    <w:basedOn w:val="12"/>
    <w:qFormat/>
    <w:uiPriority w:val="0"/>
    <w:tblPr/>
  </w:style>
  <w:style w:type="table" w:customStyle="1" w:styleId="34">
    <w:name w:val="_Style 31"/>
    <w:basedOn w:val="12"/>
    <w:qFormat/>
    <w:uiPriority w:val="0"/>
    <w:tblPr/>
  </w:style>
  <w:style w:type="table" w:customStyle="1" w:styleId="35">
    <w:name w:val="_Style 32"/>
    <w:basedOn w:val="12"/>
    <w:uiPriority w:val="0"/>
    <w:tblPr/>
  </w:style>
  <w:style w:type="table" w:customStyle="1" w:styleId="36">
    <w:name w:val="_Style 33"/>
    <w:basedOn w:val="12"/>
    <w:qFormat/>
    <w:uiPriority w:val="0"/>
    <w:tblPr/>
  </w:style>
  <w:style w:type="table" w:customStyle="1" w:styleId="37">
    <w:name w:val="_Style 34"/>
    <w:basedOn w:val="12"/>
    <w:uiPriority w:val="0"/>
    <w:tblPr/>
  </w:style>
  <w:style w:type="table" w:customStyle="1" w:styleId="38">
    <w:name w:val="_Style 35"/>
    <w:basedOn w:val="12"/>
    <w:uiPriority w:val="0"/>
    <w:tblPr/>
  </w:style>
  <w:style w:type="table" w:customStyle="1" w:styleId="39">
    <w:name w:val="_Style 36"/>
    <w:basedOn w:val="12"/>
    <w:qFormat/>
    <w:uiPriority w:val="0"/>
    <w:tblPr/>
  </w:style>
  <w:style w:type="table" w:customStyle="1" w:styleId="40">
    <w:name w:val="_Style 37"/>
    <w:basedOn w:val="12"/>
    <w:qFormat/>
    <w:uiPriority w:val="0"/>
    <w:tblPr/>
  </w:style>
  <w:style w:type="table" w:customStyle="1" w:styleId="41">
    <w:name w:val="_Style 38"/>
    <w:basedOn w:val="12"/>
    <w:qFormat/>
    <w:uiPriority w:val="0"/>
    <w:tblPr/>
  </w:style>
  <w:style w:type="table" w:customStyle="1" w:styleId="42">
    <w:name w:val="_Style 39"/>
    <w:basedOn w:val="12"/>
    <w:qFormat/>
    <w:uiPriority w:val="0"/>
    <w:tblPr/>
  </w:style>
  <w:style w:type="table" w:customStyle="1" w:styleId="43">
    <w:name w:val="_Style 40"/>
    <w:basedOn w:val="12"/>
    <w:qFormat/>
    <w:uiPriority w:val="0"/>
    <w:tblPr/>
  </w:style>
  <w:style w:type="table" w:customStyle="1" w:styleId="44">
    <w:name w:val="_Style 41"/>
    <w:basedOn w:val="12"/>
    <w:qFormat/>
    <w:uiPriority w:val="0"/>
    <w:tblPr/>
  </w:style>
  <w:style w:type="table" w:customStyle="1" w:styleId="45">
    <w:name w:val="_Style 42"/>
    <w:basedOn w:val="12"/>
    <w:qFormat/>
    <w:uiPriority w:val="0"/>
    <w:tblPr/>
  </w:style>
  <w:style w:type="table" w:customStyle="1" w:styleId="46">
    <w:name w:val="_Style 43"/>
    <w:basedOn w:val="12"/>
    <w:qFormat/>
    <w:uiPriority w:val="0"/>
    <w:tblPr/>
  </w:style>
  <w:style w:type="table" w:customStyle="1" w:styleId="47">
    <w:name w:val="_Style 44"/>
    <w:basedOn w:val="12"/>
    <w:qFormat/>
    <w:uiPriority w:val="0"/>
    <w:tblPr/>
  </w:style>
  <w:style w:type="table" w:customStyle="1" w:styleId="48">
    <w:name w:val="_Style 45"/>
    <w:basedOn w:val="12"/>
    <w:qFormat/>
    <w:uiPriority w:val="0"/>
    <w:tblPr/>
  </w:style>
  <w:style w:type="table" w:customStyle="1" w:styleId="49">
    <w:name w:val="_Style 46"/>
    <w:basedOn w:val="12"/>
    <w:qFormat/>
    <w:uiPriority w:val="0"/>
    <w:tblPr/>
  </w:style>
  <w:style w:type="table" w:customStyle="1" w:styleId="50">
    <w:name w:val="_Style 47"/>
    <w:basedOn w:val="12"/>
    <w:qFormat/>
    <w:uiPriority w:val="0"/>
    <w:tblPr/>
  </w:style>
  <w:style w:type="table" w:customStyle="1" w:styleId="51">
    <w:name w:val="_Style 48"/>
    <w:basedOn w:val="12"/>
    <w:qFormat/>
    <w:uiPriority w:val="0"/>
    <w:tblPr/>
  </w:style>
  <w:style w:type="table" w:customStyle="1" w:styleId="52">
    <w:name w:val="_Style 49"/>
    <w:basedOn w:val="12"/>
    <w:qFormat/>
    <w:uiPriority w:val="0"/>
    <w:tblPr/>
  </w:style>
  <w:style w:type="table" w:customStyle="1" w:styleId="53">
    <w:name w:val="_Style 50"/>
    <w:basedOn w:val="12"/>
    <w:qFormat/>
    <w:uiPriority w:val="0"/>
    <w:tblPr/>
  </w:style>
  <w:style w:type="table" w:customStyle="1" w:styleId="54">
    <w:name w:val="_Style 51"/>
    <w:basedOn w:val="12"/>
    <w:qFormat/>
    <w:uiPriority w:val="0"/>
    <w:tblPr/>
  </w:style>
  <w:style w:type="table" w:customStyle="1" w:styleId="55">
    <w:name w:val="_Style 52"/>
    <w:basedOn w:val="12"/>
    <w:qFormat/>
    <w:uiPriority w:val="0"/>
    <w:tblPr/>
  </w:style>
  <w:style w:type="table" w:customStyle="1" w:styleId="56">
    <w:name w:val="_Style 53"/>
    <w:basedOn w:val="12"/>
    <w:qFormat/>
    <w:uiPriority w:val="0"/>
    <w:tblPr/>
  </w:style>
  <w:style w:type="table" w:customStyle="1" w:styleId="57">
    <w:name w:val="_Style 54"/>
    <w:basedOn w:val="12"/>
    <w:qFormat/>
    <w:uiPriority w:val="0"/>
    <w:tblPr/>
  </w:style>
  <w:style w:type="table" w:customStyle="1" w:styleId="58">
    <w:name w:val="_Style 55"/>
    <w:basedOn w:val="12"/>
    <w:qFormat/>
    <w:uiPriority w:val="0"/>
    <w:tblPr/>
  </w:style>
  <w:style w:type="table" w:customStyle="1" w:styleId="59">
    <w:name w:val="_Style 56"/>
    <w:basedOn w:val="12"/>
    <w:qFormat/>
    <w:uiPriority w:val="0"/>
    <w:tblPr/>
  </w:style>
  <w:style w:type="table" w:customStyle="1" w:styleId="60">
    <w:name w:val="_Style 57"/>
    <w:basedOn w:val="12"/>
    <w:qFormat/>
    <w:uiPriority w:val="0"/>
    <w:tblPr/>
  </w:style>
  <w:style w:type="table" w:customStyle="1" w:styleId="61">
    <w:name w:val="_Style 58"/>
    <w:basedOn w:val="12"/>
    <w:qFormat/>
    <w:uiPriority w:val="0"/>
    <w:tblPr/>
  </w:style>
  <w:style w:type="table" w:customStyle="1" w:styleId="62">
    <w:name w:val="_Style 59"/>
    <w:basedOn w:val="12"/>
    <w:qFormat/>
    <w:uiPriority w:val="0"/>
    <w:tblPr/>
  </w:style>
  <w:style w:type="table" w:customStyle="1" w:styleId="63">
    <w:name w:val="_Style 60"/>
    <w:basedOn w:val="12"/>
    <w:qFormat/>
    <w:uiPriority w:val="0"/>
    <w:tblPr/>
  </w:style>
  <w:style w:type="table" w:customStyle="1" w:styleId="64">
    <w:name w:val="_Style 61"/>
    <w:basedOn w:val="12"/>
    <w:qFormat/>
    <w:uiPriority w:val="0"/>
    <w:tblPr/>
  </w:style>
  <w:style w:type="table" w:customStyle="1" w:styleId="65">
    <w:name w:val="_Style 62"/>
    <w:basedOn w:val="12"/>
    <w:qFormat/>
    <w:uiPriority w:val="0"/>
    <w:tblPr/>
  </w:style>
  <w:style w:type="table" w:customStyle="1" w:styleId="66">
    <w:name w:val="_Style 63"/>
    <w:basedOn w:val="12"/>
    <w:qFormat/>
    <w:uiPriority w:val="0"/>
    <w:tblPr/>
  </w:style>
  <w:style w:type="table" w:customStyle="1" w:styleId="67">
    <w:name w:val="_Style 64"/>
    <w:basedOn w:val="12"/>
    <w:qFormat/>
    <w:uiPriority w:val="0"/>
    <w:tblPr/>
  </w:style>
  <w:style w:type="table" w:customStyle="1" w:styleId="68">
    <w:name w:val="_Style 65"/>
    <w:basedOn w:val="12"/>
    <w:qFormat/>
    <w:uiPriority w:val="0"/>
    <w:tblPr/>
  </w:style>
  <w:style w:type="table" w:customStyle="1" w:styleId="69">
    <w:name w:val="_Style 66"/>
    <w:basedOn w:val="12"/>
    <w:qFormat/>
    <w:uiPriority w:val="0"/>
    <w:tblPr/>
  </w:style>
  <w:style w:type="table" w:customStyle="1" w:styleId="70">
    <w:name w:val="_Style 67"/>
    <w:basedOn w:val="12"/>
    <w:qFormat/>
    <w:uiPriority w:val="0"/>
    <w:tblPr/>
  </w:style>
  <w:style w:type="table" w:customStyle="1" w:styleId="71">
    <w:name w:val="_Style 68"/>
    <w:basedOn w:val="12"/>
    <w:qFormat/>
    <w:uiPriority w:val="0"/>
    <w:tblPr/>
  </w:style>
  <w:style w:type="table" w:customStyle="1" w:styleId="72">
    <w:name w:val="_Style 69"/>
    <w:basedOn w:val="12"/>
    <w:qFormat/>
    <w:uiPriority w:val="0"/>
    <w:tblPr/>
  </w:style>
  <w:style w:type="table" w:customStyle="1" w:styleId="73">
    <w:name w:val="_Style 70"/>
    <w:basedOn w:val="12"/>
    <w:qFormat/>
    <w:uiPriority w:val="0"/>
    <w:tblPr/>
  </w:style>
  <w:style w:type="table" w:customStyle="1" w:styleId="74">
    <w:name w:val="_Style 71"/>
    <w:basedOn w:val="12"/>
    <w:qFormat/>
    <w:uiPriority w:val="0"/>
    <w:tblPr/>
  </w:style>
  <w:style w:type="table" w:customStyle="1" w:styleId="75">
    <w:name w:val="_Style 72"/>
    <w:basedOn w:val="12"/>
    <w:qFormat/>
    <w:uiPriority w:val="0"/>
    <w:tblPr/>
  </w:style>
  <w:style w:type="table" w:customStyle="1" w:styleId="76">
    <w:name w:val="_Style 73"/>
    <w:basedOn w:val="12"/>
    <w:qFormat/>
    <w:uiPriority w:val="0"/>
    <w:tblPr/>
  </w:style>
  <w:style w:type="table" w:customStyle="1" w:styleId="77">
    <w:name w:val="_Style 74"/>
    <w:basedOn w:val="12"/>
    <w:qFormat/>
    <w:uiPriority w:val="0"/>
    <w:tblPr/>
  </w:style>
  <w:style w:type="table" w:customStyle="1" w:styleId="78">
    <w:name w:val="_Style 75"/>
    <w:basedOn w:val="12"/>
    <w:qFormat/>
    <w:uiPriority w:val="0"/>
    <w:tblPr/>
  </w:style>
  <w:style w:type="table" w:customStyle="1" w:styleId="79">
    <w:name w:val="_Style 76"/>
    <w:basedOn w:val="12"/>
    <w:qFormat/>
    <w:uiPriority w:val="0"/>
    <w:tblPr/>
  </w:style>
  <w:style w:type="table" w:customStyle="1" w:styleId="80">
    <w:name w:val="_Style 77"/>
    <w:basedOn w:val="12"/>
    <w:qFormat/>
    <w:uiPriority w:val="0"/>
    <w:tblPr/>
  </w:style>
  <w:style w:type="table" w:customStyle="1" w:styleId="81">
    <w:name w:val="_Style 78"/>
    <w:basedOn w:val="12"/>
    <w:qFormat/>
    <w:uiPriority w:val="0"/>
    <w:tblPr/>
  </w:style>
  <w:style w:type="table" w:customStyle="1" w:styleId="82">
    <w:name w:val="_Style 79"/>
    <w:basedOn w:val="12"/>
    <w:qFormat/>
    <w:uiPriority w:val="0"/>
    <w:tblPr/>
  </w:style>
  <w:style w:type="table" w:customStyle="1" w:styleId="83">
    <w:name w:val="_Style 80"/>
    <w:basedOn w:val="12"/>
    <w:qFormat/>
    <w:uiPriority w:val="0"/>
    <w:tblPr/>
  </w:style>
  <w:style w:type="table" w:customStyle="1" w:styleId="84">
    <w:name w:val="_Style 81"/>
    <w:basedOn w:val="12"/>
    <w:qFormat/>
    <w:uiPriority w:val="0"/>
    <w:tblPr/>
  </w:style>
  <w:style w:type="table" w:customStyle="1" w:styleId="85">
    <w:name w:val="_Style 82"/>
    <w:basedOn w:val="12"/>
    <w:qFormat/>
    <w:uiPriority w:val="0"/>
    <w:tblPr/>
  </w:style>
  <w:style w:type="table" w:customStyle="1" w:styleId="86">
    <w:name w:val="_Style 83"/>
    <w:basedOn w:val="12"/>
    <w:qFormat/>
    <w:uiPriority w:val="0"/>
    <w:tblPr/>
  </w:style>
  <w:style w:type="table" w:customStyle="1" w:styleId="87">
    <w:name w:val="_Style 84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303</Pages>
  <Words>22885</Words>
  <Characters>115728</Characters>
  <TotalTime>6</TotalTime>
  <ScaleCrop>false</ScaleCrop>
  <LinksUpToDate>false</LinksUpToDate>
  <CharactersWithSpaces>139693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2026-08-24T16:13:37Z</dcterms:created>
  <dc:creator>Admin</dc:creator>
  <cp:lastModifiedBy>Only Recent Trends</cp:lastModifiedBy>
  <dcterms:modified xsi:type="dcterms:W3CDTF">2026-08-24T16:20:26Z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eyJoZGlkIjoiMDZlZDdhYjE4OGE5OGE1NjI2NTYxZjA4MDdiYWUyZTkiLCJ1c2VySWQiOiI1Njc1ODY4OTUzMjcifQ==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07DE69EF16634181B627E679AE4B4E89_12</vt:lpwstr>
  </property>
</Properties>
</file>