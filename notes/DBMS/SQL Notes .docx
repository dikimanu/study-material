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SQL Notes</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03">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b/>
          <w:bCs/>
          <w:i w:val="0"/>
          <w:iCs w:val="0"/>
          <w:sz w:val="28"/>
          <w:szCs w:val="28"/>
        </w:rPr>
      </w:pPr>
      <w:r>
        <w:rPr>
          <w:b/>
          <w:bCs/>
          <w:i w:val="0"/>
          <w:iCs w:val="0"/>
          <w:sz w:val="28"/>
          <w:szCs w:val="28"/>
          <w:rtl w:val="0"/>
        </w:rPr>
        <w:t>SQL Topic Index</w:t>
      </w:r>
    </w:p>
    <w:p w14:paraId="0000000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Creating our first database</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Creating our first table</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SQL Datatypes</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Types of SQL Commands</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Database related queries</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Table related queries</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SELECT Command</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INSERT Command</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Practice Questions</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Keys</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Constraints</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SELECT Command in Detail</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WHERE Clause</w:t>
      </w:r>
    </w:p>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Operators</w:t>
      </w:r>
    </w:p>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Limit Clause</w:t>
      </w:r>
    </w:p>
    <w:p w14:paraId="0000001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Order By Clause</w:t>
      </w:r>
    </w:p>
    <w:p w14:paraId="0000001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Aggregate Functions</w:t>
      </w:r>
    </w:p>
    <w:p w14:paraId="0000001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Group By Clause</w:t>
      </w:r>
    </w:p>
    <w:p w14:paraId="0000001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Practice Questions</w:t>
      </w:r>
    </w:p>
    <w:p w14:paraId="0000001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Having Clause</w:t>
      </w:r>
    </w:p>
    <w:p w14:paraId="0000001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General Order of Commands</w:t>
      </w:r>
    </w:p>
    <w:p w14:paraId="0000001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UPDATE Command</w:t>
      </w:r>
    </w:p>
    <w:p w14:paraId="0000001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DELETE Command</w:t>
      </w:r>
    </w:p>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Revisiting Foreign Keys</w:t>
      </w:r>
    </w:p>
    <w:p w14:paraId="0000001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Cascading Foreign Keys</w:t>
      </w:r>
    </w:p>
    <w:p w14:paraId="0000001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ALTER Command</w:t>
      </w:r>
    </w:p>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CHANGE and MODIFY Commands</w:t>
      </w:r>
    </w:p>
    <w:p w14:paraId="0000001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TRUNCATE Command</w:t>
      </w:r>
    </w:p>
    <w:p w14:paraId="0000002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JOINS in SQL</w:t>
      </w:r>
    </w:p>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UNION in SQL</w:t>
      </w:r>
    </w:p>
    <w:p w14:paraId="0000002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SQL Sub Queries</w:t>
      </w:r>
    </w:p>
    <w:p w14:paraId="0000002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MySQL Views</w:t>
      </w:r>
    </w:p>
    <w:p w14:paraId="0000002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pPr>
    </w:p>
    <w:p w14:paraId="0000002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 Creating our first database</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Definition</w:t>
      </w:r>
      <w:r>
        <w:rPr>
          <w:rtl w:val="0"/>
        </w:rPr>
        <w:t xml:space="preserve"> A database in SQL is a structured container that holds tables, views, procedures, and other database objects. Before creating tables, you must establish a database environment.</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color w:val="0000FF"/>
        </w:rPr>
      </w:pPr>
      <w:r>
        <w:rPr>
          <w:rFonts w:ascii="Arial" w:hAnsi="Arial" w:eastAsia="Arial" w:cs="Arial"/>
          <w:color w:val="0000FF"/>
          <w:rtl w:val="0"/>
        </w:rPr>
        <w:t>CREATE DATABASE database_name;</w:t>
      </w:r>
      <w:r>
        <w:rPr>
          <w:rFonts w:ascii="Arial" w:hAnsi="Arial" w:eastAsia="Arial" w:cs="Arial"/>
          <w:color w:val="0000FF"/>
          <w:rtl w:val="0"/>
        </w:rPr>
        <w:br w:type="textWrapping"/>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Key Commands &amp; Usage</w:t>
      </w:r>
    </w:p>
    <w:p w14:paraId="1DFDBE3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Creating a Database:</w:t>
      </w:r>
    </w:p>
    <w:p w14:paraId="0000002A">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240" w:leftChars="0" w:right="0" w:rightChars="0"/>
        <w:rPr>
          <w:color w:val="0000FF"/>
        </w:rPr>
      </w:pPr>
      <w:r>
        <w:rPr>
          <w:rFonts w:ascii="Arial" w:hAnsi="Arial" w:eastAsia="Arial" w:cs="Arial"/>
          <w:b w:val="0"/>
          <w:bCs w:val="0"/>
          <w:i w:val="0"/>
          <w:iCs w:val="0"/>
          <w:smallCaps w:val="0"/>
          <w:strike w:val="0"/>
          <w:color w:val="0000FF"/>
          <w:sz w:val="22"/>
          <w:szCs w:val="22"/>
          <w:u w:val="none"/>
          <w:shd w:val="clear" w:fill="auto"/>
          <w:vertAlign w:val="baseline"/>
          <w:rtl w:val="0"/>
        </w:rPr>
        <w:br w:type="textWrapping"/>
      </w:r>
      <w:r>
        <w:rPr>
          <w:rFonts w:ascii="Arial" w:hAnsi="Arial" w:eastAsia="Arial" w:cs="Arial"/>
          <w:color w:val="0000FF"/>
          <w:rtl w:val="0"/>
        </w:rPr>
        <w:t>CREATE DATABASE college;</w:t>
      </w:r>
      <w:r>
        <w:rPr>
          <w:rFonts w:ascii="Arial" w:hAnsi="Arial" w:eastAsia="Arial" w:cs="Arial"/>
          <w:color w:val="0000FF"/>
          <w:rtl w:val="0"/>
        </w:rPr>
        <w:br w:type="textWrapping"/>
      </w:r>
    </w:p>
    <w:p w14:paraId="3111FBB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Preventing Errors (IF NOT EXISTS):</w:t>
      </w:r>
      <w:r>
        <w:rPr>
          <w:rtl w:val="0"/>
        </w:rPr>
        <w:t xml:space="preserve"> If a database with the same name already exists, executing CREATE DATABASE will throw an error. Use IF NOT EXISTS to ensure the command only creates the database if it doesn't already exist.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2B">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right="0" w:rightChars="0" w:firstLine="220" w:firstLineChars="100"/>
        <w:rPr>
          <w:color w:val="0000FF"/>
        </w:rPr>
      </w:pPr>
      <w:r>
        <w:rPr>
          <w:rFonts w:ascii="Arial" w:hAnsi="Arial" w:eastAsia="Arial" w:cs="Arial"/>
          <w:color w:val="0000FF"/>
          <w:rtl w:val="0"/>
        </w:rPr>
        <w:t>CREATE DATABASE IF NOT EXISTS college;</w:t>
      </w:r>
      <w:r>
        <w:rPr>
          <w:rFonts w:ascii="Arial" w:hAnsi="Arial" w:eastAsia="Arial" w:cs="Arial"/>
          <w:color w:val="0000FF"/>
          <w:rtl w:val="0"/>
        </w:rPr>
        <w:br w:type="textWrapping"/>
      </w:r>
    </w:p>
    <w:p w14:paraId="03F52E7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Selecting/Activating the Database (USE):</w:t>
      </w:r>
      <w:r>
        <w:rPr>
          <w:rtl w:val="0"/>
        </w:rPr>
        <w:t xml:space="preserve"> Before creating tables or executing queries, specify which database you want to work on.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2D">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240" w:leftChars="0" w:right="0" w:rightChars="0"/>
      </w:pPr>
      <w:r>
        <w:rPr>
          <w:rFonts w:ascii="Arial" w:hAnsi="Arial" w:eastAsia="Arial" w:cs="Arial"/>
          <w:color w:val="0000FF"/>
          <w:rtl w:val="0"/>
        </w:rPr>
        <w:t>USE college;</w:t>
      </w:r>
      <w:r>
        <w:rPr>
          <w:rFonts w:ascii="Arial" w:hAnsi="Arial" w:eastAsia="Arial" w:cs="Arial"/>
          <w:color w:val="0000FF"/>
          <w:rtl w:val="0"/>
        </w:rPr>
        <w:br w:type="textWrapping"/>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2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 Creating our first table</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Definition</w:t>
      </w:r>
      <w:r>
        <w:rPr>
          <w:rtl w:val="0"/>
        </w:rPr>
        <w:t xml:space="preserve"> A table is a collection of related data entries organized in vertical columns (attributes/fields) and horizontal rows (records/tuples).</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color w:val="0000FF"/>
        </w:rPr>
      </w:pPr>
      <w:r>
        <w:rPr>
          <w:rFonts w:ascii="Arial" w:hAnsi="Arial" w:eastAsia="Arial" w:cs="Arial"/>
          <w:color w:val="0000FF"/>
          <w:rtl w:val="0"/>
        </w:rPr>
        <w:t>CREATE TABLE table_name (</w:t>
      </w:r>
      <w:r>
        <w:rPr>
          <w:rFonts w:ascii="Arial" w:hAnsi="Arial" w:eastAsia="Arial" w:cs="Arial"/>
          <w:color w:val="0000FF"/>
          <w:rtl w:val="0"/>
        </w:rPr>
        <w:br w:type="textWrapping"/>
      </w:r>
      <w:r>
        <w:rPr>
          <w:rFonts w:ascii="Arial" w:hAnsi="Arial" w:eastAsia="Arial" w:cs="Arial"/>
          <w:color w:val="0000FF"/>
          <w:rtl w:val="0"/>
        </w:rPr>
        <w:t xml:space="preserve">    column1_name datatype constraints,</w:t>
      </w:r>
      <w:r>
        <w:rPr>
          <w:rFonts w:ascii="Arial" w:hAnsi="Arial" w:eastAsia="Arial" w:cs="Arial"/>
          <w:color w:val="0000FF"/>
          <w:rtl w:val="0"/>
        </w:rPr>
        <w:br w:type="textWrapping"/>
      </w:r>
      <w:r>
        <w:rPr>
          <w:rFonts w:ascii="Arial" w:hAnsi="Arial" w:eastAsia="Arial" w:cs="Arial"/>
          <w:color w:val="0000FF"/>
          <w:rtl w:val="0"/>
        </w:rPr>
        <w:t xml:space="preserve">    column2_name datatype constraints,</w:t>
      </w:r>
      <w:r>
        <w:rPr>
          <w:rFonts w:ascii="Arial" w:hAnsi="Arial" w:eastAsia="Arial" w:cs="Arial"/>
          <w:color w:val="0000FF"/>
          <w:rtl w:val="0"/>
        </w:rPr>
        <w:br w:type="textWrapping"/>
      </w:r>
      <w:r>
        <w:rPr>
          <w:rFonts w:ascii="Arial" w:hAnsi="Arial" w:eastAsia="Arial" w:cs="Arial"/>
          <w:color w:val="0000FF"/>
          <w:rtl w:val="0"/>
        </w:rPr>
        <w:t xml:space="preserve">    column3_name datatype constraints</w:t>
      </w:r>
      <w:r>
        <w:rPr>
          <w:rFonts w:ascii="Arial" w:hAnsi="Arial" w:eastAsia="Arial" w:cs="Arial"/>
          <w:color w:val="0000FF"/>
          <w:rtl w:val="0"/>
        </w:rPr>
        <w:br w:type="textWrapping"/>
      </w:r>
      <w:r>
        <w:rPr>
          <w:rFonts w:ascii="Arial" w:hAnsi="Arial" w:eastAsia="Arial" w:cs="Arial"/>
          <w:color w:val="0000FF"/>
          <w:rtl w:val="0"/>
        </w:rPr>
        <w:t>);</w:t>
      </w:r>
      <w:r>
        <w:rPr>
          <w:rFonts w:ascii="Arial" w:hAnsi="Arial" w:eastAsia="Arial" w:cs="Arial"/>
          <w:color w:val="0000FF"/>
          <w:rtl w:val="0"/>
        </w:rPr>
        <w:br w:type="textWrapping"/>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3. Practical Example</w:t>
      </w:r>
      <w:r>
        <w:rPr>
          <w:rtl w:val="0"/>
        </w:rPr>
        <w:t xml:space="preserve"> To create a table named student in our college database with basic columns:</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color w:val="0000FF"/>
        </w:rPr>
      </w:pPr>
      <w:r>
        <w:rPr>
          <w:rFonts w:ascii="Arial" w:hAnsi="Arial" w:eastAsia="Arial" w:cs="Arial"/>
          <w:color w:val="0000FF"/>
          <w:rtl w:val="0"/>
        </w:rPr>
        <w:t>CREATE TABLE student (</w:t>
      </w:r>
      <w:r>
        <w:rPr>
          <w:rFonts w:ascii="Arial" w:hAnsi="Arial" w:eastAsia="Arial" w:cs="Arial"/>
          <w:color w:val="0000FF"/>
          <w:rtl w:val="0"/>
        </w:rPr>
        <w:br w:type="textWrapping"/>
      </w:r>
      <w:r>
        <w:rPr>
          <w:rFonts w:ascii="Arial" w:hAnsi="Arial" w:eastAsia="Arial" w:cs="Arial"/>
          <w:color w:val="0000FF"/>
          <w:rtl w:val="0"/>
        </w:rPr>
        <w:t xml:space="preserve">    id INT PRIMARY KEY,</w:t>
      </w:r>
      <w:r>
        <w:rPr>
          <w:rFonts w:ascii="Arial" w:hAnsi="Arial" w:eastAsia="Arial" w:cs="Arial"/>
          <w:color w:val="0000FF"/>
          <w:rtl w:val="0"/>
        </w:rPr>
        <w:br w:type="textWrapping"/>
      </w:r>
      <w:r>
        <w:rPr>
          <w:rFonts w:ascii="Arial" w:hAnsi="Arial" w:eastAsia="Arial" w:cs="Arial"/>
          <w:color w:val="0000FF"/>
          <w:rtl w:val="0"/>
        </w:rPr>
        <w:t xml:space="preserve">    name VARCHAR(50),</w:t>
      </w:r>
      <w:r>
        <w:rPr>
          <w:rFonts w:ascii="Arial" w:hAnsi="Arial" w:eastAsia="Arial" w:cs="Arial"/>
          <w:color w:val="0000FF"/>
          <w:rtl w:val="0"/>
        </w:rPr>
        <w:br w:type="textWrapping"/>
      </w:r>
      <w:r>
        <w:rPr>
          <w:rFonts w:ascii="Arial" w:hAnsi="Arial" w:eastAsia="Arial" w:cs="Arial"/>
          <w:color w:val="0000FF"/>
          <w:rtl w:val="0"/>
        </w:rPr>
        <w:t xml:space="preserve">    age INT NOT NULL</w:t>
      </w:r>
      <w:r>
        <w:rPr>
          <w:rFonts w:ascii="Arial" w:hAnsi="Arial" w:eastAsia="Arial" w:cs="Arial"/>
          <w:color w:val="0000FF"/>
          <w:rtl w:val="0"/>
        </w:rPr>
        <w:br w:type="textWrapping"/>
      </w:r>
      <w:r>
        <w:rPr>
          <w:rFonts w:ascii="Arial" w:hAnsi="Arial" w:eastAsia="Arial" w:cs="Arial"/>
          <w:color w:val="0000FF"/>
          <w:rtl w:val="0"/>
        </w:rPr>
        <w:t>);</w:t>
      </w:r>
      <w:r>
        <w:rPr>
          <w:rFonts w:ascii="Arial" w:hAnsi="Arial" w:eastAsia="Arial" w:cs="Arial"/>
          <w:color w:val="0000FF"/>
          <w:rtl w:val="0"/>
        </w:rPr>
        <w:br w:type="textWrapping"/>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4. Verifying Table Creation</w:t>
      </w:r>
    </w:p>
    <w:p w14:paraId="00000036">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List all tables in the active database: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FF"/>
          <w:rtl w:val="0"/>
        </w:rPr>
        <w:t>SHOW TABLES;</w:t>
      </w:r>
      <w:r>
        <w:rPr>
          <w:rFonts w:ascii="Arial" w:hAnsi="Arial" w:eastAsia="Arial" w:cs="Arial"/>
          <w:rtl w:val="0"/>
        </w:rPr>
        <w:br w:type="textWrapping"/>
      </w:r>
    </w:p>
    <w:p w14:paraId="00000037">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View the structure/schema of a specific table: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FF"/>
          <w:rtl w:val="0"/>
        </w:rPr>
        <w:t>DESCRIBE student;</w:t>
      </w:r>
      <w:r>
        <w:rPr>
          <w:rFonts w:ascii="Arial" w:hAnsi="Arial" w:eastAsia="Arial" w:cs="Arial"/>
          <w:rtl w:val="0"/>
        </w:rPr>
        <w:t xml:space="preserve">  -- or DESC student;</w:t>
      </w:r>
      <w:r>
        <w:rPr>
          <w:rFonts w:ascii="Arial" w:hAnsi="Arial" w:eastAsia="Arial" w:cs="Arial"/>
          <w:rtl w:val="0"/>
        </w:rPr>
        <w:br w:type="textWrapping"/>
      </w:r>
    </w:p>
    <w:p w14:paraId="0000003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3: SQL Datatypes</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Definition</w:t>
      </w:r>
      <w:r>
        <w:rPr>
          <w:rtl w:val="0"/>
        </w:rPr>
        <w:t xml:space="preserve"> A datatype specifies the type of data a column can hold (such as integers, decimals, text, dates, etc.). Specifying appropriate data types ensures data integrity, optimizes storage, and improves query performance.</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Major Categories of Data Types</w:t>
      </w:r>
    </w:p>
    <w:p w14:paraId="0000003B">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4"/>
          <w:szCs w:val="24"/>
        </w:rPr>
      </w:pPr>
      <w:r>
        <w:rPr>
          <w:b/>
          <w:bCs/>
          <w:i w:val="0"/>
          <w:iCs w:val="0"/>
          <w:sz w:val="24"/>
          <w:szCs w:val="24"/>
          <w:rtl w:val="0"/>
        </w:rPr>
        <w:t>A. Numeric Data Types</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Used to store numbers, both integers and floating-point values.</w:t>
      </w:r>
    </w:p>
    <w:p w14:paraId="0000003D">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TINYINT</w:t>
      </w:r>
      <w:r>
        <w:rPr>
          <w:rtl w:val="0"/>
        </w:rPr>
        <w:t>: Very small integer values (1 byte). Range: -128 to 127 (or 0 to 255 unsigned).</w:t>
      </w:r>
    </w:p>
    <w:p w14:paraId="0000003E">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INT / INTEGER</w:t>
      </w:r>
      <w:r>
        <w:rPr>
          <w:rtl w:val="0"/>
        </w:rPr>
        <w:t>: Standard integer values (4 bytes). Range: -2,147,483,648 to 2,147,483,647.</w:t>
      </w:r>
    </w:p>
    <w:p w14:paraId="0000003F">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BIGINT</w:t>
      </w:r>
      <w:r>
        <w:rPr>
          <w:rtl w:val="0"/>
        </w:rPr>
        <w:t>: Large integer values (8 bytes).</w:t>
      </w:r>
    </w:p>
    <w:p w14:paraId="0000004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FLOAT</w:t>
      </w:r>
      <w:r>
        <w:rPr>
          <w:rtl w:val="0"/>
        </w:rPr>
        <w:t>: Floating-point number (4 bytes), suitable for single-precision values.</w:t>
      </w:r>
    </w:p>
    <w:p w14:paraId="0000004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DOUBLE</w:t>
      </w:r>
      <w:r>
        <w:rPr>
          <w:rtl w:val="0"/>
        </w:rPr>
        <w:t>: Double-precision floating-point number (8 bytes).</w:t>
      </w:r>
    </w:p>
    <w:p w14:paraId="0000004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DECIMAL(p, s)</w:t>
      </w:r>
      <w:r>
        <w:rPr>
          <w:rtl w:val="0"/>
        </w:rPr>
        <w:t>: Exact numerical value, where p is total precision (digits) and s is scale (decimal places). Ideal for financial data.</w:t>
      </w:r>
    </w:p>
    <w:p w14:paraId="00000043">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4"/>
          <w:szCs w:val="24"/>
        </w:rPr>
      </w:pPr>
      <w:r>
        <w:rPr>
          <w:b/>
          <w:bCs/>
          <w:i w:val="0"/>
          <w:iCs w:val="0"/>
          <w:sz w:val="24"/>
          <w:szCs w:val="24"/>
          <w:rtl w:val="0"/>
        </w:rPr>
        <w:t>B. String / Text Data Types</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Used to store characters, words, or text.</w:t>
      </w:r>
    </w:p>
    <w:p w14:paraId="0000004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CHAR(size)</w:t>
      </w:r>
      <w:r>
        <w:rPr>
          <w:rtl w:val="0"/>
        </w:rPr>
        <w:t>: Fixed-length string. Padded with spaces if the input string is shorter than the defined size (up to 255 chars).</w:t>
      </w:r>
    </w:p>
    <w:p w14:paraId="0000004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VARCHAR(size)</w:t>
      </w:r>
      <w:r>
        <w:rPr>
          <w:rtl w:val="0"/>
        </w:rPr>
        <w:t>: Variable-length string. Stores only the actual characters inserted (up to 65,535 chars). Preferred for variable text like names or emails.</w:t>
      </w:r>
    </w:p>
    <w:p w14:paraId="0000004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TEXT</w:t>
      </w:r>
      <w:r>
        <w:rPr>
          <w:rtl w:val="0"/>
        </w:rPr>
        <w:t>: Used for storing long text strings (up to 65,535 chars).</w:t>
      </w:r>
    </w:p>
    <w:p w14:paraId="00000048">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4"/>
          <w:szCs w:val="24"/>
        </w:rPr>
      </w:pPr>
      <w:r>
        <w:rPr>
          <w:b/>
          <w:bCs/>
          <w:i w:val="0"/>
          <w:iCs w:val="0"/>
          <w:sz w:val="24"/>
          <w:szCs w:val="24"/>
          <w:rtl w:val="0"/>
        </w:rPr>
        <w:t>C. Date &amp; Time Data Types</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Used to represent calendar dates, times, or both.</w:t>
      </w:r>
    </w:p>
    <w:p w14:paraId="0000004A">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DATE</w:t>
      </w:r>
      <w:r>
        <w:rPr>
          <w:rtl w:val="0"/>
        </w:rPr>
        <w:t>: Format YYYY-MM-DD.</w:t>
      </w:r>
    </w:p>
    <w:p w14:paraId="0000004B">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TIME</w:t>
      </w:r>
      <w:r>
        <w:rPr>
          <w:rtl w:val="0"/>
        </w:rPr>
        <w:t>: Format HH:MM:SS.</w:t>
      </w:r>
    </w:p>
    <w:p w14:paraId="0000004C">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DATETIME</w:t>
      </w:r>
      <w:r>
        <w:rPr>
          <w:rtl w:val="0"/>
        </w:rPr>
        <w:t>: Format YYYY-MM-DD HH:MM:SS.</w:t>
      </w:r>
    </w:p>
    <w:p w14:paraId="0000004D">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YEAR</w:t>
      </w:r>
      <w:r>
        <w:rPr>
          <w:rtl w:val="0"/>
        </w:rPr>
        <w:t>: 4-digit format YYYY.</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Example Usage in Table Creation</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color w:val="0000FF"/>
        </w:rPr>
      </w:pPr>
      <w:r>
        <w:rPr>
          <w:rFonts w:ascii="Arial" w:hAnsi="Arial" w:eastAsia="Arial" w:cs="Arial"/>
          <w:color w:val="0000FF"/>
          <w:rtl w:val="0"/>
        </w:rPr>
        <w:t>CREATE TABLE employee (</w:t>
      </w:r>
      <w:r>
        <w:rPr>
          <w:rFonts w:ascii="Arial" w:hAnsi="Arial" w:eastAsia="Arial" w:cs="Arial"/>
          <w:color w:val="0000FF"/>
          <w:rtl w:val="0"/>
        </w:rPr>
        <w:br w:type="textWrapping"/>
      </w:r>
      <w:r>
        <w:rPr>
          <w:rFonts w:ascii="Arial" w:hAnsi="Arial" w:eastAsia="Arial" w:cs="Arial"/>
          <w:color w:val="0000FF"/>
          <w:rtl w:val="0"/>
        </w:rPr>
        <w:t xml:space="preserve">    emp_id INT,</w:t>
      </w:r>
      <w:r>
        <w:rPr>
          <w:rFonts w:ascii="Arial" w:hAnsi="Arial" w:eastAsia="Arial" w:cs="Arial"/>
          <w:color w:val="0000FF"/>
          <w:rtl w:val="0"/>
        </w:rPr>
        <w:br w:type="textWrapping"/>
      </w:r>
      <w:r>
        <w:rPr>
          <w:rFonts w:ascii="Arial" w:hAnsi="Arial" w:eastAsia="Arial" w:cs="Arial"/>
          <w:color w:val="0000FF"/>
          <w:rtl w:val="0"/>
        </w:rPr>
        <w:t xml:space="preserve">    first_name VARCHAR(50),</w:t>
      </w:r>
      <w:r>
        <w:rPr>
          <w:rFonts w:ascii="Arial" w:hAnsi="Arial" w:eastAsia="Arial" w:cs="Arial"/>
          <w:color w:val="0000FF"/>
          <w:rtl w:val="0"/>
        </w:rPr>
        <w:br w:type="textWrapping"/>
      </w:r>
      <w:r>
        <w:rPr>
          <w:rFonts w:ascii="Arial" w:hAnsi="Arial" w:eastAsia="Arial" w:cs="Arial"/>
          <w:color w:val="0000FF"/>
          <w:rtl w:val="0"/>
        </w:rPr>
        <w:t xml:space="preserve">    gender CHAR(1),</w:t>
      </w:r>
      <w:r>
        <w:rPr>
          <w:rFonts w:ascii="Arial" w:hAnsi="Arial" w:eastAsia="Arial" w:cs="Arial"/>
          <w:color w:val="0000FF"/>
          <w:rtl w:val="0"/>
        </w:rPr>
        <w:br w:type="textWrapping"/>
      </w:r>
      <w:r>
        <w:rPr>
          <w:rFonts w:ascii="Arial" w:hAnsi="Arial" w:eastAsia="Arial" w:cs="Arial"/>
          <w:color w:val="0000FF"/>
          <w:rtl w:val="0"/>
        </w:rPr>
        <w:t xml:space="preserve">    salary DECIMAL(10, 2),</w:t>
      </w:r>
      <w:r>
        <w:rPr>
          <w:rFonts w:ascii="Arial" w:hAnsi="Arial" w:eastAsia="Arial" w:cs="Arial"/>
          <w:color w:val="0000FF"/>
          <w:rtl w:val="0"/>
        </w:rPr>
        <w:br w:type="textWrapping"/>
      </w:r>
      <w:r>
        <w:rPr>
          <w:rFonts w:ascii="Arial" w:hAnsi="Arial" w:eastAsia="Arial" w:cs="Arial"/>
          <w:color w:val="0000FF"/>
          <w:rtl w:val="0"/>
        </w:rPr>
        <w:t xml:space="preserve">    hire_date DATE</w:t>
      </w:r>
      <w:r>
        <w:rPr>
          <w:rFonts w:ascii="Arial" w:hAnsi="Arial" w:eastAsia="Arial" w:cs="Arial"/>
          <w:color w:val="0000FF"/>
          <w:rtl w:val="0"/>
        </w:rPr>
        <w:br w:type="textWrapping"/>
      </w:r>
      <w:r>
        <w:rPr>
          <w:rFonts w:ascii="Arial" w:hAnsi="Arial" w:eastAsia="Arial" w:cs="Arial"/>
          <w:color w:val="0000FF"/>
          <w:rtl w:val="0"/>
        </w:rPr>
        <w:t>);</w:t>
      </w:r>
    </w:p>
    <w:p w14:paraId="0000005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4: Types of SQL Commands</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SQL commands are grouped into distinct categories based on their functionality and how they interact with the database schema and data.</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DDL (Data Definition Language)</w:t>
      </w:r>
      <w:r>
        <w:rPr>
          <w:rtl w:val="0"/>
        </w:rPr>
        <w:t xml:space="preserve"> DDL commands define, modify, or manage the overall structure and schema of database objects (databases, tables, views).</w:t>
      </w:r>
    </w:p>
    <w:p w14:paraId="00000053">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CREATE</w:t>
      </w:r>
      <w:r>
        <w:rPr>
          <w:rtl w:val="0"/>
        </w:rPr>
        <w:t>: Creates a new database, table, or view.</w:t>
      </w:r>
    </w:p>
    <w:p w14:paraId="00000054">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ALTER</w:t>
      </w:r>
      <w:r>
        <w:rPr>
          <w:rtl w:val="0"/>
        </w:rPr>
        <w:t>: Modifies the structure of an existing table (e.g., adding/dropping/renaming columns).</w:t>
      </w:r>
    </w:p>
    <w:p w14:paraId="00000055">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DROP</w:t>
      </w:r>
      <w:r>
        <w:rPr>
          <w:rtl w:val="0"/>
        </w:rPr>
        <w:t>: Deletes an entire table or database permanently from storage.</w:t>
      </w:r>
    </w:p>
    <w:p w14:paraId="00000056">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TRUNCATE</w:t>
      </w:r>
      <w:r>
        <w:rPr>
          <w:rtl w:val="0"/>
        </w:rPr>
        <w:t>: Removes all records from a table while retaining its structure.</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pPr>
      <w:r>
        <w:rPr>
          <w:b/>
          <w:bCs/>
          <w:rtl w:val="0"/>
        </w:rPr>
        <w:t>2. DML (Data Manipulation Language)</w:t>
      </w:r>
      <w:r>
        <w:rPr>
          <w:rtl w:val="0"/>
        </w:rPr>
        <w:t xml:space="preserve"> DML commands are used to modify, insert, and delete the actual data records stored within tables.</w:t>
      </w:r>
    </w:p>
    <w:p w14:paraId="00000058">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INSERT</w:t>
      </w:r>
      <w:r>
        <w:rPr>
          <w:rtl w:val="0"/>
        </w:rPr>
        <w:t>: Adds new rows of data into a table.</w:t>
      </w:r>
    </w:p>
    <w:p w14:paraId="00000059">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UPDATE</w:t>
      </w:r>
      <w:r>
        <w:rPr>
          <w:rtl w:val="0"/>
        </w:rPr>
        <w:t>: Modifies existing data within specific columns or rows.</w:t>
      </w:r>
    </w:p>
    <w:p w14:paraId="0000005A">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DELETE</w:t>
      </w:r>
      <w:r>
        <w:rPr>
          <w:rtl w:val="0"/>
        </w:rPr>
        <w:t>: Removes specific rows from a table based on conditions.</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pPr>
      <w:r>
        <w:rPr>
          <w:b/>
          <w:bCs/>
          <w:rtl w:val="0"/>
        </w:rPr>
        <w:t>3. DQL (Data Query Language)</w:t>
      </w:r>
      <w:r>
        <w:rPr>
          <w:rtl w:val="0"/>
        </w:rPr>
        <w:t xml:space="preserve"> DQL commands focus entirely on retrieving and fetching data stored inside the database.</w:t>
      </w:r>
    </w:p>
    <w:p w14:paraId="0000005C">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SELECT</w:t>
      </w:r>
      <w:r>
        <w:rPr>
          <w:rtl w:val="0"/>
        </w:rPr>
        <w:t>: Fetches specific data rows and columns from one or more tables.</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pPr>
      <w:r>
        <w:rPr>
          <w:b/>
          <w:bCs/>
          <w:rtl w:val="0"/>
        </w:rPr>
        <w:t>4. DCL (Data Control Language)</w:t>
      </w:r>
      <w:r>
        <w:rPr>
          <w:rtl w:val="0"/>
        </w:rPr>
        <w:t xml:space="preserve"> DCL commands manage permissions, authorizations, and security controls for database users.</w:t>
      </w:r>
    </w:p>
    <w:p w14:paraId="0000005E">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GRANT</w:t>
      </w:r>
      <w:r>
        <w:rPr>
          <w:rtl w:val="0"/>
        </w:rPr>
        <w:t>: Gives specific access permissions to users.</w:t>
      </w:r>
    </w:p>
    <w:p w14:paraId="0000005F">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REVOKE</w:t>
      </w:r>
      <w:r>
        <w:rPr>
          <w:rtl w:val="0"/>
        </w:rPr>
        <w:t>: Removes previously assigned permissions from users.</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pPr>
      <w:r>
        <w:rPr>
          <w:b/>
          <w:bCs/>
          <w:rtl w:val="0"/>
        </w:rPr>
        <w:t>5. TCL (Transaction Control Language)</w:t>
      </w:r>
      <w:r>
        <w:rPr>
          <w:rtl w:val="0"/>
        </w:rPr>
        <w:t xml:space="preserve"> TCL commands manage transactions in the database to ensure data integrity and consistency.</w:t>
      </w:r>
    </w:p>
    <w:p w14:paraId="00000061">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COMMIT</w:t>
      </w:r>
      <w:r>
        <w:rPr>
          <w:rtl w:val="0"/>
        </w:rPr>
        <w:t>: Saves changes made by DML commands permanently.</w:t>
      </w:r>
    </w:p>
    <w:p w14:paraId="00000062">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ROLLBACK</w:t>
      </w:r>
      <w:r>
        <w:rPr>
          <w:rtl w:val="0"/>
        </w:rPr>
        <w:t>: Undoes changes made in the current transaction if an error occurs.</w:t>
      </w:r>
    </w:p>
    <w:p w14:paraId="00000063">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SAVEPOINT</w:t>
      </w:r>
      <w:r>
        <w:rPr>
          <w:rtl w:val="0"/>
        </w:rPr>
        <w:t>: Sets a point within a transaction to which you can later roll back.</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6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5: Database related queries</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Database-level queries allow you to create, view, select, update, and remove databases within your database management system (DBMS).</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Core Commands &amp; Syntax</w:t>
      </w:r>
    </w:p>
    <w:p w14:paraId="00000068">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color w:val="0000FF"/>
        </w:rPr>
      </w:pPr>
      <w:r>
        <w:rPr>
          <w:b/>
          <w:bCs/>
          <w:rtl w:val="0"/>
        </w:rPr>
        <w:t>Create Database:</w:t>
      </w:r>
      <w:r>
        <w:rPr>
          <w:rtl w:val="0"/>
        </w:rPr>
        <w:t xml:space="preserve"> Creates a new database container.</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FF"/>
          <w:rtl w:val="0"/>
        </w:rPr>
        <w:t>CREATE DATABASE db_name;</w:t>
      </w:r>
      <w:r>
        <w:rPr>
          <w:rFonts w:ascii="Arial" w:hAnsi="Arial" w:eastAsia="Arial" w:cs="Arial"/>
          <w:color w:val="0000FF"/>
          <w:rtl w:val="0"/>
        </w:rPr>
        <w:br w:type="textWrapping"/>
      </w:r>
      <w:r>
        <w:rPr>
          <w:rFonts w:ascii="Arial" w:hAnsi="Arial" w:eastAsia="Arial" w:cs="Arial"/>
          <w:color w:val="0000FF"/>
          <w:rtl w:val="0"/>
        </w:rPr>
        <w:t>CREATE DATABASE IF NOT EXISTS db_name;</w:t>
      </w:r>
      <w:r>
        <w:rPr>
          <w:rFonts w:ascii="Arial" w:hAnsi="Arial" w:eastAsia="Arial" w:cs="Arial"/>
          <w:color w:val="0000FF"/>
          <w:rtl w:val="0"/>
        </w:rPr>
        <w:br w:type="textWrapping"/>
      </w:r>
    </w:p>
    <w:p w14:paraId="00000069">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color w:val="0000FF"/>
        </w:rPr>
      </w:pPr>
      <w:r>
        <w:rPr>
          <w:b/>
          <w:bCs/>
          <w:rtl w:val="0"/>
        </w:rPr>
        <w:t>Drop / Delete Database:</w:t>
      </w:r>
      <w:r>
        <w:rPr>
          <w:rtl w:val="0"/>
        </w:rPr>
        <w:t xml:space="preserve"> Permanently deletes a database, along with all tables and data inside it.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FF"/>
          <w:rtl w:val="0"/>
        </w:rPr>
        <w:t>DROP DATABASE db_name;</w:t>
      </w:r>
      <w:r>
        <w:rPr>
          <w:rFonts w:ascii="Arial" w:hAnsi="Arial" w:eastAsia="Arial" w:cs="Arial"/>
          <w:color w:val="0000FF"/>
          <w:rtl w:val="0"/>
        </w:rPr>
        <w:br w:type="textWrapping"/>
      </w:r>
      <w:r>
        <w:rPr>
          <w:rFonts w:ascii="Arial" w:hAnsi="Arial" w:eastAsia="Arial" w:cs="Arial"/>
          <w:color w:val="0000FF"/>
          <w:rtl w:val="0"/>
        </w:rPr>
        <w:t>DROP DATABASE IF EXISTS db_name;</w:t>
      </w:r>
      <w:r>
        <w:rPr>
          <w:rFonts w:ascii="Arial" w:hAnsi="Arial" w:eastAsia="Arial" w:cs="Arial"/>
          <w:color w:val="0000FF"/>
          <w:rtl w:val="0"/>
        </w:rPr>
        <w:br w:type="textWrapping"/>
      </w:r>
    </w:p>
    <w:p w14:paraId="0000006A">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Show Databases:</w:t>
      </w:r>
      <w:r>
        <w:rPr>
          <w:rtl w:val="0"/>
        </w:rPr>
        <w:t xml:space="preserve"> Displays a list of all existing databases available in the server.</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FF"/>
          <w:rtl w:val="0"/>
        </w:rPr>
        <w:t>SHOW DATABASES</w:t>
      </w:r>
      <w:r>
        <w:rPr>
          <w:rFonts w:ascii="Arial" w:hAnsi="Arial" w:eastAsia="Arial" w:cs="Arial"/>
          <w:rtl w:val="0"/>
        </w:rPr>
        <w:t>;</w:t>
      </w:r>
      <w:r>
        <w:rPr>
          <w:rFonts w:ascii="Arial" w:hAnsi="Arial" w:eastAsia="Arial" w:cs="Arial"/>
          <w:rtl w:val="0"/>
        </w:rPr>
        <w:br w:type="textWrapping"/>
      </w:r>
    </w:p>
    <w:p w14:paraId="0000006B">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Use Database:</w:t>
      </w:r>
      <w:r>
        <w:rPr>
          <w:rtl w:val="0"/>
        </w:rPr>
        <w:t xml:space="preserve"> Sets an existing database as the default active database for subsequent SQL operations.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FF"/>
          <w:rtl w:val="0"/>
        </w:rPr>
        <w:t>USE db_name;</w:t>
      </w:r>
      <w:r>
        <w:rPr>
          <w:rFonts w:ascii="Arial" w:hAnsi="Arial" w:eastAsia="Arial" w:cs="Arial"/>
          <w:rtl w:val="0"/>
        </w:rPr>
        <w:br w:type="textWrapping"/>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bookmarkStart w:id="0" w:name="_GoBack"/>
      <w:bookmarkEnd w:id="0"/>
    </w:p>
    <w:p w14:paraId="0000006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6: Table related queries</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Table-related queries handle operations on the structure and contents of tables, such as creating, viewing, renaming, or dropping entire tables.</w:t>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Core Commands &amp; Syntax</w:t>
      </w:r>
    </w:p>
    <w:p w14:paraId="00000070">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Create Table:</w:t>
      </w:r>
      <w:r>
        <w:rPr>
          <w:rtl w:val="0"/>
        </w:rPr>
        <w:t xml:space="preserve"> Defines a new table with its respective columns and data types.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CREATE TABLE table_name (</w:t>
      </w:r>
      <w:r>
        <w:rPr>
          <w:rFonts w:ascii="Arial" w:hAnsi="Arial" w:eastAsia="Arial" w:cs="Arial"/>
          <w:rtl w:val="0"/>
        </w:rPr>
        <w:br w:type="textWrapping"/>
      </w:r>
      <w:r>
        <w:rPr>
          <w:rFonts w:ascii="Arial" w:hAnsi="Arial" w:eastAsia="Arial" w:cs="Arial"/>
          <w:rtl w:val="0"/>
        </w:rPr>
        <w:t xml:space="preserve">    column1 datatype,</w:t>
      </w:r>
      <w:r>
        <w:rPr>
          <w:rFonts w:ascii="Arial" w:hAnsi="Arial" w:eastAsia="Arial" w:cs="Arial"/>
          <w:rtl w:val="0"/>
        </w:rPr>
        <w:br w:type="textWrapping"/>
      </w:r>
      <w:r>
        <w:rPr>
          <w:rFonts w:ascii="Arial" w:hAnsi="Arial" w:eastAsia="Arial" w:cs="Arial"/>
          <w:rtl w:val="0"/>
        </w:rPr>
        <w:t xml:space="preserve">    column2 datatype</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p>
    <w:p w14:paraId="00000071">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Show Tables:</w:t>
      </w:r>
      <w:r>
        <w:rPr>
          <w:rtl w:val="0"/>
        </w:rPr>
        <w:t xml:space="preserve"> Lists all tables within the currently selected database.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SHOW TABLES;</w:t>
      </w:r>
      <w:r>
        <w:rPr>
          <w:rFonts w:ascii="Arial" w:hAnsi="Arial" w:eastAsia="Arial" w:cs="Arial"/>
          <w:rtl w:val="0"/>
        </w:rPr>
        <w:br w:type="textWrapping"/>
      </w:r>
    </w:p>
    <w:p w14:paraId="00000072">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Show Schema / Structure (DESCRIBE):</w:t>
      </w:r>
      <w:r>
        <w:rPr>
          <w:rtl w:val="0"/>
        </w:rPr>
        <w:t xml:space="preserve"> Displays information about columns, data types, nullability, keys, and default values.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DESCRIBE table_name;  -- or DESC table_name;</w:t>
      </w:r>
      <w:r>
        <w:rPr>
          <w:rFonts w:ascii="Arial" w:hAnsi="Arial" w:eastAsia="Arial" w:cs="Arial"/>
          <w:rtl w:val="0"/>
        </w:rPr>
        <w:br w:type="textWrapping"/>
      </w:r>
    </w:p>
    <w:p w14:paraId="00000073">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Drop Table:</w:t>
      </w:r>
      <w:r>
        <w:rPr>
          <w:rtl w:val="0"/>
        </w:rPr>
        <w:t xml:space="preserve"> Permanently removes a table along with all of its data and definition.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DROP TABLE table_name;</w:t>
      </w:r>
      <w:r>
        <w:rPr>
          <w:rFonts w:ascii="Arial" w:hAnsi="Arial" w:eastAsia="Arial" w:cs="Arial"/>
          <w:rtl w:val="0"/>
        </w:rPr>
        <w:br w:type="textWrapping"/>
      </w:r>
      <w:r>
        <w:rPr>
          <w:rFonts w:ascii="Arial" w:hAnsi="Arial" w:eastAsia="Arial" w:cs="Arial"/>
          <w:rtl w:val="0"/>
        </w:rPr>
        <w:t>DROP TABLE IF EXISTS table_name;</w:t>
      </w:r>
      <w:r>
        <w:rPr>
          <w:rFonts w:ascii="Arial" w:hAnsi="Arial" w:eastAsia="Arial" w:cs="Arial"/>
          <w:rtl w:val="0"/>
        </w:rPr>
        <w:br w:type="textWrapping"/>
      </w:r>
    </w:p>
    <w:p w14:paraId="00000074">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Truncate Table:</w:t>
      </w:r>
      <w:r>
        <w:rPr>
          <w:rtl w:val="0"/>
        </w:rPr>
        <w:t xml:space="preserve"> Deletes all rows/data inside a table while keeping the table structure intact.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TRUNCATE TABLE table_name;</w:t>
      </w:r>
      <w:r>
        <w:rPr>
          <w:rFonts w:ascii="Arial" w:hAnsi="Arial" w:eastAsia="Arial" w:cs="Arial"/>
          <w:rtl w:val="0"/>
        </w:rPr>
        <w:br w:type="textWrapping"/>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7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7: SELECT Command</w:t>
      </w:r>
    </w:p>
    <w:p w14:paraId="0000007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SELECT statement is the fundamental command in Data Query Language (DQL) used to retrieve data records from one or more database tables.</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7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xml:space="preserve">SELECT column1, column2, ... </w:t>
      </w:r>
      <w:r>
        <w:rPr>
          <w:rFonts w:ascii="Arial" w:hAnsi="Arial" w:eastAsia="Arial" w:cs="Arial"/>
          <w:rtl w:val="0"/>
        </w:rPr>
        <w:br w:type="textWrapping"/>
      </w:r>
      <w:r>
        <w:rPr>
          <w:rFonts w:ascii="Arial" w:hAnsi="Arial" w:eastAsia="Arial" w:cs="Arial"/>
          <w:rtl w:val="0"/>
        </w:rPr>
        <w:t>FROM table_name;</w:t>
      </w:r>
      <w:r>
        <w:rPr>
          <w:rFonts w:ascii="Arial" w:hAnsi="Arial" w:eastAsia="Arial" w:cs="Arial"/>
          <w:rtl w:val="0"/>
        </w:rPr>
        <w:br w:type="textWrapping"/>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Common Usages</w:t>
      </w:r>
    </w:p>
    <w:p w14:paraId="0000007B">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Retrieve Specific Columns:</w:t>
      </w:r>
      <w:r>
        <w:rPr>
          <w:rtl w:val="0"/>
        </w:rPr>
        <w:t xml:space="preserve"> Fetches only the designated columns from a table.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SELECT name, age FROM student;</w:t>
      </w:r>
      <w:r>
        <w:rPr>
          <w:rFonts w:ascii="Arial" w:hAnsi="Arial" w:eastAsia="Arial" w:cs="Arial"/>
          <w:rtl w:val="0"/>
        </w:rPr>
        <w:br w:type="textWrapping"/>
      </w:r>
    </w:p>
    <w:p w14:paraId="0000007C">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Retrieve All Columns (*):</w:t>
      </w:r>
      <w:r>
        <w:rPr>
          <w:rtl w:val="0"/>
        </w:rPr>
        <w:t xml:space="preserve"> Uses the asterisk wildcard (*) to select every column present in the table.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SELECT * FROM student;</w:t>
      </w:r>
      <w:r>
        <w:rPr>
          <w:rFonts w:ascii="Arial" w:hAnsi="Arial" w:eastAsia="Arial" w:cs="Arial"/>
          <w:rtl w:val="0"/>
        </w:rPr>
        <w:br w:type="textWrapping"/>
      </w:r>
    </w:p>
    <w:p w14:paraId="0000007D">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Selecting Distinct / Unique Values (DISTINCT):</w:t>
      </w:r>
      <w:r>
        <w:rPr>
          <w:rtl w:val="0"/>
        </w:rPr>
        <w:t xml:space="preserve"> Removes duplicate values from the output to show only unique entries.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SELECT DISTINCT city FROM student;</w:t>
      </w:r>
      <w:r>
        <w:rPr>
          <w:rFonts w:ascii="Arial" w:hAnsi="Arial" w:eastAsia="Arial" w:cs="Arial"/>
          <w:rtl w:val="0"/>
        </w:rPr>
        <w:br w:type="textWrapping"/>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7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8: INSERT Command</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INSERT statement is a Data Manipulation Language (DML) command used to insert new rows (records) into an existing database table.</w:t>
      </w:r>
    </w:p>
    <w:p w14:paraId="0000008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82">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Inserting Values for Specific Columns: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INSERT INTO table_name (column1, column2, column3)</w:t>
      </w:r>
      <w:r>
        <w:rPr>
          <w:rFonts w:ascii="Arial" w:hAnsi="Arial" w:eastAsia="Arial" w:cs="Arial"/>
          <w:rtl w:val="0"/>
        </w:rPr>
        <w:br w:type="textWrapping"/>
      </w:r>
      <w:r>
        <w:rPr>
          <w:rFonts w:ascii="Arial" w:hAnsi="Arial" w:eastAsia="Arial" w:cs="Arial"/>
          <w:rtl w:val="0"/>
        </w:rPr>
        <w:t>VALUES (value1, value2, value3);</w:t>
      </w:r>
      <w:r>
        <w:rPr>
          <w:rFonts w:ascii="Arial" w:hAnsi="Arial" w:eastAsia="Arial" w:cs="Arial"/>
          <w:rtl w:val="0"/>
        </w:rPr>
        <w:br w:type="textWrapping"/>
      </w:r>
    </w:p>
    <w:p w14:paraId="00000083">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Inserting Values for All Columns:</w:t>
      </w:r>
      <w:r>
        <w:rPr>
          <w:rtl w:val="0"/>
        </w:rPr>
        <w:t xml:space="preserve"> </w:t>
      </w:r>
      <w:r>
        <w:rPr>
          <w:i/>
          <w:iCs/>
          <w:rtl w:val="0"/>
        </w:rPr>
        <w:t>(Note: The order of values must match the column order in the table schema).</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INSERT INTO table_name</w:t>
      </w:r>
      <w:r>
        <w:rPr>
          <w:rFonts w:ascii="Arial" w:hAnsi="Arial" w:eastAsia="Arial" w:cs="Arial"/>
          <w:rtl w:val="0"/>
        </w:rPr>
        <w:br w:type="textWrapping"/>
      </w:r>
      <w:r>
        <w:rPr>
          <w:rFonts w:ascii="Arial" w:hAnsi="Arial" w:eastAsia="Arial" w:cs="Arial"/>
          <w:rtl w:val="0"/>
        </w:rPr>
        <w:t>VALUES (value1, value2, value3);</w:t>
      </w:r>
      <w:r>
        <w:rPr>
          <w:rFonts w:ascii="Arial" w:hAnsi="Arial" w:eastAsia="Arial" w:cs="Arial"/>
          <w:rtl w:val="0"/>
        </w:rPr>
        <w:br w:type="textWrapping"/>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Examples</w:t>
      </w:r>
    </w:p>
    <w:p w14:paraId="00000085">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Single Row Insertion: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INSERT INTO student (id, name, age)</w:t>
      </w:r>
      <w:r>
        <w:rPr>
          <w:rFonts w:ascii="Arial" w:hAnsi="Arial" w:eastAsia="Arial" w:cs="Arial"/>
          <w:rtl w:val="0"/>
        </w:rPr>
        <w:br w:type="textWrapping"/>
      </w:r>
      <w:r>
        <w:rPr>
          <w:rFonts w:ascii="Arial" w:hAnsi="Arial" w:eastAsia="Arial" w:cs="Arial"/>
          <w:rtl w:val="0"/>
        </w:rPr>
        <w:t>VALUES (101, 'Anil', 21);</w:t>
      </w:r>
      <w:r>
        <w:rPr>
          <w:rFonts w:ascii="Arial" w:hAnsi="Arial" w:eastAsia="Arial" w:cs="Arial"/>
          <w:rtl w:val="0"/>
        </w:rPr>
        <w:br w:type="textWrapping"/>
      </w:r>
    </w:p>
    <w:p w14:paraId="00000086">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Multiple Rows Insertion (Bulk Insert):</w:t>
      </w:r>
      <w:r>
        <w:rPr>
          <w:rtl w:val="0"/>
        </w:rPr>
        <w:t xml:space="preserve"> You can insert multiple records at once by separating sets of values with commas: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INSERT INTO student (id, name, age)</w:t>
      </w:r>
      <w:r>
        <w:rPr>
          <w:rFonts w:ascii="Arial" w:hAnsi="Arial" w:eastAsia="Arial" w:cs="Arial"/>
          <w:rtl w:val="0"/>
        </w:rPr>
        <w:br w:type="textWrapping"/>
      </w:r>
      <w:r>
        <w:rPr>
          <w:rFonts w:ascii="Arial" w:hAnsi="Arial" w:eastAsia="Arial" w:cs="Arial"/>
          <w:rtl w:val="0"/>
        </w:rPr>
        <w:t xml:space="preserve">VALUES </w:t>
      </w:r>
      <w:r>
        <w:rPr>
          <w:rFonts w:ascii="Arial" w:hAnsi="Arial" w:eastAsia="Arial" w:cs="Arial"/>
          <w:rtl w:val="0"/>
        </w:rPr>
        <w:br w:type="textWrapping"/>
      </w:r>
      <w:r>
        <w:rPr>
          <w:rFonts w:ascii="Arial" w:hAnsi="Arial" w:eastAsia="Arial" w:cs="Arial"/>
          <w:rtl w:val="0"/>
        </w:rPr>
        <w:t xml:space="preserve">    (102, 'Bhumika', 20),</w:t>
      </w:r>
      <w:r>
        <w:rPr>
          <w:rFonts w:ascii="Arial" w:hAnsi="Arial" w:eastAsia="Arial" w:cs="Arial"/>
          <w:rtl w:val="0"/>
        </w:rPr>
        <w:br w:type="textWrapping"/>
      </w:r>
      <w:r>
        <w:rPr>
          <w:rFonts w:ascii="Arial" w:hAnsi="Arial" w:eastAsia="Arial" w:cs="Arial"/>
          <w:rtl w:val="0"/>
        </w:rPr>
        <w:t xml:space="preserve">    (103, 'Chetan', 22),</w:t>
      </w:r>
      <w:r>
        <w:rPr>
          <w:rFonts w:ascii="Arial" w:hAnsi="Arial" w:eastAsia="Arial" w:cs="Arial"/>
          <w:rtl w:val="0"/>
        </w:rPr>
        <w:br w:type="textWrapping"/>
      </w:r>
      <w:r>
        <w:rPr>
          <w:rFonts w:ascii="Arial" w:hAnsi="Arial" w:eastAsia="Arial" w:cs="Arial"/>
          <w:rtl w:val="0"/>
        </w:rPr>
        <w:t xml:space="preserve">    (104, 'Dhruv', 19);</w:t>
      </w:r>
      <w:r>
        <w:rPr>
          <w:rFonts w:ascii="Arial" w:hAnsi="Arial" w:eastAsia="Arial" w:cs="Arial"/>
          <w:rtl w:val="0"/>
        </w:rPr>
        <w:br w:type="textWrapping"/>
      </w:r>
    </w:p>
    <w:p w14:paraId="0000008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9: Practice Questions</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Scenario:</w:t>
      </w:r>
      <w:r>
        <w:rPr>
          <w:rtl w:val="0"/>
        </w:rPr>
        <w:t xml:space="preserve"> Create a sample table, insert records, and run basic queries to test your fundamental SQL knowledge.</w:t>
      </w:r>
    </w:p>
    <w:p w14:paraId="0000008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1. Problem Statement</w:t>
      </w:r>
    </w:p>
    <w:p w14:paraId="0000008A">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Create a database named company.</w:t>
      </w:r>
    </w:p>
    <w:p w14:paraId="0000008B">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Create a table named employee with the following columns:</w:t>
      </w:r>
    </w:p>
    <w:p w14:paraId="0000008C">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id (integer, primary key)</w:t>
      </w:r>
    </w:p>
    <w:p w14:paraId="0000008D">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name (varchar, up to 50 characters)</w:t>
      </w:r>
    </w:p>
    <w:p w14:paraId="0000008E">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salary (decimal/int)</w:t>
      </w:r>
    </w:p>
    <w:p w14:paraId="0000008F">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Insert 3 employee records into the employee table.</w:t>
      </w:r>
    </w:p>
    <w:p w14:paraId="00000090">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Retrieve all records from the employee table.</w:t>
      </w:r>
    </w:p>
    <w:p w14:paraId="00000091">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2. Solution Code</w:t>
      </w:r>
    </w:p>
    <w:p w14:paraId="0000009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Step 1: Create and select the database</w:t>
      </w:r>
      <w:r>
        <w:rPr>
          <w:rFonts w:ascii="Arial" w:hAnsi="Arial" w:eastAsia="Arial" w:cs="Arial"/>
          <w:rtl w:val="0"/>
        </w:rPr>
        <w:br w:type="textWrapping"/>
      </w:r>
      <w:r>
        <w:rPr>
          <w:rFonts w:ascii="Arial" w:hAnsi="Arial" w:eastAsia="Arial" w:cs="Arial"/>
          <w:rtl w:val="0"/>
        </w:rPr>
        <w:t>CREATE DATABASE company;</w:t>
      </w:r>
      <w:r>
        <w:rPr>
          <w:rFonts w:ascii="Arial" w:hAnsi="Arial" w:eastAsia="Arial" w:cs="Arial"/>
          <w:rtl w:val="0"/>
        </w:rPr>
        <w:br w:type="textWrapping"/>
      </w:r>
      <w:r>
        <w:rPr>
          <w:rFonts w:ascii="Arial" w:hAnsi="Arial" w:eastAsia="Arial" w:cs="Arial"/>
          <w:rtl w:val="0"/>
        </w:rPr>
        <w:t>USE company;</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Step 2: Create the employee table</w:t>
      </w:r>
      <w:r>
        <w:rPr>
          <w:rFonts w:ascii="Arial" w:hAnsi="Arial" w:eastAsia="Arial" w:cs="Arial"/>
          <w:rtl w:val="0"/>
        </w:rPr>
        <w:br w:type="textWrapping"/>
      </w:r>
      <w:r>
        <w:rPr>
          <w:rFonts w:ascii="Arial" w:hAnsi="Arial" w:eastAsia="Arial" w:cs="Arial"/>
          <w:rtl w:val="0"/>
        </w:rPr>
        <w:t>CREATE TABLE employee (</w:t>
      </w:r>
      <w:r>
        <w:rPr>
          <w:rFonts w:ascii="Arial" w:hAnsi="Arial" w:eastAsia="Arial" w:cs="Arial"/>
          <w:rtl w:val="0"/>
        </w:rPr>
        <w:br w:type="textWrapping"/>
      </w:r>
      <w:r>
        <w:rPr>
          <w:rFonts w:ascii="Arial" w:hAnsi="Arial" w:eastAsia="Arial" w:cs="Arial"/>
          <w:rtl w:val="0"/>
        </w:rPr>
        <w:t xml:space="preserve">    id INT PRIMARY KEY,</w:t>
      </w:r>
      <w:r>
        <w:rPr>
          <w:rFonts w:ascii="Arial" w:hAnsi="Arial" w:eastAsia="Arial" w:cs="Arial"/>
          <w:rtl w:val="0"/>
        </w:rPr>
        <w:br w:type="textWrapping"/>
      </w:r>
      <w:r>
        <w:rPr>
          <w:rFonts w:ascii="Arial" w:hAnsi="Arial" w:eastAsia="Arial" w:cs="Arial"/>
          <w:rtl w:val="0"/>
        </w:rPr>
        <w:t xml:space="preserve">    name VARCHAR(50),</w:t>
      </w:r>
      <w:r>
        <w:rPr>
          <w:rFonts w:ascii="Arial" w:hAnsi="Arial" w:eastAsia="Arial" w:cs="Arial"/>
          <w:rtl w:val="0"/>
        </w:rPr>
        <w:br w:type="textWrapping"/>
      </w:r>
      <w:r>
        <w:rPr>
          <w:rFonts w:ascii="Arial" w:hAnsi="Arial" w:eastAsia="Arial" w:cs="Arial"/>
          <w:rtl w:val="0"/>
        </w:rPr>
        <w:t xml:space="preserve">    salary INT</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Step 3: Insert sample records</w:t>
      </w:r>
      <w:r>
        <w:rPr>
          <w:rFonts w:ascii="Arial" w:hAnsi="Arial" w:eastAsia="Arial" w:cs="Arial"/>
          <w:rtl w:val="0"/>
        </w:rPr>
        <w:br w:type="textWrapping"/>
      </w:r>
      <w:r>
        <w:rPr>
          <w:rFonts w:ascii="Arial" w:hAnsi="Arial" w:eastAsia="Arial" w:cs="Arial"/>
          <w:rtl w:val="0"/>
        </w:rPr>
        <w:t xml:space="preserve">INSERT INTO employee (id, name, salary) </w:t>
      </w:r>
      <w:r>
        <w:rPr>
          <w:rFonts w:ascii="Arial" w:hAnsi="Arial" w:eastAsia="Arial" w:cs="Arial"/>
          <w:rtl w:val="0"/>
        </w:rPr>
        <w:br w:type="textWrapping"/>
      </w:r>
      <w:r>
        <w:rPr>
          <w:rFonts w:ascii="Arial" w:hAnsi="Arial" w:eastAsia="Arial" w:cs="Arial"/>
          <w:rtl w:val="0"/>
        </w:rPr>
        <w:t xml:space="preserve">VALUES </w:t>
      </w:r>
      <w:r>
        <w:rPr>
          <w:rFonts w:ascii="Arial" w:hAnsi="Arial" w:eastAsia="Arial" w:cs="Arial"/>
          <w:rtl w:val="0"/>
        </w:rPr>
        <w:br w:type="textWrapping"/>
      </w:r>
      <w:r>
        <w:rPr>
          <w:rFonts w:ascii="Arial" w:hAnsi="Arial" w:eastAsia="Arial" w:cs="Arial"/>
          <w:rtl w:val="0"/>
        </w:rPr>
        <w:t xml:space="preserve">    (1, 'Adam', 25000),</w:t>
      </w:r>
      <w:r>
        <w:rPr>
          <w:rFonts w:ascii="Arial" w:hAnsi="Arial" w:eastAsia="Arial" w:cs="Arial"/>
          <w:rtl w:val="0"/>
        </w:rPr>
        <w:br w:type="textWrapping"/>
      </w:r>
      <w:r>
        <w:rPr>
          <w:rFonts w:ascii="Arial" w:hAnsi="Arial" w:eastAsia="Arial" w:cs="Arial"/>
          <w:rtl w:val="0"/>
        </w:rPr>
        <w:t xml:space="preserve">    (2, 'Bob', 30000),</w:t>
      </w:r>
      <w:r>
        <w:rPr>
          <w:rFonts w:ascii="Arial" w:hAnsi="Arial" w:eastAsia="Arial" w:cs="Arial"/>
          <w:rtl w:val="0"/>
        </w:rPr>
        <w:br w:type="textWrapping"/>
      </w:r>
      <w:r>
        <w:rPr>
          <w:rFonts w:ascii="Arial" w:hAnsi="Arial" w:eastAsia="Arial" w:cs="Arial"/>
          <w:rtl w:val="0"/>
        </w:rPr>
        <w:t xml:space="preserve">    (3, 'Casey', 40000);</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Step 4: Display all data from the table</w:t>
      </w:r>
      <w:r>
        <w:rPr>
          <w:rFonts w:ascii="Arial" w:hAnsi="Arial" w:eastAsia="Arial" w:cs="Arial"/>
          <w:rtl w:val="0"/>
        </w:rPr>
        <w:br w:type="textWrapping"/>
      </w:r>
      <w:r>
        <w:rPr>
          <w:rFonts w:ascii="Arial" w:hAnsi="Arial" w:eastAsia="Arial" w:cs="Arial"/>
          <w:rtl w:val="0"/>
        </w:rPr>
        <w:t>SELECT * FROM employee;</w:t>
      </w:r>
      <w:r>
        <w:rPr>
          <w:rFonts w:ascii="Arial" w:hAnsi="Arial" w:eastAsia="Arial" w:cs="Arial"/>
          <w:rtl w:val="0"/>
        </w:rPr>
        <w:br w:type="textWrapping"/>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9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10: Keys</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Keys are special columns or sets of columns used to uniquely identify rows within a database table, establish relationships between tables, and enforce data integrity.</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Major Types of Keys</w:t>
      </w:r>
    </w:p>
    <w:p w14:paraId="00000097">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Primary Key (PRIMARY KEY)</w:t>
      </w:r>
    </w:p>
    <w:p w14:paraId="00000098">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Uniquely identifies each record in a table.</w:t>
      </w:r>
    </w:p>
    <w:p w14:paraId="00000099">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 xml:space="preserve">Must contain </w:t>
      </w:r>
      <w:r>
        <w:rPr>
          <w:b/>
          <w:bCs/>
          <w:rtl w:val="0"/>
        </w:rPr>
        <w:t>UNIQUE</w:t>
      </w:r>
      <w:r>
        <w:rPr>
          <w:rtl w:val="0"/>
        </w:rPr>
        <w:t xml:space="preserve"> values and cannot contain </w:t>
      </w:r>
      <w:r>
        <w:rPr>
          <w:b/>
          <w:bCs/>
          <w:rtl w:val="0"/>
        </w:rPr>
        <w:t>NULL</w:t>
      </w:r>
      <w:r>
        <w:rPr>
          <w:rtl w:val="0"/>
        </w:rPr>
        <w:t xml:space="preserve"> values.</w:t>
      </w:r>
    </w:p>
    <w:p w14:paraId="0000009A">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 xml:space="preserve">A table can have </w:t>
      </w:r>
      <w:r>
        <w:rPr>
          <w:b/>
          <w:bCs/>
          <w:rtl w:val="0"/>
        </w:rPr>
        <w:t>only one</w:t>
      </w:r>
      <w:r>
        <w:rPr>
          <w:rtl w:val="0"/>
        </w:rPr>
        <w:t xml:space="preserve"> primary key.</w:t>
      </w:r>
    </w:p>
    <w:p w14:paraId="0000009B">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Foreign Key (FOREIGN KEY)</w:t>
      </w:r>
    </w:p>
    <w:p w14:paraId="0000009C">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 field in one table that references the Primary Key of another table.</w:t>
      </w:r>
    </w:p>
    <w:p w14:paraId="0000009D">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Maintains referential integrity between two related tables.</w:t>
      </w:r>
    </w:p>
    <w:p w14:paraId="0000009E">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Can contain duplicate and NULL values depending on defined rules.</w:t>
      </w:r>
    </w:p>
    <w:p w14:paraId="0000009F">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Candidate Key</w:t>
      </w:r>
    </w:p>
    <w:p w14:paraId="000000A0">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Any set of columns that can uniquely identify a row in a table.</w:t>
      </w:r>
    </w:p>
    <w:p w14:paraId="000000A1">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All candidate keys are eligible to become the primary key.</w:t>
      </w:r>
    </w:p>
    <w:p w14:paraId="000000A2">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Super Key</w:t>
      </w:r>
    </w:p>
    <w:p w14:paraId="000000A3">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 set of one or more columns that uniquely identifies a record in a table (includes candidate keys plus any extra unnecessary columns).</w:t>
      </w:r>
    </w:p>
    <w:p w14:paraId="000000A4">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Composite Key</w:t>
      </w:r>
    </w:p>
    <w:p w14:paraId="000000A5">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 primary key composed of two or more columns combined together to uniquely identify a record.</w:t>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Example Usage in Table Creation</w:t>
      </w:r>
    </w:p>
    <w:p w14:paraId="000000A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Fonts w:ascii="Arial" w:hAnsi="Arial" w:eastAsia="Arial" w:cs="Arial"/>
          <w:rtl w:val="0"/>
        </w:rPr>
        <w:t>-- Parent Table</w:t>
      </w:r>
      <w:r>
        <w:rPr>
          <w:rFonts w:ascii="Arial" w:hAnsi="Arial" w:eastAsia="Arial" w:cs="Arial"/>
          <w:rtl w:val="0"/>
        </w:rPr>
        <w:br w:type="textWrapping"/>
      </w:r>
      <w:r>
        <w:rPr>
          <w:rFonts w:ascii="Arial" w:hAnsi="Arial" w:eastAsia="Arial" w:cs="Arial"/>
          <w:rtl w:val="0"/>
        </w:rPr>
        <w:t>CREATE TABLE department (</w:t>
      </w:r>
      <w:r>
        <w:rPr>
          <w:rFonts w:ascii="Arial" w:hAnsi="Arial" w:eastAsia="Arial" w:cs="Arial"/>
          <w:rtl w:val="0"/>
        </w:rPr>
        <w:br w:type="textWrapping"/>
      </w:r>
      <w:r>
        <w:rPr>
          <w:rFonts w:ascii="Arial" w:hAnsi="Arial" w:eastAsia="Arial" w:cs="Arial"/>
          <w:rtl w:val="0"/>
        </w:rPr>
        <w:t xml:space="preserve">    dept_id INT PRIMARY KEY,</w:t>
      </w:r>
      <w:r>
        <w:rPr>
          <w:rFonts w:ascii="Arial" w:hAnsi="Arial" w:eastAsia="Arial" w:cs="Arial"/>
          <w:rtl w:val="0"/>
        </w:rPr>
        <w:br w:type="textWrapping"/>
      </w:r>
      <w:r>
        <w:rPr>
          <w:rFonts w:ascii="Arial" w:hAnsi="Arial" w:eastAsia="Arial" w:cs="Arial"/>
          <w:rtl w:val="0"/>
        </w:rPr>
        <w:t xml:space="preserve">    dept_name VARCHAR(50)</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Child Table with Primary and Foreign Key</w:t>
      </w:r>
      <w:r>
        <w:rPr>
          <w:rFonts w:ascii="Arial" w:hAnsi="Arial" w:eastAsia="Arial" w:cs="Arial"/>
          <w:rtl w:val="0"/>
        </w:rPr>
        <w:br w:type="textWrapping"/>
      </w:r>
      <w:r>
        <w:rPr>
          <w:rFonts w:ascii="Arial" w:hAnsi="Arial" w:eastAsia="Arial" w:cs="Arial"/>
          <w:rtl w:val="0"/>
        </w:rPr>
        <w:t>CREATE TABLE student (</w:t>
      </w:r>
      <w:r>
        <w:rPr>
          <w:rFonts w:ascii="Arial" w:hAnsi="Arial" w:eastAsia="Arial" w:cs="Arial"/>
          <w:rtl w:val="0"/>
        </w:rPr>
        <w:br w:type="textWrapping"/>
      </w:r>
      <w:r>
        <w:rPr>
          <w:rFonts w:ascii="Arial" w:hAnsi="Arial" w:eastAsia="Arial" w:cs="Arial"/>
          <w:rtl w:val="0"/>
        </w:rPr>
        <w:t xml:space="preserve">    student_id INT PRIMARY KEY,   -- Primary Key</w:t>
      </w:r>
      <w:r>
        <w:rPr>
          <w:rFonts w:ascii="Arial" w:hAnsi="Arial" w:eastAsia="Arial" w:cs="Arial"/>
          <w:rtl w:val="0"/>
        </w:rPr>
        <w:br w:type="textWrapping"/>
      </w:r>
      <w:r>
        <w:rPr>
          <w:rFonts w:ascii="Arial" w:hAnsi="Arial" w:eastAsia="Arial" w:cs="Arial"/>
          <w:rtl w:val="0"/>
        </w:rPr>
        <w:t xml:space="preserve">    name VARCHAR(50),</w:t>
      </w:r>
      <w:r>
        <w:rPr>
          <w:rFonts w:ascii="Arial" w:hAnsi="Arial" w:eastAsia="Arial" w:cs="Arial"/>
          <w:rtl w:val="0"/>
        </w:rPr>
        <w:br w:type="textWrapping"/>
      </w:r>
      <w:r>
        <w:rPr>
          <w:rFonts w:ascii="Arial" w:hAnsi="Arial" w:eastAsia="Arial" w:cs="Arial"/>
          <w:rtl w:val="0"/>
        </w:rPr>
        <w:t xml:space="preserve">    dept_id INT,                  -- Foreign Key column</w:t>
      </w:r>
      <w:r>
        <w:rPr>
          <w:rFonts w:ascii="Arial" w:hAnsi="Arial" w:eastAsia="Arial" w:cs="Arial"/>
          <w:rtl w:val="0"/>
        </w:rPr>
        <w:br w:type="textWrapping"/>
      </w:r>
      <w:r>
        <w:rPr>
          <w:rFonts w:ascii="Arial" w:hAnsi="Arial" w:eastAsia="Arial" w:cs="Arial"/>
          <w:rtl w:val="0"/>
        </w:rPr>
        <w:t xml:space="preserve">    FOREIGN KEY (dept_id) REFERENCES department(dept_id)</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p>
    <w:p w14:paraId="000000A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11: Constraints</w:t>
      </w:r>
    </w:p>
    <w:p w14:paraId="000000A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SQL constraints are rules enforced on data columns in a table. They ensure the accuracy, reliability, and integrity of the data inserted into the database. If any operation violates a constraint, the database aborts the action.</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Common SQL Constraints</w:t>
      </w:r>
    </w:p>
    <w:p w14:paraId="000000AB">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NOT NULL</w:t>
      </w:r>
      <w:r>
        <w:rPr>
          <w:rtl w:val="0"/>
        </w:rPr>
        <w:t>: Ensures that a column cannot store NULL values (a value must always be provided).</w:t>
      </w:r>
    </w:p>
    <w:p w14:paraId="000000AC">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UNIQUE</w:t>
      </w:r>
      <w:r>
        <w:rPr>
          <w:rtl w:val="0"/>
        </w:rPr>
        <w:t>: Ensures that all values in a column are distinct and different from one another.</w:t>
      </w:r>
    </w:p>
    <w:p w14:paraId="000000AD">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PRIMARY KEY</w:t>
      </w:r>
      <w:r>
        <w:rPr>
          <w:rtl w:val="0"/>
        </w:rPr>
        <w:t>: Uniquely identifies each record in a table. It is a combination of NOT NULL and UNIQUE.</w:t>
      </w:r>
    </w:p>
    <w:p w14:paraId="000000AE">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FOREIGN KEY</w:t>
      </w:r>
      <w:r>
        <w:rPr>
          <w:rtl w:val="0"/>
        </w:rPr>
        <w:t>: Uniquely identifies a record/row in another table (maintains referential integrity).</w:t>
      </w:r>
    </w:p>
    <w:p w14:paraId="000000AF">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DEFAULT</w:t>
      </w:r>
      <w:r>
        <w:rPr>
          <w:rtl w:val="0"/>
        </w:rPr>
        <w:t>: Sets a default value for a column when no value is specified during insertion.</w:t>
      </w:r>
    </w:p>
    <w:p w14:paraId="000000B0">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CHECK</w:t>
      </w:r>
      <w:r>
        <w:rPr>
          <w:rtl w:val="0"/>
        </w:rPr>
        <w:t>: Restricts the range of values that can be placed in a column based on a specific boolean condition.</w:t>
      </w:r>
    </w:p>
    <w:p w14:paraId="000000B1">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Code Example</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ascii="Arial" w:hAnsi="Arial" w:eastAsia="Arial" w:cs="Arial"/>
        </w:rPr>
      </w:pPr>
      <w:r>
        <w:rPr>
          <w:rFonts w:ascii="Arial" w:hAnsi="Arial" w:eastAsia="Arial" w:cs="Arial"/>
          <w:rtl w:val="0"/>
        </w:rPr>
        <w:t>CREATE TABLE account (</w:t>
      </w:r>
      <w:r>
        <w:rPr>
          <w:rFonts w:ascii="Arial" w:hAnsi="Arial" w:eastAsia="Arial" w:cs="Arial"/>
          <w:rtl w:val="0"/>
        </w:rPr>
        <w:br w:type="textWrapping"/>
      </w:r>
      <w:r>
        <w:rPr>
          <w:rFonts w:ascii="Arial" w:hAnsi="Arial" w:eastAsia="Arial" w:cs="Arial"/>
          <w:rtl w:val="0"/>
        </w:rPr>
        <w:t xml:space="preserve">    id INT PRIMARY KEY,</w:t>
      </w:r>
      <w:r>
        <w:rPr>
          <w:rFonts w:ascii="Arial" w:hAnsi="Arial" w:eastAsia="Arial" w:cs="Arial"/>
          <w:rtl w:val="0"/>
        </w:rPr>
        <w:br w:type="textWrapping"/>
      </w:r>
      <w:r>
        <w:rPr>
          <w:rFonts w:ascii="Arial" w:hAnsi="Arial" w:eastAsia="Arial" w:cs="Arial"/>
          <w:rtl w:val="0"/>
        </w:rPr>
        <w:t xml:space="preserve">    name VARCHAR(50) NOT NULL,</w:t>
      </w:r>
      <w:r>
        <w:rPr>
          <w:rFonts w:ascii="Arial" w:hAnsi="Arial" w:eastAsia="Arial" w:cs="Arial"/>
          <w:rtl w:val="0"/>
        </w:rPr>
        <w:br w:type="textWrapping"/>
      </w:r>
      <w:r>
        <w:rPr>
          <w:rFonts w:ascii="Arial" w:hAnsi="Arial" w:eastAsia="Arial" w:cs="Arial"/>
          <w:rtl w:val="0"/>
        </w:rPr>
        <w:t xml:space="preserve">    email VARCHAR(100) UNIQUE,</w:t>
      </w:r>
      <w:r>
        <w:rPr>
          <w:rFonts w:ascii="Arial" w:hAnsi="Arial" w:eastAsia="Arial" w:cs="Arial"/>
          <w:rtl w:val="0"/>
        </w:rPr>
        <w:br w:type="textWrapping"/>
      </w:r>
      <w:r>
        <w:rPr>
          <w:rFonts w:ascii="Arial" w:hAnsi="Arial" w:eastAsia="Arial" w:cs="Arial"/>
          <w:rtl w:val="0"/>
        </w:rPr>
        <w:t xml:space="preserve">    age INT CHECK (age &gt;= 18),</w:t>
      </w:r>
      <w:r>
        <w:rPr>
          <w:rFonts w:ascii="Arial" w:hAnsi="Arial" w:eastAsia="Arial" w:cs="Arial"/>
          <w:rtl w:val="0"/>
        </w:rPr>
        <w:br w:type="textWrapping"/>
      </w:r>
      <w:r>
        <w:rPr>
          <w:rFonts w:ascii="Arial" w:hAnsi="Arial" w:eastAsia="Arial" w:cs="Arial"/>
          <w:rtl w:val="0"/>
        </w:rPr>
        <w:t xml:space="preserve">    city VARCHAR(50) DEFAULT 'Delhi'</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p>
    <w:p w14:paraId="000000B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12: SELECT Command in Detail</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While the basic SELECT statement retrieves raw records from tables, using expressions, aliases, and specific column configurations allows you to format and calculate data directly within your query output.</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Core Features &amp; Concepts</w:t>
      </w:r>
    </w:p>
    <w:p w14:paraId="000000B6">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Column Aliases (AS):</w:t>
      </w:r>
      <w:r>
        <w:rPr>
          <w:rtl w:val="0"/>
        </w:rPr>
        <w:t xml:space="preserve"> Renames column names in the output result set to make headers more readable.</w:t>
      </w:r>
    </w:p>
    <w:p w14:paraId="000000B7">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Arithmetic Expressions:</w:t>
      </w:r>
      <w:r>
        <w:rPr>
          <w:rtl w:val="0"/>
        </w:rPr>
        <w:t xml:space="preserve"> Perform calculations directly within the SELECT query on numerical fields (e.g., adding bonus marks, computing tax).</w:t>
      </w:r>
    </w:p>
    <w:p w14:paraId="000000B8">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DISTINCT Keyword:</w:t>
      </w:r>
      <w:r>
        <w:rPr>
          <w:rtl w:val="0"/>
        </w:rPr>
        <w:t xml:space="preserve"> Eliminates duplicate rows from the query results to return only unique values.</w:t>
      </w:r>
    </w:p>
    <w:p w14:paraId="000000B9">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Code Examples</w:t>
      </w:r>
    </w:p>
    <w:p w14:paraId="000000BA">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Using Aliases and Arithmetic Operations: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w:t>
      </w:r>
      <w:r>
        <w:rPr>
          <w:rFonts w:ascii="Arial" w:hAnsi="Arial" w:eastAsia="Arial" w:cs="Arial"/>
          <w:rtl w:val="0"/>
        </w:rPr>
        <w:br w:type="textWrapping"/>
      </w:r>
      <w:r>
        <w:rPr>
          <w:rFonts w:ascii="Arial" w:hAnsi="Arial" w:eastAsia="Arial" w:cs="Arial"/>
          <w:rtl w:val="0"/>
        </w:rPr>
        <w:t xml:space="preserve">    name, </w:t>
      </w:r>
      <w:r>
        <w:rPr>
          <w:rFonts w:ascii="Arial" w:hAnsi="Arial" w:eastAsia="Arial" w:cs="Arial"/>
          <w:rtl w:val="0"/>
        </w:rPr>
        <w:br w:type="textWrapping"/>
      </w:r>
      <w:r>
        <w:rPr>
          <w:rFonts w:ascii="Arial" w:hAnsi="Arial" w:eastAsia="Arial" w:cs="Arial"/>
          <w:rtl w:val="0"/>
        </w:rPr>
        <w:t xml:space="preserve">    marks, </w:t>
      </w:r>
      <w:r>
        <w:rPr>
          <w:rFonts w:ascii="Arial" w:hAnsi="Arial" w:eastAsia="Arial" w:cs="Arial"/>
          <w:rtl w:val="0"/>
        </w:rPr>
        <w:br w:type="textWrapping"/>
      </w:r>
      <w:r>
        <w:rPr>
          <w:rFonts w:ascii="Arial" w:hAnsi="Arial" w:eastAsia="Arial" w:cs="Arial"/>
          <w:rtl w:val="0"/>
        </w:rPr>
        <w:t xml:space="preserve">    marks + 5 AS updated_marks </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p>
    <w:p w14:paraId="000000BB">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Selecting Unique Values: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DISTINCT city </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p>
    <w:p w14:paraId="000000B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0B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13: WHERE Clause</w:t>
      </w:r>
    </w:p>
    <w:p w14:paraId="000000B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WHERE clause is used to filter records in a database table. It ensures that only those rows that satisfy a specified condition are retrieved, updated, or deleted.</w:t>
      </w:r>
    </w:p>
    <w:p w14:paraId="000000B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C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xml:space="preserve">SELECT column1, column2 </w:t>
      </w:r>
      <w:r>
        <w:rPr>
          <w:rFonts w:ascii="Arial" w:hAnsi="Arial" w:eastAsia="Arial" w:cs="Arial"/>
          <w:rtl w:val="0"/>
        </w:rPr>
        <w:br w:type="textWrapping"/>
      </w:r>
      <w:r>
        <w:rPr>
          <w:rFonts w:ascii="Arial" w:hAnsi="Arial" w:eastAsia="Arial" w:cs="Arial"/>
          <w:rtl w:val="0"/>
        </w:rPr>
        <w:t xml:space="preserve">FROM table_name </w:t>
      </w:r>
      <w:r>
        <w:rPr>
          <w:rFonts w:ascii="Arial" w:hAnsi="Arial" w:eastAsia="Arial" w:cs="Arial"/>
          <w:rtl w:val="0"/>
        </w:rPr>
        <w:br w:type="textWrapping"/>
      </w:r>
      <w:r>
        <w:rPr>
          <w:rFonts w:ascii="Arial" w:hAnsi="Arial" w:eastAsia="Arial" w:cs="Arial"/>
          <w:rtl w:val="0"/>
        </w:rPr>
        <w:t>WHERE condition;</w:t>
      </w:r>
      <w:r>
        <w:rPr>
          <w:rFonts w:ascii="Arial" w:hAnsi="Arial" w:eastAsia="Arial" w:cs="Arial"/>
          <w:rtl w:val="0"/>
        </w:rPr>
        <w:br w:type="textWrapping"/>
      </w:r>
    </w:p>
    <w:p w14:paraId="000000C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Practical Code Examples</w:t>
      </w:r>
    </w:p>
    <w:p w14:paraId="000000C2">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Filter by exact value (Numeric):</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WHERE marks &gt; 80;</w:t>
      </w:r>
      <w:r>
        <w:rPr>
          <w:rFonts w:ascii="Arial" w:hAnsi="Arial" w:eastAsia="Arial" w:cs="Arial"/>
          <w:rtl w:val="0"/>
        </w:rPr>
        <w:br w:type="textWrapping"/>
      </w:r>
    </w:p>
    <w:p w14:paraId="000000C3">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Filter by text (String):</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WHERE city = 'Mumbai';</w:t>
      </w:r>
      <w:r>
        <w:rPr>
          <w:rFonts w:ascii="Arial" w:hAnsi="Arial" w:eastAsia="Arial" w:cs="Arial"/>
          <w:rtl w:val="0"/>
        </w:rPr>
        <w:br w:type="textWrapping"/>
      </w:r>
    </w:p>
    <w:p w14:paraId="000000C4">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Using WHERE with UPDATE or DELETE: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Delete students with marks below passing score</w:t>
      </w:r>
      <w:r>
        <w:rPr>
          <w:rFonts w:ascii="Arial" w:hAnsi="Arial" w:eastAsia="Arial" w:cs="Arial"/>
          <w:rtl w:val="0"/>
        </w:rPr>
        <w:br w:type="textWrapping"/>
      </w:r>
      <w:r>
        <w:rPr>
          <w:rFonts w:ascii="Arial" w:hAnsi="Arial" w:eastAsia="Arial" w:cs="Arial"/>
          <w:rtl w:val="0"/>
        </w:rPr>
        <w:t xml:space="preserve">DELETE FROM student </w:t>
      </w:r>
      <w:r>
        <w:rPr>
          <w:rFonts w:ascii="Arial" w:hAnsi="Arial" w:eastAsia="Arial" w:cs="Arial"/>
          <w:rtl w:val="0"/>
        </w:rPr>
        <w:br w:type="textWrapping"/>
      </w:r>
      <w:r>
        <w:rPr>
          <w:rFonts w:ascii="Arial" w:hAnsi="Arial" w:eastAsia="Arial" w:cs="Arial"/>
          <w:rtl w:val="0"/>
        </w:rPr>
        <w:t>WHERE marks &lt; 33;</w:t>
      </w:r>
      <w:r>
        <w:rPr>
          <w:rFonts w:ascii="Arial" w:hAnsi="Arial" w:eastAsia="Arial" w:cs="Arial"/>
          <w:rtl w:val="0"/>
        </w:rPr>
        <w:br w:type="textWrapping"/>
      </w:r>
    </w:p>
    <w:p w14:paraId="000000C5">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8"/>
          <w:szCs w:val="28"/>
        </w:rPr>
      </w:pPr>
      <w:r>
        <w:rPr>
          <w:b/>
          <w:bCs/>
          <w:i w:val="0"/>
          <w:iCs w:val="0"/>
          <w:sz w:val="28"/>
          <w:szCs w:val="28"/>
          <w:rtl w:val="0"/>
        </w:rPr>
        <w:t>Topic 14: Operators</w:t>
      </w:r>
    </w:p>
    <w:p w14:paraId="000000C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Operators are special symbols or keywords used in SQL conditions (typically within the WHERE clause) to perform operations on values and expressions.</w:t>
      </w:r>
    </w:p>
    <w:p w14:paraId="000000C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Main Categories of Operators</w:t>
      </w:r>
    </w:p>
    <w:p w14:paraId="000000C8">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4"/>
          <w:szCs w:val="24"/>
        </w:rPr>
      </w:pPr>
      <w:r>
        <w:rPr>
          <w:b/>
          <w:bCs/>
          <w:i w:val="0"/>
          <w:iCs w:val="0"/>
          <w:sz w:val="24"/>
          <w:szCs w:val="24"/>
          <w:rtl w:val="0"/>
        </w:rPr>
        <w:t>A. Arithmetic Operators</w:t>
      </w:r>
    </w:p>
    <w:p w14:paraId="000000C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Used to perform basic mathematical operations on numerical data:</w:t>
      </w:r>
    </w:p>
    <w:p w14:paraId="000000CA">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 (Addition), - (Subtraction), * (Multiplication), / (Division), % (Modulo/Remainder)</w:t>
      </w:r>
    </w:p>
    <w:p w14:paraId="000000CB">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4"/>
          <w:szCs w:val="24"/>
        </w:rPr>
      </w:pPr>
      <w:r>
        <w:rPr>
          <w:b/>
          <w:bCs/>
          <w:i w:val="0"/>
          <w:iCs w:val="0"/>
          <w:sz w:val="24"/>
          <w:szCs w:val="24"/>
          <w:rtl w:val="0"/>
        </w:rPr>
        <w:t>B. Comparison Operators</w:t>
      </w:r>
    </w:p>
    <w:p w14:paraId="000000C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Used to compare two values, returning true or false:</w:t>
      </w:r>
    </w:p>
    <w:p w14:paraId="000000CD">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 (Equal to)</w:t>
      </w:r>
    </w:p>
    <w:p w14:paraId="000000CE">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 or &lt;&gt; (Not equal to)</w:t>
      </w:r>
    </w:p>
    <w:p w14:paraId="000000CF">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&gt; (Greater than), &lt; (Less than)</w:t>
      </w:r>
    </w:p>
    <w:p w14:paraId="000000D0">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&gt;= (Greater than or equal to), &lt;= (Less than or equal to)</w:t>
      </w:r>
    </w:p>
    <w:p w14:paraId="000000D1">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4"/>
          <w:szCs w:val="24"/>
        </w:rPr>
      </w:pPr>
      <w:r>
        <w:rPr>
          <w:b/>
          <w:bCs/>
          <w:i w:val="0"/>
          <w:iCs w:val="0"/>
          <w:sz w:val="24"/>
          <w:szCs w:val="24"/>
          <w:rtl w:val="0"/>
        </w:rPr>
        <w:t>C. Logical Operators</w:t>
      </w:r>
    </w:p>
    <w:p w14:paraId="000000D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tl w:val="0"/>
        </w:rPr>
        <w:t>Used to combine multiple conditions:</w:t>
      </w:r>
    </w:p>
    <w:p w14:paraId="000000D3">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AND: Evaluates to TRUE if all conditions are true.</w:t>
      </w:r>
    </w:p>
    <w:p w14:paraId="000000D4">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OR: Evaluates to TRUE if any condition is true.</w:t>
      </w:r>
    </w:p>
    <w:p w14:paraId="000000D5">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NOT: Negates a condition.</w:t>
      </w:r>
    </w:p>
    <w:p w14:paraId="000000D6">
      <w:pPr>
        <w:pStyle w:val="5"/>
        <w:pBdr>
          <w:top w:val="none" w:color="auto" w:sz="0" w:space="0"/>
          <w:left w:val="none" w:color="auto" w:sz="0" w:space="0"/>
          <w:bottom w:val="none" w:color="auto" w:sz="0" w:space="0"/>
          <w:right w:val="none" w:color="auto" w:sz="0" w:space="0"/>
          <w:between w:val="none" w:color="auto" w:sz="0" w:space="0"/>
        </w:pBdr>
        <w:shd w:val="clear" w:fill="auto"/>
        <w:rPr>
          <w:b/>
          <w:bCs/>
          <w:i w:val="0"/>
          <w:iCs w:val="0"/>
          <w:sz w:val="24"/>
          <w:szCs w:val="24"/>
        </w:rPr>
      </w:pPr>
      <w:r>
        <w:rPr>
          <w:b/>
          <w:bCs/>
          <w:i w:val="0"/>
          <w:iCs w:val="0"/>
          <w:sz w:val="24"/>
          <w:szCs w:val="24"/>
          <w:rtl w:val="0"/>
        </w:rPr>
        <w:t>D. Range and List Operators</w:t>
      </w:r>
    </w:p>
    <w:p w14:paraId="000000D7">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BETWEEN ... AND ...: Checks if a value falls within an inclusive range.</w:t>
      </w:r>
    </w:p>
    <w:p w14:paraId="000000D8">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IN (...): Checks if a value matches any value in a list of specified values.</w:t>
      </w:r>
    </w:p>
    <w:p w14:paraId="000000D9">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NOT IN (...): Checks if a value does not exist in a specified list.</w:t>
      </w:r>
    </w:p>
    <w:p w14:paraId="000000DA">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Practical Code Examples</w:t>
      </w:r>
    </w:p>
    <w:p w14:paraId="000000D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Comparison &amp; Logical Operators</w:t>
      </w:r>
      <w:r>
        <w:rPr>
          <w:rFonts w:ascii="Arial" w:hAnsi="Arial" w:eastAsia="Arial" w:cs="Arial"/>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WHERE marks &gt; 75 AND city = 'Delhi';</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BETWEEN Operator (inclusive range 80 to 90)</w:t>
      </w:r>
      <w:r>
        <w:rPr>
          <w:rFonts w:ascii="Arial" w:hAnsi="Arial" w:eastAsia="Arial" w:cs="Arial"/>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WHERE marks BETWEEN 80 AND 90;</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IN Operator (matches any city in list)</w:t>
      </w:r>
      <w:r>
        <w:rPr>
          <w:rFonts w:ascii="Arial" w:hAnsi="Arial" w:eastAsia="Arial" w:cs="Arial"/>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WHERE city IN ('Delhi', 'Mumbai');</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NOT IN Operator</w:t>
      </w:r>
      <w:r>
        <w:rPr>
          <w:rFonts w:ascii="Arial" w:hAnsi="Arial" w:eastAsia="Arial" w:cs="Arial"/>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WHERE city NOT IN ('Delhi', 'Mumbai');</w:t>
      </w:r>
      <w:r>
        <w:rPr>
          <w:rFonts w:ascii="Arial" w:hAnsi="Arial" w:eastAsia="Arial" w:cs="Arial"/>
          <w:rtl w:val="0"/>
        </w:rPr>
        <w:br w:type="textWrapping"/>
      </w:r>
    </w:p>
    <w:p w14:paraId="000000D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15: Limit Clause</w:t>
      </w:r>
    </w:p>
    <w:p w14:paraId="000000D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LIMIT clause is used to specify the maximum number of records/rows that a query should return. It is particularly useful for pagination or when retrieving top/bottom </w:t>
      </w:r>
      <w:r>
        <w:rPr>
          <w:rFonts w:ascii="Arial" w:hAnsi="Arial" w:eastAsia="Arial" w:cs="Arial"/>
          <w:i/>
          <w:iCs/>
          <w:rtl w:val="0"/>
        </w:rPr>
        <w:t>N</w:t>
      </w:r>
      <w:r>
        <w:rPr>
          <w:rtl w:val="0"/>
        </w:rPr>
        <w:t xml:space="preserve"> records.</w:t>
      </w:r>
    </w:p>
    <w:p w14:paraId="000000D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D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xml:space="preserve">SELECT column1, column2 </w:t>
      </w:r>
      <w:r>
        <w:rPr>
          <w:rFonts w:ascii="Arial" w:hAnsi="Arial" w:eastAsia="Arial" w:cs="Arial"/>
          <w:rtl w:val="0"/>
        </w:rPr>
        <w:br w:type="textWrapping"/>
      </w:r>
      <w:r>
        <w:rPr>
          <w:rFonts w:ascii="Arial" w:hAnsi="Arial" w:eastAsia="Arial" w:cs="Arial"/>
          <w:rtl w:val="0"/>
        </w:rPr>
        <w:t xml:space="preserve">FROM table_name </w:t>
      </w:r>
      <w:r>
        <w:rPr>
          <w:rFonts w:ascii="Arial" w:hAnsi="Arial" w:eastAsia="Arial" w:cs="Arial"/>
          <w:rtl w:val="0"/>
        </w:rPr>
        <w:br w:type="textWrapping"/>
      </w:r>
      <w:r>
        <w:rPr>
          <w:rFonts w:ascii="Arial" w:hAnsi="Arial" w:eastAsia="Arial" w:cs="Arial"/>
          <w:rtl w:val="0"/>
        </w:rPr>
        <w:t>LIMIT number_of_rows;</w:t>
      </w:r>
      <w:r>
        <w:rPr>
          <w:rFonts w:ascii="Arial" w:hAnsi="Arial" w:eastAsia="Arial" w:cs="Arial"/>
          <w:rtl w:val="0"/>
        </w:rPr>
        <w:br w:type="textWrapping"/>
      </w:r>
    </w:p>
    <w:p w14:paraId="000000E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Practical Code Examples</w:t>
      </w:r>
    </w:p>
    <w:p w14:paraId="000000E1">
      <w:pPr>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Retrieve only the top 3 rows from a table: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LIMIT 3;</w:t>
      </w:r>
      <w:r>
        <w:rPr>
          <w:rFonts w:ascii="Arial" w:hAnsi="Arial" w:eastAsia="Arial" w:cs="Arial"/>
          <w:rtl w:val="0"/>
        </w:rPr>
        <w:br w:type="textWrapping"/>
      </w:r>
    </w:p>
    <w:p w14:paraId="000000E2">
      <w:pPr>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Retrieve the top 3 students with the highest marks (combining with filtering):</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 xml:space="preserve">WHERE marks &gt; 75 </w:t>
      </w:r>
      <w:r>
        <w:rPr>
          <w:rFonts w:ascii="Arial" w:hAnsi="Arial" w:eastAsia="Arial" w:cs="Arial"/>
          <w:rtl w:val="0"/>
        </w:rPr>
        <w:br w:type="textWrapping"/>
      </w:r>
      <w:r>
        <w:rPr>
          <w:rFonts w:ascii="Arial" w:hAnsi="Arial" w:eastAsia="Arial" w:cs="Arial"/>
          <w:rtl w:val="0"/>
        </w:rPr>
        <w:t>LIMIT 3;</w:t>
      </w:r>
      <w:r>
        <w:rPr>
          <w:rFonts w:ascii="Arial" w:hAnsi="Arial" w:eastAsia="Arial" w:cs="Arial"/>
          <w:rtl w:val="0"/>
        </w:rPr>
        <w:br w:type="textWrapping"/>
      </w:r>
    </w:p>
    <w:p w14:paraId="000000E3">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8"/>
          <w:szCs w:val="28"/>
        </w:rPr>
      </w:pPr>
      <w:r>
        <w:rPr>
          <w:b/>
          <w:bCs/>
          <w:i w:val="0"/>
          <w:iCs w:val="0"/>
          <w:sz w:val="28"/>
          <w:szCs w:val="28"/>
          <w:rtl w:val="0"/>
        </w:rPr>
        <w:t>Topic 16: Order By Clause</w:t>
      </w:r>
    </w:p>
    <w:p w14:paraId="000000E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ORDER BY clause is used to sort the result set of a query in ascending (ASC) or descending (DESC) order based on one or more columns. By default, sorting is done in </w:t>
      </w:r>
      <w:r>
        <w:rPr>
          <w:b/>
          <w:bCs/>
          <w:rtl w:val="0"/>
        </w:rPr>
        <w:t>ascending</w:t>
      </w:r>
      <w:r>
        <w:rPr>
          <w:rtl w:val="0"/>
        </w:rPr>
        <w:t xml:space="preserve"> order.</w:t>
      </w:r>
    </w:p>
    <w:p w14:paraId="000000E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E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xml:space="preserve">SELECT column1, column2 </w:t>
      </w:r>
      <w:r>
        <w:rPr>
          <w:rFonts w:ascii="Arial" w:hAnsi="Arial" w:eastAsia="Arial" w:cs="Arial"/>
          <w:rtl w:val="0"/>
        </w:rPr>
        <w:br w:type="textWrapping"/>
      </w:r>
      <w:r>
        <w:rPr>
          <w:rFonts w:ascii="Arial" w:hAnsi="Arial" w:eastAsia="Arial" w:cs="Arial"/>
          <w:rtl w:val="0"/>
        </w:rPr>
        <w:t xml:space="preserve">FROM table_name </w:t>
      </w:r>
      <w:r>
        <w:rPr>
          <w:rFonts w:ascii="Arial" w:hAnsi="Arial" w:eastAsia="Arial" w:cs="Arial"/>
          <w:rtl w:val="0"/>
        </w:rPr>
        <w:br w:type="textWrapping"/>
      </w:r>
      <w:r>
        <w:rPr>
          <w:rFonts w:ascii="Arial" w:hAnsi="Arial" w:eastAsia="Arial" w:cs="Arial"/>
          <w:rtl w:val="0"/>
        </w:rPr>
        <w:t>ORDER BY column_name ASC|DESC;</w:t>
      </w:r>
      <w:r>
        <w:rPr>
          <w:rFonts w:ascii="Arial" w:hAnsi="Arial" w:eastAsia="Arial" w:cs="Arial"/>
          <w:rtl w:val="0"/>
        </w:rPr>
        <w:br w:type="textWrapping"/>
      </w:r>
    </w:p>
    <w:p w14:paraId="000000E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Practical Code Examples</w:t>
      </w:r>
    </w:p>
    <w:p w14:paraId="000000E8">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Sort students by marks in ascending order (default):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ORDER BY marks ASC;</w:t>
      </w:r>
      <w:r>
        <w:rPr>
          <w:rFonts w:ascii="Arial" w:hAnsi="Arial" w:eastAsia="Arial" w:cs="Arial"/>
          <w:rtl w:val="0"/>
        </w:rPr>
        <w:br w:type="textWrapping"/>
      </w:r>
    </w:p>
    <w:p w14:paraId="000000E9">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Sort students by marks in descending order:</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ORDER BY marks DESC;</w:t>
      </w:r>
      <w:r>
        <w:rPr>
          <w:rFonts w:ascii="Arial" w:hAnsi="Arial" w:eastAsia="Arial" w:cs="Arial"/>
          <w:rtl w:val="0"/>
        </w:rPr>
        <w:br w:type="textWrapping"/>
      </w:r>
    </w:p>
    <w:p w14:paraId="000000EA">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Get the Top 3 highest scoring students (combining ORDER BY and LIMIT):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 xml:space="preserve">ORDER BY marks DESC </w:t>
      </w:r>
      <w:r>
        <w:rPr>
          <w:rFonts w:ascii="Arial" w:hAnsi="Arial" w:eastAsia="Arial" w:cs="Arial"/>
          <w:rtl w:val="0"/>
        </w:rPr>
        <w:br w:type="textWrapping"/>
      </w:r>
      <w:r>
        <w:rPr>
          <w:rFonts w:ascii="Arial" w:hAnsi="Arial" w:eastAsia="Arial" w:cs="Arial"/>
          <w:rtl w:val="0"/>
        </w:rPr>
        <w:t>LIMIT 3;</w:t>
      </w:r>
      <w:r>
        <w:rPr>
          <w:rFonts w:ascii="Arial" w:hAnsi="Arial" w:eastAsia="Arial" w:cs="Arial"/>
          <w:rtl w:val="0"/>
        </w:rPr>
        <w:br w:type="textWrapping"/>
      </w:r>
    </w:p>
    <w:p w14:paraId="000000E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pPr>
    </w:p>
    <w:p w14:paraId="000000E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17: Aggregate Functions</w:t>
      </w:r>
    </w:p>
    <w:p w14:paraId="000000E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Aggregate functions perform a calculation on a set of values in a column and return a single summary value.</w:t>
      </w:r>
    </w:p>
    <w:p w14:paraId="000000E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Core Aggregate Functions</w:t>
      </w:r>
    </w:p>
    <w:p w14:paraId="000000EF">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COUNT()</w:t>
      </w:r>
      <w:r>
        <w:rPr>
          <w:rtl w:val="0"/>
        </w:rPr>
        <w:t>: Returns the total count of rows or non-null values in a column.</w:t>
      </w:r>
    </w:p>
    <w:p w14:paraId="000000F0">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MAX()</w:t>
      </w:r>
      <w:r>
        <w:rPr>
          <w:rtl w:val="0"/>
        </w:rPr>
        <w:t>: Returns the maximum (highest) value in a numeric or evaluable column.</w:t>
      </w:r>
    </w:p>
    <w:p w14:paraId="000000F1">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MIN()</w:t>
      </w:r>
      <w:r>
        <w:rPr>
          <w:rtl w:val="0"/>
        </w:rPr>
        <w:t>: Returns the minimum (lowest) value in a numeric or evaluable column.</w:t>
      </w:r>
    </w:p>
    <w:p w14:paraId="000000F2">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SUM()</w:t>
      </w:r>
      <w:r>
        <w:rPr>
          <w:rtl w:val="0"/>
        </w:rPr>
        <w:t>: Calculates the total sum of all values in a numeric column.</w:t>
      </w:r>
    </w:p>
    <w:p w14:paraId="000000F3">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AVG()</w:t>
      </w:r>
      <w:r>
        <w:rPr>
          <w:rtl w:val="0"/>
        </w:rPr>
        <w:t>: Calculates the average value of a numeric column.</w:t>
      </w:r>
    </w:p>
    <w:p w14:paraId="000000F4">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Practical Code Examples</w:t>
      </w:r>
    </w:p>
    <w:p w14:paraId="000000F5">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Find Maximum Marks: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SELECT MAX(marks) FROM student;</w:t>
      </w:r>
      <w:r>
        <w:rPr>
          <w:rFonts w:ascii="Arial" w:hAnsi="Arial" w:eastAsia="Arial" w:cs="Arial"/>
          <w:rtl w:val="0"/>
        </w:rPr>
        <w:br w:type="textWrapping"/>
      </w:r>
    </w:p>
    <w:p w14:paraId="000000F6">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Find Average Marks: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SELECT AVG(marks) FROM student;</w:t>
      </w:r>
      <w:r>
        <w:rPr>
          <w:rFonts w:ascii="Arial" w:hAnsi="Arial" w:eastAsia="Arial" w:cs="Arial"/>
          <w:rtl w:val="0"/>
        </w:rPr>
        <w:br w:type="textWrapping"/>
      </w:r>
    </w:p>
    <w:p w14:paraId="000000F7">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Count Total Students: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SELECT COUNT(rollno) FROM student;</w:t>
      </w:r>
      <w:r>
        <w:rPr>
          <w:rFonts w:ascii="Arial" w:hAnsi="Arial" w:eastAsia="Arial" w:cs="Arial"/>
          <w:rtl w:val="0"/>
        </w:rPr>
        <w:br w:type="textWrapping"/>
      </w:r>
    </w:p>
    <w:p w14:paraId="000000F8">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8"/>
          <w:szCs w:val="28"/>
        </w:rPr>
      </w:pPr>
      <w:r>
        <w:rPr>
          <w:b/>
          <w:bCs/>
          <w:i w:val="0"/>
          <w:iCs w:val="0"/>
          <w:sz w:val="28"/>
          <w:szCs w:val="28"/>
          <w:rtl w:val="0"/>
        </w:rPr>
        <w:t>Topic 18: Group By Clause</w:t>
      </w:r>
    </w:p>
    <w:p w14:paraId="000000F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GROUP BY clause groups rows that have the same values in specified columns into summary rows. It is generally used together with aggregate functions to compute metrics for each group.</w:t>
      </w:r>
    </w:p>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0F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SELECT column_name, AGGREGATE_FUNCTION(column_name)</w:t>
      </w:r>
      <w:r>
        <w:rPr>
          <w:rFonts w:ascii="Arial" w:hAnsi="Arial" w:eastAsia="Arial" w:cs="Arial"/>
          <w:rtl w:val="0"/>
        </w:rPr>
        <w:br w:type="textWrapping"/>
      </w:r>
      <w:r>
        <w:rPr>
          <w:rFonts w:ascii="Arial" w:hAnsi="Arial" w:eastAsia="Arial" w:cs="Arial"/>
          <w:rtl w:val="0"/>
        </w:rPr>
        <w:t>FROM table_name</w:t>
      </w:r>
      <w:r>
        <w:rPr>
          <w:rFonts w:ascii="Arial" w:hAnsi="Arial" w:eastAsia="Arial" w:cs="Arial"/>
          <w:rtl w:val="0"/>
        </w:rPr>
        <w:br w:type="textWrapping"/>
      </w:r>
      <w:r>
        <w:rPr>
          <w:rFonts w:ascii="Arial" w:hAnsi="Arial" w:eastAsia="Arial" w:cs="Arial"/>
          <w:rtl w:val="0"/>
        </w:rPr>
        <w:t>GROUP BY column_name;</w:t>
      </w:r>
      <w:r>
        <w:rPr>
          <w:rFonts w:ascii="Arial" w:hAnsi="Arial" w:eastAsia="Arial" w:cs="Arial"/>
          <w:rtl w:val="0"/>
        </w:rPr>
        <w:br w:type="textWrapping"/>
      </w:r>
    </w:p>
    <w:p w14:paraId="000000F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Practical Code Examples</w:t>
      </w:r>
    </w:p>
    <w:p w14:paraId="000000FD">
      <w:pPr>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Count the number of students in each city:</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city, COUNT(name)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GROUP BY city;</w:t>
      </w:r>
      <w:r>
        <w:rPr>
          <w:rFonts w:ascii="Arial" w:hAnsi="Arial" w:eastAsia="Arial" w:cs="Arial"/>
          <w:rtl w:val="0"/>
        </w:rPr>
        <w:br w:type="textWrapping"/>
      </w:r>
    </w:p>
    <w:p w14:paraId="000000FE">
      <w:pPr>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Find the average marks of students per city:</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city, AVG(marks)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GROUP BY city;</w:t>
      </w:r>
      <w:r>
        <w:rPr>
          <w:rFonts w:ascii="Arial" w:hAnsi="Arial" w:eastAsia="Arial" w:cs="Arial"/>
          <w:rtl w:val="0"/>
        </w:rPr>
        <w:br w:type="textWrapping"/>
      </w:r>
    </w:p>
    <w:p w14:paraId="000000F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pPr>
    </w:p>
    <w:p w14:paraId="0000010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19: Practice Questions</w:t>
      </w:r>
    </w:p>
    <w:p w14:paraId="0000010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Scenario:</w:t>
      </w:r>
      <w:r>
        <w:rPr>
          <w:rtl w:val="0"/>
        </w:rPr>
        <w:t xml:space="preserve"> Write queries to analyze customer order data grouped by cities using aggregate functions and grouping clauses.</w:t>
      </w:r>
    </w:p>
    <w:p w14:paraId="0000010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Problem Statement</w:t>
      </w:r>
      <w:r>
        <w:rPr>
          <w:rtl w:val="0"/>
        </w:rPr>
        <w:t xml:space="preserve"> Given a table customer with columns id, name, city, and payment_mode:</w:t>
      </w:r>
    </w:p>
    <w:p w14:paraId="00000103">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Count the total number of customers in each city.</w:t>
      </w:r>
    </w:p>
    <w:p w14:paraId="00000104">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Calculate the average payment made per payment mode (assuming an amount column exists).</w:t>
      </w:r>
    </w:p>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2. Solution Code</w:t>
      </w:r>
    </w:p>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ascii="Arial" w:hAnsi="Arial" w:eastAsia="Arial" w:cs="Arial"/>
        </w:rPr>
      </w:pPr>
      <w:r>
        <w:rPr>
          <w:rFonts w:ascii="Arial" w:hAnsi="Arial" w:eastAsia="Arial" w:cs="Arial"/>
          <w:rtl w:val="0"/>
        </w:rPr>
        <w:t>-- Query 1: Count of customers in each city</w:t>
      </w:r>
      <w:r>
        <w:rPr>
          <w:rFonts w:ascii="Arial" w:hAnsi="Arial" w:eastAsia="Arial" w:cs="Arial"/>
          <w:rtl w:val="0"/>
        </w:rPr>
        <w:br w:type="textWrapping"/>
      </w:r>
      <w:r>
        <w:rPr>
          <w:rFonts w:ascii="Arial" w:hAnsi="Arial" w:eastAsia="Arial" w:cs="Arial"/>
          <w:rtl w:val="0"/>
        </w:rPr>
        <w:t xml:space="preserve">SELECT city, COUNT(id) </w:t>
      </w:r>
      <w:r>
        <w:rPr>
          <w:rFonts w:ascii="Arial" w:hAnsi="Arial" w:eastAsia="Arial" w:cs="Arial"/>
          <w:rtl w:val="0"/>
        </w:rPr>
        <w:br w:type="textWrapping"/>
      </w:r>
      <w:r>
        <w:rPr>
          <w:rFonts w:ascii="Arial" w:hAnsi="Arial" w:eastAsia="Arial" w:cs="Arial"/>
          <w:rtl w:val="0"/>
        </w:rPr>
        <w:t xml:space="preserve">FROM customer </w:t>
      </w:r>
      <w:r>
        <w:rPr>
          <w:rFonts w:ascii="Arial" w:hAnsi="Arial" w:eastAsia="Arial" w:cs="Arial"/>
          <w:rtl w:val="0"/>
        </w:rPr>
        <w:br w:type="textWrapping"/>
      </w:r>
      <w:r>
        <w:rPr>
          <w:rFonts w:ascii="Arial" w:hAnsi="Arial" w:eastAsia="Arial" w:cs="Arial"/>
          <w:rtl w:val="0"/>
        </w:rPr>
        <w:t>GROUP BY city;</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Query 2: Average payment amount per payment mode</w:t>
      </w:r>
      <w:r>
        <w:rPr>
          <w:rFonts w:ascii="Arial" w:hAnsi="Arial" w:eastAsia="Arial" w:cs="Arial"/>
          <w:rtl w:val="0"/>
        </w:rPr>
        <w:br w:type="textWrapping"/>
      </w:r>
      <w:r>
        <w:rPr>
          <w:rFonts w:ascii="Arial" w:hAnsi="Arial" w:eastAsia="Arial" w:cs="Arial"/>
          <w:rtl w:val="0"/>
        </w:rPr>
        <w:t xml:space="preserve">SELECT payment_mode, AVG(amount) </w:t>
      </w:r>
      <w:r>
        <w:rPr>
          <w:rFonts w:ascii="Arial" w:hAnsi="Arial" w:eastAsia="Arial" w:cs="Arial"/>
          <w:rtl w:val="0"/>
        </w:rPr>
        <w:br w:type="textWrapping"/>
      </w:r>
      <w:r>
        <w:rPr>
          <w:rFonts w:ascii="Arial" w:hAnsi="Arial" w:eastAsia="Arial" w:cs="Arial"/>
          <w:rtl w:val="0"/>
        </w:rPr>
        <w:t xml:space="preserve">FROM customer </w:t>
      </w:r>
      <w:r>
        <w:rPr>
          <w:rFonts w:ascii="Arial" w:hAnsi="Arial" w:eastAsia="Arial" w:cs="Arial"/>
          <w:rtl w:val="0"/>
        </w:rPr>
        <w:br w:type="textWrapping"/>
      </w:r>
      <w:r>
        <w:rPr>
          <w:rFonts w:ascii="Arial" w:hAnsi="Arial" w:eastAsia="Arial" w:cs="Arial"/>
          <w:rtl w:val="0"/>
        </w:rPr>
        <w:t>GROUP BY payment_mode;</w:t>
      </w:r>
      <w:r>
        <w:rPr>
          <w:rFonts w:ascii="Arial" w:hAnsi="Arial" w:eastAsia="Arial" w:cs="Arial"/>
          <w:rtl w:val="0"/>
        </w:rPr>
        <w:br w:type="textWrapping"/>
      </w:r>
    </w:p>
    <w:p w14:paraId="0000010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20: Having Clause</w:t>
      </w:r>
    </w:p>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HAVING clause is used to filter groups created by the GROUP BY clause based on aggregate conditions. While WHERE filters individual rows before grouping, HAVING filters aggregated groups after grouping.</w:t>
      </w:r>
    </w:p>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Comparison: WHERE vs HAVING</w:t>
      </w:r>
    </w:p>
    <w:p w14:paraId="0000010A">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WHERE</w:t>
      </w:r>
      <w:r>
        <w:rPr>
          <w:rtl w:val="0"/>
        </w:rPr>
        <w:t xml:space="preserve">: Filters rows </w:t>
      </w:r>
      <w:r>
        <w:rPr>
          <w:b/>
          <w:bCs/>
          <w:rtl w:val="0"/>
        </w:rPr>
        <w:t>before</w:t>
      </w:r>
      <w:r>
        <w:rPr>
          <w:rtl w:val="0"/>
        </w:rPr>
        <w:t xml:space="preserve"> any aggregation or GROUP BY operation occurs. Cannot be used with aggregate functions.</w:t>
      </w:r>
    </w:p>
    <w:p w14:paraId="0000010B">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HAVING</w:t>
      </w:r>
      <w:r>
        <w:rPr>
          <w:rtl w:val="0"/>
        </w:rPr>
        <w:t xml:space="preserve">: Filters groups </w:t>
      </w:r>
      <w:r>
        <w:rPr>
          <w:b/>
          <w:bCs/>
          <w:rtl w:val="0"/>
        </w:rPr>
        <w:t>after</w:t>
      </w:r>
      <w:r>
        <w:rPr>
          <w:rtl w:val="0"/>
        </w:rPr>
        <w:t xml:space="preserve"> the GROUP BY clause has been applied. Used exclusively with aggregate function conditions.</w:t>
      </w:r>
    </w:p>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Basic Syntax</w:t>
      </w:r>
    </w:p>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SELECT column_name, AGGREGATE_FUNCTION(column_name)</w:t>
      </w:r>
      <w:r>
        <w:rPr>
          <w:rFonts w:ascii="Arial" w:hAnsi="Arial" w:eastAsia="Arial" w:cs="Arial"/>
          <w:rtl w:val="0"/>
        </w:rPr>
        <w:br w:type="textWrapping"/>
      </w:r>
      <w:r>
        <w:rPr>
          <w:rFonts w:ascii="Arial" w:hAnsi="Arial" w:eastAsia="Arial" w:cs="Arial"/>
          <w:rtl w:val="0"/>
        </w:rPr>
        <w:t>FROM table_name</w:t>
      </w:r>
      <w:r>
        <w:rPr>
          <w:rFonts w:ascii="Arial" w:hAnsi="Arial" w:eastAsia="Arial" w:cs="Arial"/>
          <w:rtl w:val="0"/>
        </w:rPr>
        <w:br w:type="textWrapping"/>
      </w:r>
      <w:r>
        <w:rPr>
          <w:rFonts w:ascii="Arial" w:hAnsi="Arial" w:eastAsia="Arial" w:cs="Arial"/>
          <w:rtl w:val="0"/>
        </w:rPr>
        <w:t>GROUP BY column_name</w:t>
      </w:r>
      <w:r>
        <w:rPr>
          <w:rFonts w:ascii="Arial" w:hAnsi="Arial" w:eastAsia="Arial" w:cs="Arial"/>
          <w:rtl w:val="0"/>
        </w:rPr>
        <w:br w:type="textWrapping"/>
      </w:r>
      <w:r>
        <w:rPr>
          <w:rFonts w:ascii="Arial" w:hAnsi="Arial" w:eastAsia="Arial" w:cs="Arial"/>
          <w:rtl w:val="0"/>
        </w:rPr>
        <w:t>HAVING condition;</w:t>
      </w:r>
      <w:r>
        <w:rPr>
          <w:rFonts w:ascii="Arial" w:hAnsi="Arial" w:eastAsia="Arial" w:cs="Arial"/>
          <w:rtl w:val="0"/>
        </w:rPr>
        <w:br w:type="textWrapping"/>
      </w:r>
    </w:p>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4. Practical Code Example</w:t>
      </w:r>
    </w:p>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Find cities where the maximum marks of students exceed 90</w:t>
      </w:r>
      <w:r>
        <w:rPr>
          <w:rFonts w:ascii="Arial" w:hAnsi="Arial" w:eastAsia="Arial" w:cs="Arial"/>
          <w:rtl w:val="0"/>
        </w:rPr>
        <w:br w:type="textWrapping"/>
      </w:r>
      <w:r>
        <w:rPr>
          <w:rFonts w:ascii="Arial" w:hAnsi="Arial" w:eastAsia="Arial" w:cs="Arial"/>
          <w:rtl w:val="0"/>
        </w:rPr>
        <w:t>SELECT city, MAX(marks)</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GROUP BY city</w:t>
      </w:r>
      <w:r>
        <w:rPr>
          <w:rFonts w:ascii="Arial" w:hAnsi="Arial" w:eastAsia="Arial" w:cs="Arial"/>
          <w:rtl w:val="0"/>
        </w:rPr>
        <w:br w:type="textWrapping"/>
      </w:r>
      <w:r>
        <w:rPr>
          <w:rFonts w:ascii="Arial" w:hAnsi="Arial" w:eastAsia="Arial" w:cs="Arial"/>
          <w:rtl w:val="0"/>
        </w:rPr>
        <w:t>HAVING MAX(marks) &gt; 90;</w:t>
      </w:r>
      <w:r>
        <w:rPr>
          <w:rFonts w:ascii="Arial" w:hAnsi="Arial" w:eastAsia="Arial" w:cs="Arial"/>
          <w:rtl w:val="0"/>
        </w:rPr>
        <w:br w:type="textWrapping"/>
      </w:r>
    </w:p>
    <w:p w14:paraId="0000011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21: General Order of Commands</w:t>
      </w:r>
    </w:p>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In SQL, clauses must follow a specific sequence in a query so the database system can parse, evaluate, and execute them in the correct order.</w:t>
      </w:r>
    </w:p>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Standard Clause Sequence (Syntax)</w:t>
      </w:r>
    </w:p>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pPr>
      <w:r>
        <w:rPr>
          <w:rFonts w:ascii="Arial" w:hAnsi="Arial" w:eastAsia="Arial" w:cs="Arial"/>
          <w:rtl w:val="0"/>
        </w:rPr>
        <w:t>SELECT column(s)</w:t>
      </w:r>
      <w:r>
        <w:rPr>
          <w:rFonts w:ascii="Arial" w:hAnsi="Arial" w:eastAsia="Arial" w:cs="Arial"/>
          <w:rtl w:val="0"/>
        </w:rPr>
        <w:br w:type="textWrapping"/>
      </w:r>
      <w:r>
        <w:rPr>
          <w:rFonts w:ascii="Arial" w:hAnsi="Arial" w:eastAsia="Arial" w:cs="Arial"/>
          <w:rtl w:val="0"/>
        </w:rPr>
        <w:t>FROM table_name</w:t>
      </w:r>
      <w:r>
        <w:rPr>
          <w:rFonts w:ascii="Arial" w:hAnsi="Arial" w:eastAsia="Arial" w:cs="Arial"/>
          <w:rtl w:val="0"/>
        </w:rPr>
        <w:br w:type="textWrapping"/>
      </w:r>
      <w:r>
        <w:rPr>
          <w:rFonts w:ascii="Arial" w:hAnsi="Arial" w:eastAsia="Arial" w:cs="Arial"/>
          <w:rtl w:val="0"/>
        </w:rPr>
        <w:t>WHERE condition</w:t>
      </w:r>
      <w:r>
        <w:rPr>
          <w:rFonts w:ascii="Arial" w:hAnsi="Arial" w:eastAsia="Arial" w:cs="Arial"/>
          <w:rtl w:val="0"/>
        </w:rPr>
        <w:br w:type="textWrapping"/>
      </w:r>
      <w:r>
        <w:rPr>
          <w:rFonts w:ascii="Arial" w:hAnsi="Arial" w:eastAsia="Arial" w:cs="Arial"/>
          <w:rtl w:val="0"/>
        </w:rPr>
        <w:t>GROUP BY column(s)</w:t>
      </w:r>
      <w:r>
        <w:rPr>
          <w:rFonts w:ascii="Arial" w:hAnsi="Arial" w:eastAsia="Arial" w:cs="Arial"/>
          <w:rtl w:val="0"/>
        </w:rPr>
        <w:br w:type="textWrapping"/>
      </w:r>
      <w:r>
        <w:rPr>
          <w:rFonts w:ascii="Arial" w:hAnsi="Arial" w:eastAsia="Arial" w:cs="Arial"/>
          <w:rtl w:val="0"/>
        </w:rPr>
        <w:t>HAVING condition</w:t>
      </w:r>
      <w:r>
        <w:rPr>
          <w:rFonts w:ascii="Arial" w:hAnsi="Arial" w:eastAsia="Arial" w:cs="Arial"/>
          <w:rtl w:val="0"/>
        </w:rPr>
        <w:br w:type="textWrapping"/>
      </w:r>
      <w:r>
        <w:rPr>
          <w:rFonts w:ascii="Arial" w:hAnsi="Arial" w:eastAsia="Arial" w:cs="Arial"/>
          <w:rtl w:val="0"/>
        </w:rPr>
        <w:t>ORDER BY column(s) ASC|DESC;</w:t>
      </w:r>
      <w:r>
        <w:rPr>
          <w:rFonts w:ascii="Arial" w:hAnsi="Arial" w:eastAsia="Arial" w:cs="Arial"/>
          <w:rtl w:val="0"/>
        </w:rPr>
        <w:br w:type="textWrapping"/>
      </w:r>
      <w:r>
        <w:rPr>
          <w:rFonts w:ascii="Arial" w:hAnsi="Arial" w:eastAsia="Arial" w:cs="Arial"/>
          <w:rtl w:val="0"/>
        </w:rPr>
        <w:t>[cite_start]</w:t>
      </w:r>
      <w:r>
        <w:rPr>
          <w:rFonts w:ascii="Arial" w:hAnsi="Arial" w:eastAsia="Arial" w:cs="Arial"/>
          <w:rtl w:val="0"/>
        </w:rPr>
        <w:br w:type="textWrapping"/>
      </w:r>
      <w:r>
        <w:rPr>
          <w:rFonts w:ascii="Arial" w:hAnsi="Arial" w:eastAsia="Arial" w:cs="Arial"/>
          <w:rtl w:val="0"/>
        </w:rPr>
        <w:br w:type="textWrapping"/>
      </w:r>
      <w:r>
        <w:rPr>
          <w:b/>
          <w:bCs/>
          <w:sz w:val="28"/>
          <w:szCs w:val="28"/>
          <w:rtl w:val="0"/>
        </w:rPr>
        <w:t>Topic 22: UPDATE Command</w:t>
      </w:r>
      <w:r>
        <w:rPr>
          <w:rFonts w:ascii="Arial" w:hAnsi="Arial" w:eastAsia="Arial" w:cs="Arial"/>
          <w:rtl w:val="0"/>
        </w:rPr>
        <w:br w:type="textWrapping"/>
      </w:r>
      <w:r>
        <w:rPr>
          <w:rFonts w:ascii="Arial" w:hAnsi="Arial" w:eastAsia="Arial" w:cs="Arial"/>
          <w:rtl w:val="0"/>
        </w:rPr>
        <w:br w:type="textWrapping"/>
      </w:r>
      <w:r>
        <w:rPr>
          <w:b/>
          <w:bCs/>
          <w:rtl w:val="0"/>
        </w:rPr>
        <w:t>1. Overview</w:t>
      </w:r>
      <w:r>
        <w:rPr>
          <w:rFonts w:ascii="Arial" w:hAnsi="Arial" w:eastAsia="Arial" w:cs="Arial"/>
          <w:rtl w:val="0"/>
        </w:rPr>
        <w:br w:type="textWrapping"/>
      </w:r>
      <w:r>
        <w:rPr>
          <w:rFonts w:ascii="Arial" w:hAnsi="Arial" w:eastAsia="Arial" w:cs="Arial"/>
          <w:rtl w:val="0"/>
        </w:rPr>
        <w:t>[cite_start]The `UPDATE` statement is a DML (Data Manipulation Language) command used to modify existing data values within one or more rows of a table[cite: 30].</w:t>
      </w:r>
      <w:r>
        <w:rPr>
          <w:rFonts w:ascii="Arial" w:hAnsi="Arial" w:eastAsia="Arial" w:cs="Arial"/>
          <w:rtl w:val="0"/>
        </w:rPr>
        <w:br w:type="textWrapping"/>
      </w:r>
      <w:r>
        <w:rPr>
          <w:rFonts w:ascii="Arial" w:hAnsi="Arial" w:eastAsia="Arial" w:cs="Arial"/>
          <w:rtl w:val="0"/>
        </w:rPr>
        <w:br w:type="textWrapping"/>
      </w:r>
      <w:r>
        <w:rPr>
          <w:b/>
          <w:bCs/>
          <w:rtl w:val="0"/>
        </w:rPr>
        <w:t>2. Basic Syntax</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UPDATE table_name</w:t>
      </w:r>
      <w:r>
        <w:rPr>
          <w:rFonts w:ascii="Arial" w:hAnsi="Arial" w:eastAsia="Arial" w:cs="Arial"/>
          <w:rtl w:val="0"/>
        </w:rPr>
        <w:br w:type="textWrapping"/>
      </w:r>
      <w:r>
        <w:rPr>
          <w:rFonts w:ascii="Arial" w:hAnsi="Arial" w:eastAsia="Arial" w:cs="Arial"/>
          <w:rtl w:val="0"/>
        </w:rPr>
        <w:t>SET col1 = val1, col2 = val2, ...</w:t>
      </w:r>
      <w:r>
        <w:rPr>
          <w:rFonts w:ascii="Arial" w:hAnsi="Arial" w:eastAsia="Arial" w:cs="Arial"/>
          <w:rtl w:val="0"/>
        </w:rPr>
        <w:br w:type="textWrapping"/>
      </w:r>
      <w:r>
        <w:rPr>
          <w:rFonts w:ascii="Arial" w:hAnsi="Arial" w:eastAsia="Arial" w:cs="Arial"/>
          <w:rtl w:val="0"/>
        </w:rPr>
        <w:t>WHERE condition;</w:t>
      </w:r>
      <w:r>
        <w:rPr>
          <w:rFonts w:ascii="Arial" w:hAnsi="Arial" w:eastAsia="Arial" w:cs="Arial"/>
          <w:rtl w:val="0"/>
        </w:rPr>
        <w:br w:type="textWrapping"/>
      </w:r>
      <w:r>
        <w:rPr>
          <w:rFonts w:ascii="Arial" w:hAnsi="Arial" w:eastAsia="Arial" w:cs="Arial"/>
          <w:rtl w:val="0"/>
        </w:rPr>
        <w:br w:type="textWrapping"/>
      </w:r>
    </w:p>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pPr>
    </w:p>
    <w:p w14:paraId="0000011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23: DELETE Command</w:t>
      </w:r>
    </w:p>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DELETE command is a Data Manipulation Language (DML) statement used to remove existing rows or records from a table based on a specific condition.</w:t>
      </w:r>
    </w:p>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Syntax</w:t>
      </w:r>
    </w:p>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DELETE FROM table_name</w:t>
      </w:r>
      <w:r>
        <w:rPr>
          <w:rFonts w:ascii="Arial" w:hAnsi="Arial" w:eastAsia="Arial" w:cs="Arial"/>
          <w:rtl w:val="0"/>
        </w:rPr>
        <w:br w:type="textWrapping"/>
      </w:r>
      <w:r>
        <w:rPr>
          <w:rFonts w:ascii="Arial" w:hAnsi="Arial" w:eastAsia="Arial" w:cs="Arial"/>
          <w:rtl w:val="0"/>
        </w:rPr>
        <w:t>WHERE condition;</w:t>
      </w:r>
      <w:r>
        <w:rPr>
          <w:rFonts w:ascii="Arial" w:hAnsi="Arial" w:eastAsia="Arial" w:cs="Arial"/>
          <w:rtl w:val="0"/>
        </w:rPr>
        <w:br w:type="textWrapping"/>
      </w:r>
    </w:p>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Practical Code Examples</w:t>
      </w:r>
    </w:p>
    <w:p w14:paraId="0000011A">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Delete specific records:</w:t>
      </w:r>
      <w:r>
        <w:rPr>
          <w:rtl w:val="0"/>
        </w:rPr>
        <w:t xml:space="preserve"> Remove students who scored less than 33 marks: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DELETE FROM student</w:t>
      </w:r>
      <w:r>
        <w:rPr>
          <w:rFonts w:ascii="Arial" w:hAnsi="Arial" w:eastAsia="Arial" w:cs="Arial"/>
          <w:rtl w:val="0"/>
        </w:rPr>
        <w:br w:type="textWrapping"/>
      </w:r>
      <w:r>
        <w:rPr>
          <w:rFonts w:ascii="Arial" w:hAnsi="Arial" w:eastAsia="Arial" w:cs="Arial"/>
          <w:rtl w:val="0"/>
        </w:rPr>
        <w:t>WHERE marks &lt; 33;</w:t>
      </w:r>
      <w:r>
        <w:rPr>
          <w:rFonts w:ascii="Arial" w:hAnsi="Arial" w:eastAsia="Arial" w:cs="Arial"/>
          <w:rtl w:val="0"/>
        </w:rPr>
        <w:br w:type="textWrapping"/>
      </w:r>
    </w:p>
    <w:p w14:paraId="0000011B">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Delete all records from a table:</w:t>
      </w:r>
      <w:r>
        <w:rPr>
          <w:rtl w:val="0"/>
        </w:rPr>
        <w:t xml:space="preserve"> </w:t>
      </w:r>
      <w:r>
        <w:rPr>
          <w:i/>
          <w:iCs/>
          <w:rtl w:val="0"/>
        </w:rPr>
        <w:t>(Note: Omitting the WHERE clause will delete all rows inside the table while retaining the table structure).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DELETE FROM student;</w:t>
      </w:r>
      <w:r>
        <w:rPr>
          <w:rFonts w:ascii="Arial" w:hAnsi="Arial" w:eastAsia="Arial" w:cs="Arial"/>
          <w:rtl w:val="0"/>
        </w:rPr>
        <w:br w:type="textWrapping"/>
      </w:r>
    </w:p>
    <w:p w14:paraId="0000011C">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8"/>
          <w:szCs w:val="28"/>
        </w:rPr>
      </w:pPr>
      <w:r>
        <w:rPr>
          <w:b/>
          <w:bCs/>
          <w:i w:val="0"/>
          <w:iCs w:val="0"/>
          <w:sz w:val="28"/>
          <w:szCs w:val="28"/>
          <w:rtl w:val="0"/>
        </w:rPr>
        <w:t>Topic 24: Cascading for Foreign Keys</w:t>
      </w:r>
    </w:p>
    <w:p w14:paraId="0000011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Cascading ensures that changes made to a Primary Key record in a parent table are automatically propagated to related Foreign Key records in the child table.</w:t>
      </w:r>
    </w:p>
    <w:p w14:paraId="0000011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Key Cascading Options</w:t>
      </w:r>
    </w:p>
    <w:p w14:paraId="0000011F">
      <w:pPr>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ON DELETE CASCADE</w:t>
      </w:r>
      <w:r>
        <w:rPr>
          <w:rtl w:val="0"/>
        </w:rPr>
        <w:t xml:space="preserve"> When a referenced row is deleted from the parent table, all referencing rows in the child table are automatically deleted as well.</w:t>
      </w:r>
    </w:p>
    <w:p w14:paraId="00000120">
      <w:pPr>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ON UPDATE CASCADE</w:t>
      </w:r>
      <w:r>
        <w:rPr>
          <w:rtl w:val="0"/>
        </w:rPr>
        <w:t xml:space="preserve"> When a referenced Primary Key value is updated in the parent table, the foreign key values in the child table are automatically updated to match.</w:t>
      </w:r>
    </w:p>
    <w:p w14:paraId="00000121">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Practical Code Example</w:t>
      </w:r>
    </w:p>
    <w:p w14:paraId="0000012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rFonts w:ascii="Arial" w:hAnsi="Arial" w:eastAsia="Arial" w:cs="Arial"/>
          <w:rtl w:val="0"/>
        </w:rPr>
        <w:t>CREATE TABLE student (</w:t>
      </w:r>
      <w:r>
        <w:rPr>
          <w:rFonts w:ascii="Arial" w:hAnsi="Arial" w:eastAsia="Arial" w:cs="Arial"/>
          <w:rtl w:val="0"/>
        </w:rPr>
        <w:br w:type="textWrapping"/>
      </w:r>
      <w:r>
        <w:rPr>
          <w:rFonts w:ascii="Arial" w:hAnsi="Arial" w:eastAsia="Arial" w:cs="Arial"/>
          <w:rtl w:val="0"/>
        </w:rPr>
        <w:t xml:space="preserve">    id INT PRIMARY KEY,</w:t>
      </w:r>
      <w:r>
        <w:rPr>
          <w:rFonts w:ascii="Arial" w:hAnsi="Arial" w:eastAsia="Arial" w:cs="Arial"/>
          <w:rtl w:val="0"/>
        </w:rPr>
        <w:br w:type="textWrapping"/>
      </w:r>
      <w:r>
        <w:rPr>
          <w:rFonts w:ascii="Arial" w:hAnsi="Arial" w:eastAsia="Arial" w:cs="Arial"/>
          <w:rtl w:val="0"/>
        </w:rPr>
        <w:t xml:space="preserve">    courseID INT,</w:t>
      </w:r>
      <w:r>
        <w:rPr>
          <w:rFonts w:ascii="Arial" w:hAnsi="Arial" w:eastAsia="Arial" w:cs="Arial"/>
          <w:rtl w:val="0"/>
        </w:rPr>
        <w:br w:type="textWrapping"/>
      </w:r>
      <w:r>
        <w:rPr>
          <w:rFonts w:ascii="Arial" w:hAnsi="Arial" w:eastAsia="Arial" w:cs="Arial"/>
          <w:rtl w:val="0"/>
        </w:rPr>
        <w:t xml:space="preserve">    FOREIGN KEY (courseID) REFERENCES course(id)</w:t>
      </w:r>
      <w:r>
        <w:rPr>
          <w:rFonts w:ascii="Arial" w:hAnsi="Arial" w:eastAsia="Arial" w:cs="Arial"/>
          <w:rtl w:val="0"/>
        </w:rPr>
        <w:br w:type="textWrapping"/>
      </w:r>
      <w:r>
        <w:rPr>
          <w:rFonts w:ascii="Arial" w:hAnsi="Arial" w:eastAsia="Arial" w:cs="Arial"/>
          <w:rtl w:val="0"/>
        </w:rPr>
        <w:t xml:space="preserve">    ON DELETE CASCADE</w:t>
      </w:r>
      <w:r>
        <w:rPr>
          <w:rFonts w:ascii="Arial" w:hAnsi="Arial" w:eastAsia="Arial" w:cs="Arial"/>
          <w:rtl w:val="0"/>
        </w:rPr>
        <w:br w:type="textWrapping"/>
      </w:r>
      <w:r>
        <w:rPr>
          <w:rFonts w:ascii="Arial" w:hAnsi="Arial" w:eastAsia="Arial" w:cs="Arial"/>
          <w:rtl w:val="0"/>
        </w:rPr>
        <w:t xml:space="preserve">    ON UPDATE CASCADE</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p>
    <w:p w14:paraId="0000012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25: ALTER Command</w:t>
      </w:r>
    </w:p>
    <w:p w14:paraId="0000012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ALTER command is a Data Definition Language (DDL) statement used to modify the structure of an existing database table (such as adding, dropping, or renaming columns/constraints).</w:t>
      </w:r>
    </w:p>
    <w:p w14:paraId="0000012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Basic Operations &amp; Syntax</w:t>
      </w:r>
    </w:p>
    <w:p w14:paraId="00000126">
      <w:pPr>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Add Column: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ALTER TABLE table_name </w:t>
      </w:r>
      <w:r>
        <w:rPr>
          <w:rFonts w:ascii="Arial" w:hAnsi="Arial" w:eastAsia="Arial" w:cs="Arial"/>
          <w:rtl w:val="0"/>
        </w:rPr>
        <w:br w:type="textWrapping"/>
      </w:r>
      <w:r>
        <w:rPr>
          <w:rFonts w:ascii="Arial" w:hAnsi="Arial" w:eastAsia="Arial" w:cs="Arial"/>
          <w:rtl w:val="0"/>
        </w:rPr>
        <w:t>ADD column_name datatype;</w:t>
      </w:r>
      <w:r>
        <w:rPr>
          <w:rFonts w:ascii="Arial" w:hAnsi="Arial" w:eastAsia="Arial" w:cs="Arial"/>
          <w:rtl w:val="0"/>
        </w:rPr>
        <w:br w:type="textWrapping"/>
      </w:r>
    </w:p>
    <w:p w14:paraId="00000127">
      <w:pPr>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Drop Column: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ALTER TABLE table_name </w:t>
      </w:r>
      <w:r>
        <w:rPr>
          <w:rFonts w:ascii="Arial" w:hAnsi="Arial" w:eastAsia="Arial" w:cs="Arial"/>
          <w:rtl w:val="0"/>
        </w:rPr>
        <w:br w:type="textWrapping"/>
      </w:r>
      <w:r>
        <w:rPr>
          <w:rFonts w:ascii="Arial" w:hAnsi="Arial" w:eastAsia="Arial" w:cs="Arial"/>
          <w:rtl w:val="0"/>
        </w:rPr>
        <w:t>DROP COLUMN column_name;</w:t>
      </w:r>
      <w:r>
        <w:rPr>
          <w:rFonts w:ascii="Arial" w:hAnsi="Arial" w:eastAsia="Arial" w:cs="Arial"/>
          <w:rtl w:val="0"/>
        </w:rPr>
        <w:br w:type="textWrapping"/>
      </w:r>
    </w:p>
    <w:p w14:paraId="00000128">
      <w:pPr>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Rename Column: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ALTER TABLE table_name </w:t>
      </w:r>
      <w:r>
        <w:rPr>
          <w:rFonts w:ascii="Arial" w:hAnsi="Arial" w:eastAsia="Arial" w:cs="Arial"/>
          <w:rtl w:val="0"/>
        </w:rPr>
        <w:br w:type="textWrapping"/>
      </w:r>
      <w:r>
        <w:rPr>
          <w:rFonts w:ascii="Arial" w:hAnsi="Arial" w:eastAsia="Arial" w:cs="Arial"/>
          <w:rtl w:val="0"/>
        </w:rPr>
        <w:t>RENAME COLUMN old_name TO new_name;</w:t>
      </w:r>
      <w:r>
        <w:rPr>
          <w:rFonts w:ascii="Arial" w:hAnsi="Arial" w:eastAsia="Arial" w:cs="Arial"/>
          <w:rtl w:val="0"/>
        </w:rPr>
        <w:br w:type="textWrapping"/>
      </w:r>
    </w:p>
    <w:p w14:paraId="00000129">
      <w:pPr>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Modify Datatype/Constraint: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ALTER TABLE table_name </w:t>
      </w:r>
      <w:r>
        <w:rPr>
          <w:rFonts w:ascii="Arial" w:hAnsi="Arial" w:eastAsia="Arial" w:cs="Arial"/>
          <w:rtl w:val="0"/>
        </w:rPr>
        <w:br w:type="textWrapping"/>
      </w:r>
      <w:r>
        <w:rPr>
          <w:rFonts w:ascii="Arial" w:hAnsi="Arial" w:eastAsia="Arial" w:cs="Arial"/>
          <w:rtl w:val="0"/>
        </w:rPr>
        <w:t>MODIFY column_name new_datatype;</w:t>
      </w:r>
      <w:r>
        <w:rPr>
          <w:rFonts w:ascii="Arial" w:hAnsi="Arial" w:eastAsia="Arial" w:cs="Arial"/>
          <w:rtl w:val="0"/>
        </w:rPr>
        <w:br w:type="textWrapping"/>
      </w:r>
    </w:p>
    <w:p w14:paraId="0000012A">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Practical Code Example</w:t>
      </w:r>
    </w:p>
    <w:p w14:paraId="0000012B">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ascii="Arial" w:hAnsi="Arial" w:eastAsia="Arial" w:cs="Arial"/>
        </w:rPr>
      </w:pPr>
      <w:r>
        <w:rPr>
          <w:rFonts w:ascii="Arial" w:hAnsi="Arial" w:eastAsia="Arial" w:cs="Arial"/>
          <w:rtl w:val="0"/>
        </w:rPr>
        <w:t>-- Add an age column</w:t>
      </w:r>
      <w:r>
        <w:rPr>
          <w:rFonts w:ascii="Arial" w:hAnsi="Arial" w:eastAsia="Arial" w:cs="Arial"/>
          <w:rtl w:val="0"/>
        </w:rPr>
        <w:br w:type="textWrapping"/>
      </w:r>
      <w:r>
        <w:rPr>
          <w:rFonts w:ascii="Arial" w:hAnsi="Arial" w:eastAsia="Arial" w:cs="Arial"/>
          <w:rtl w:val="0"/>
        </w:rPr>
        <w:t xml:space="preserve">ALTER TABLE student </w:t>
      </w:r>
      <w:r>
        <w:rPr>
          <w:rFonts w:ascii="Arial" w:hAnsi="Arial" w:eastAsia="Arial" w:cs="Arial"/>
          <w:rtl w:val="0"/>
        </w:rPr>
        <w:br w:type="textWrapping"/>
      </w:r>
      <w:r>
        <w:rPr>
          <w:rFonts w:ascii="Arial" w:hAnsi="Arial" w:eastAsia="Arial" w:cs="Arial"/>
          <w:rtl w:val="0"/>
        </w:rPr>
        <w:t>ADD age INT NOT NULL DEFAULT 19;</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Modify column datatype</w:t>
      </w:r>
      <w:r>
        <w:rPr>
          <w:rFonts w:ascii="Arial" w:hAnsi="Arial" w:eastAsia="Arial" w:cs="Arial"/>
          <w:rtl w:val="0"/>
        </w:rPr>
        <w:br w:type="textWrapping"/>
      </w:r>
      <w:r>
        <w:rPr>
          <w:rFonts w:ascii="Arial" w:hAnsi="Arial" w:eastAsia="Arial" w:cs="Arial"/>
          <w:rtl w:val="0"/>
        </w:rPr>
        <w:t xml:space="preserve">ALTER TABLE student </w:t>
      </w:r>
      <w:r>
        <w:rPr>
          <w:rFonts w:ascii="Arial" w:hAnsi="Arial" w:eastAsia="Arial" w:cs="Arial"/>
          <w:rtl w:val="0"/>
        </w:rPr>
        <w:br w:type="textWrapping"/>
      </w:r>
      <w:r>
        <w:rPr>
          <w:rFonts w:ascii="Arial" w:hAnsi="Arial" w:eastAsia="Arial" w:cs="Arial"/>
          <w:rtl w:val="0"/>
        </w:rPr>
        <w:t>MODIFY age VARCHAR(2);</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Change column name</w:t>
      </w:r>
      <w:r>
        <w:rPr>
          <w:rFonts w:ascii="Arial" w:hAnsi="Arial" w:eastAsia="Arial" w:cs="Arial"/>
          <w:rtl w:val="0"/>
        </w:rPr>
        <w:br w:type="textWrapping"/>
      </w:r>
      <w:r>
        <w:rPr>
          <w:rFonts w:ascii="Arial" w:hAnsi="Arial" w:eastAsia="Arial" w:cs="Arial"/>
          <w:rtl w:val="0"/>
        </w:rPr>
        <w:t xml:space="preserve">ALTER TABLE student </w:t>
      </w:r>
      <w:r>
        <w:rPr>
          <w:rFonts w:ascii="Arial" w:hAnsi="Arial" w:eastAsia="Arial" w:cs="Arial"/>
          <w:rtl w:val="0"/>
        </w:rPr>
        <w:br w:type="textWrapping"/>
      </w:r>
      <w:r>
        <w:rPr>
          <w:rFonts w:ascii="Arial" w:hAnsi="Arial" w:eastAsia="Arial" w:cs="Arial"/>
          <w:rtl w:val="0"/>
        </w:rPr>
        <w:t>RENAME COLUMN age TO stu_age;</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Drop column</w:t>
      </w:r>
      <w:r>
        <w:rPr>
          <w:rFonts w:ascii="Arial" w:hAnsi="Arial" w:eastAsia="Arial" w:cs="Arial"/>
          <w:rtl w:val="0"/>
        </w:rPr>
        <w:br w:type="textWrapping"/>
      </w:r>
      <w:r>
        <w:rPr>
          <w:rFonts w:ascii="Arial" w:hAnsi="Arial" w:eastAsia="Arial" w:cs="Arial"/>
          <w:rtl w:val="0"/>
        </w:rPr>
        <w:t xml:space="preserve">ALTER TABLE student </w:t>
      </w:r>
      <w:r>
        <w:rPr>
          <w:rFonts w:ascii="Arial" w:hAnsi="Arial" w:eastAsia="Arial" w:cs="Arial"/>
          <w:rtl w:val="0"/>
        </w:rPr>
        <w:br w:type="textWrapping"/>
      </w:r>
      <w:r>
        <w:rPr>
          <w:rFonts w:ascii="Arial" w:hAnsi="Arial" w:eastAsia="Arial" w:cs="Arial"/>
          <w:rtl w:val="0"/>
        </w:rPr>
        <w:t>DROP COLUMN stu_age;</w:t>
      </w:r>
      <w:r>
        <w:rPr>
          <w:rFonts w:ascii="Arial" w:hAnsi="Arial" w:eastAsia="Arial" w:cs="Arial"/>
          <w:rtl w:val="0"/>
        </w:rPr>
        <w:br w:type="textWrapping"/>
      </w:r>
    </w:p>
    <w:p w14:paraId="0000012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26: TRUNCATE Command</w:t>
      </w:r>
    </w:p>
    <w:p w14:paraId="0000012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TRUNCATE statement is a DDL command used to completely wipe out all data rows from an existing table while keeping the structure (columns, data types, constraints) intact for future use.</w:t>
      </w:r>
    </w:p>
    <w:p w14:paraId="0000012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Key Differences: TRUNCATE vs DELETE vs DROP</w:t>
      </w:r>
    </w:p>
    <w:p w14:paraId="0000012F">
      <w:pPr>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TRUNCATE (DDL):</w:t>
      </w:r>
      <w:r>
        <w:rPr>
          <w:rtl w:val="0"/>
        </w:rPr>
        <w:t xml:space="preserve"> Deletes </w:t>
      </w:r>
      <w:r>
        <w:rPr>
          <w:b/>
          <w:bCs/>
          <w:rtl w:val="0"/>
        </w:rPr>
        <w:t>all rows</w:t>
      </w:r>
      <w:r>
        <w:rPr>
          <w:rtl w:val="0"/>
        </w:rPr>
        <w:t xml:space="preserve"> instantly without logging individual row deletions. Fast execution; table structure remains intact.</w:t>
      </w:r>
    </w:p>
    <w:p w14:paraId="00000130">
      <w:pPr>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DELETE (DML):</w:t>
      </w:r>
      <w:r>
        <w:rPr>
          <w:rtl w:val="0"/>
        </w:rPr>
        <w:t xml:space="preserve"> Deletes specified or all rows one by one. Slower, can use a WHERE clause, and operations can be rolled back.</w:t>
      </w:r>
    </w:p>
    <w:p w14:paraId="00000131">
      <w:pPr>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DROP (DDL):</w:t>
      </w:r>
      <w:r>
        <w:rPr>
          <w:rtl w:val="0"/>
        </w:rPr>
        <w:t xml:space="preserve"> Deletes the </w:t>
      </w:r>
      <w:r>
        <w:rPr>
          <w:b/>
          <w:bCs/>
          <w:rtl w:val="0"/>
        </w:rPr>
        <w:t>entire table structure</w:t>
      </w:r>
      <w:r>
        <w:rPr>
          <w:rtl w:val="0"/>
        </w:rPr>
        <w:t xml:space="preserve"> along with all data inside it.</w:t>
      </w:r>
    </w:p>
    <w:p w14:paraId="00000132">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Basic Syntax &amp; Example</w:t>
      </w:r>
    </w:p>
    <w:p w14:paraId="0000013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Syntax</w:t>
      </w:r>
      <w:r>
        <w:rPr>
          <w:rFonts w:ascii="Arial" w:hAnsi="Arial" w:eastAsia="Arial" w:cs="Arial"/>
          <w:rtl w:val="0"/>
        </w:rPr>
        <w:br w:type="textWrapping"/>
      </w:r>
      <w:r>
        <w:rPr>
          <w:rFonts w:ascii="Arial" w:hAnsi="Arial" w:eastAsia="Arial" w:cs="Arial"/>
          <w:rtl w:val="0"/>
        </w:rPr>
        <w:t>TRUNCATE TABLE table_name;</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Practical Example</w:t>
      </w:r>
      <w:r>
        <w:rPr>
          <w:rFonts w:ascii="Arial" w:hAnsi="Arial" w:eastAsia="Arial" w:cs="Arial"/>
          <w:rtl w:val="0"/>
        </w:rPr>
        <w:br w:type="textWrapping"/>
      </w:r>
      <w:r>
        <w:rPr>
          <w:rFonts w:ascii="Arial" w:hAnsi="Arial" w:eastAsia="Arial" w:cs="Arial"/>
          <w:rtl w:val="0"/>
        </w:rPr>
        <w:t>TRUNCATE TABLE student;</w:t>
      </w:r>
      <w:r>
        <w:rPr>
          <w:rFonts w:ascii="Arial" w:hAnsi="Arial" w:eastAsia="Arial" w:cs="Arial"/>
          <w:rtl w:val="0"/>
        </w:rPr>
        <w:br w:type="textWrapping"/>
      </w:r>
    </w:p>
    <w:p w14:paraId="0000013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27: Joins in SQL</w:t>
      </w:r>
    </w:p>
    <w:p w14:paraId="0000013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A </w:t>
      </w:r>
      <w:r>
        <w:rPr>
          <w:b/>
          <w:bCs/>
          <w:rtl w:val="0"/>
        </w:rPr>
        <w:t>JOIN</w:t>
      </w:r>
      <w:r>
        <w:rPr>
          <w:rtl w:val="0"/>
        </w:rPr>
        <w:t xml:space="preserve"> clause is used to combine rows from two or more tables based on a related column between them (typically a Foreign Key referencing a Primary Key).</w:t>
      </w:r>
    </w:p>
    <w:p w14:paraId="0000013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2. Core Concept</w:t>
      </w:r>
      <w:r>
        <w:rPr>
          <w:rtl w:val="0"/>
        </w:rPr>
        <w:t xml:space="preserve"> When data is normalized and split into multiple tables to eliminate redundancy, SQL joins allow you to query and reconstruct unified result sets across those distinct tables.</w:t>
      </w:r>
    </w:p>
    <w:p w14:paraId="0000013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Basic Joining Syntax</w:t>
      </w:r>
    </w:p>
    <w:p w14:paraId="00000138">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ascii="Arial" w:hAnsi="Arial" w:eastAsia="Arial" w:cs="Arial"/>
        </w:rPr>
      </w:pPr>
      <w:r>
        <w:rPr>
          <w:rFonts w:ascii="Arial" w:hAnsi="Arial" w:eastAsia="Arial" w:cs="Arial"/>
          <w:rtl w:val="0"/>
        </w:rPr>
        <w:t>SELECT columns</w:t>
      </w:r>
      <w:r>
        <w:rPr>
          <w:rFonts w:ascii="Arial" w:hAnsi="Arial" w:eastAsia="Arial" w:cs="Arial"/>
          <w:rtl w:val="0"/>
        </w:rPr>
        <w:br w:type="textWrapping"/>
      </w:r>
      <w:r>
        <w:rPr>
          <w:rFonts w:ascii="Arial" w:hAnsi="Arial" w:eastAsia="Arial" w:cs="Arial"/>
          <w:rtl w:val="0"/>
        </w:rPr>
        <w:t>FROM tableA</w:t>
      </w:r>
      <w:r>
        <w:rPr>
          <w:rFonts w:ascii="Arial" w:hAnsi="Arial" w:eastAsia="Arial" w:cs="Arial"/>
          <w:rtl w:val="0"/>
        </w:rPr>
        <w:br w:type="textWrapping"/>
      </w:r>
      <w:r>
        <w:rPr>
          <w:rFonts w:ascii="Arial" w:hAnsi="Arial" w:eastAsia="Arial" w:cs="Arial"/>
          <w:rtl w:val="0"/>
        </w:rPr>
        <w:t>JOIN tableB</w:t>
      </w:r>
      <w:r>
        <w:rPr>
          <w:rFonts w:ascii="Arial" w:hAnsi="Arial" w:eastAsia="Arial" w:cs="Arial"/>
          <w:rtl w:val="0"/>
        </w:rPr>
        <w:br w:type="textWrapping"/>
      </w:r>
      <w:r>
        <w:rPr>
          <w:rFonts w:ascii="Arial" w:hAnsi="Arial" w:eastAsia="Arial" w:cs="Arial"/>
          <w:rtl w:val="0"/>
        </w:rPr>
        <w:t>ON tableA.common_column = tableB.common_column;</w:t>
      </w:r>
      <w:r>
        <w:rPr>
          <w:rFonts w:ascii="Arial" w:hAnsi="Arial" w:eastAsia="Arial" w:cs="Arial"/>
          <w:rtl w:val="0"/>
        </w:rPr>
        <w:br w:type="textWrapping"/>
      </w:r>
    </w:p>
    <w:p w14:paraId="0000013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28: Types of Joins</w:t>
      </w:r>
    </w:p>
    <w:p w14:paraId="0000013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SQL supports several types of joins depending on which non-matching rows should be preserved or excluded from the merged result.</w:t>
      </w:r>
    </w:p>
    <w:p w14:paraId="0000013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Major Join Types</w:t>
      </w:r>
    </w:p>
    <w:p w14:paraId="0000013C">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INNER JOIN</w:t>
      </w:r>
      <w:r>
        <w:rPr>
          <w:rtl w:val="0"/>
        </w:rPr>
        <w:t>: Returns only records that have matching values in both tables.</w:t>
      </w:r>
    </w:p>
    <w:p w14:paraId="0000013D">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LEFT JOIN (or LEFT OUTER JOIN)</w:t>
      </w:r>
      <w:r>
        <w:rPr>
          <w:rtl w:val="0"/>
        </w:rPr>
        <w:t>: Returns all records from the left table, and the matched records from the right table. Unmatched right rows output NULL.</w:t>
      </w:r>
    </w:p>
    <w:p w14:paraId="0000013E">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RIGHT JOIN (or RIGHT OUTER JOIN)</w:t>
      </w:r>
      <w:r>
        <w:rPr>
          <w:rtl w:val="0"/>
        </w:rPr>
        <w:t>: Returns all records from the right table, and the matched records from the left table. Unmatched left rows output NULL.</w:t>
      </w:r>
    </w:p>
    <w:p w14:paraId="0000013F">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FULL JOIN (or FULL OUTER JOIN)</w:t>
      </w:r>
      <w:r>
        <w:rPr>
          <w:rtl w:val="0"/>
        </w:rPr>
        <w:t>: Returns all records when there is a match in either left or right table.</w:t>
      </w:r>
    </w:p>
    <w:p w14:paraId="00000140">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Practical Code Examples</w:t>
      </w:r>
    </w:p>
    <w:p w14:paraId="0000014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 Setup Example Tables: student(id, name, course_id), course(id, course_name)</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-- 1. INNER JOIN</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 xml:space="preserve">INNER JOIN course </w:t>
      </w:r>
      <w:r>
        <w:rPr>
          <w:rFonts w:ascii="Arial" w:hAnsi="Arial" w:eastAsia="Arial" w:cs="Arial"/>
          <w:rtl w:val="0"/>
        </w:rPr>
        <w:br w:type="textWrapping"/>
      </w:r>
      <w:r>
        <w:rPr>
          <w:rFonts w:ascii="Arial" w:hAnsi="Arial" w:eastAsia="Arial" w:cs="Arial"/>
          <w:rtl w:val="0"/>
        </w:rPr>
        <w:t>ON student.course_id = course.id;</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-- 2. LEFT JOIN</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 xml:space="preserve">LEFT JOIN course </w:t>
      </w:r>
      <w:r>
        <w:rPr>
          <w:rFonts w:ascii="Arial" w:hAnsi="Arial" w:eastAsia="Arial" w:cs="Arial"/>
          <w:rtl w:val="0"/>
        </w:rPr>
        <w:br w:type="textWrapping"/>
      </w:r>
      <w:r>
        <w:rPr>
          <w:rFonts w:ascii="Arial" w:hAnsi="Arial" w:eastAsia="Arial" w:cs="Arial"/>
          <w:rtl w:val="0"/>
        </w:rPr>
        <w:t>ON student.course_id = course.id;</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-- 3. RIGHT JOIN</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 xml:space="preserve">RIGHT JOIN course </w:t>
      </w:r>
      <w:r>
        <w:rPr>
          <w:rFonts w:ascii="Arial" w:hAnsi="Arial" w:eastAsia="Arial" w:cs="Arial"/>
          <w:rtl w:val="0"/>
        </w:rPr>
        <w:br w:type="textWrapping"/>
      </w:r>
      <w:r>
        <w:rPr>
          <w:rFonts w:ascii="Arial" w:hAnsi="Arial" w:eastAsia="Arial" w:cs="Arial"/>
          <w:rtl w:val="0"/>
        </w:rPr>
        <w:t>ON student.course_id = course.id;</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-- 4. FULL JOIN (or UNION of LEFT &amp; RIGHT in databases without native FULL JOIN like MySQL)</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LEFT JOIN course ON student.course_id = course.id</w:t>
      </w:r>
      <w:r>
        <w:rPr>
          <w:rFonts w:ascii="Arial" w:hAnsi="Arial" w:eastAsia="Arial" w:cs="Arial"/>
          <w:rtl w:val="0"/>
        </w:rPr>
        <w:br w:type="textWrapping"/>
      </w:r>
      <w:r>
        <w:rPr>
          <w:rFonts w:ascii="Arial" w:hAnsi="Arial" w:eastAsia="Arial" w:cs="Arial"/>
          <w:rtl w:val="0"/>
        </w:rPr>
        <w:t>UNION</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RIGHT JOIN course ON student.course_id = course.id;</w:t>
      </w:r>
      <w:r>
        <w:rPr>
          <w:rFonts w:ascii="Arial" w:hAnsi="Arial" w:eastAsia="Arial" w:cs="Arial"/>
          <w:rtl w:val="0"/>
        </w:rPr>
        <w:br w:type="textWrapping"/>
      </w:r>
    </w:p>
    <w:p w14:paraId="0000014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29: Left Exclusive Join &amp; Right Exclusive Join</w:t>
      </w:r>
    </w:p>
    <w:p w14:paraId="0000014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Exclusive joins are used to filter out matching rows between two tables, isolating only records that belong exclusively to one table and have no corresponding match in the other.</w:t>
      </w:r>
    </w:p>
    <w:p w14:paraId="0000014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2. Core Concepts</w:t>
      </w:r>
    </w:p>
    <w:p w14:paraId="00000145">
      <w:pPr>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Left Exclusive Join:</w:t>
      </w:r>
      <w:r>
        <w:rPr>
          <w:rtl w:val="0"/>
        </w:rPr>
        <w:t xml:space="preserve"> Retrieves records present </w:t>
      </w:r>
      <w:r>
        <w:rPr>
          <w:i/>
          <w:iCs/>
          <w:rtl w:val="0"/>
        </w:rPr>
        <w:t>only</w:t>
      </w:r>
      <w:r>
        <w:rPr>
          <w:rtl w:val="0"/>
        </w:rPr>
        <w:t xml:space="preserve"> in the Left Table that have no match in the Right Table.</w:t>
      </w:r>
    </w:p>
    <w:p w14:paraId="00000146">
      <w:pPr>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Right Exclusive Join:</w:t>
      </w:r>
      <w:r>
        <w:rPr>
          <w:rtl w:val="0"/>
        </w:rPr>
        <w:t xml:space="preserve"> Retrieves records present </w:t>
      </w:r>
      <w:r>
        <w:rPr>
          <w:i/>
          <w:iCs/>
          <w:rtl w:val="0"/>
        </w:rPr>
        <w:t>only</w:t>
      </w:r>
      <w:r>
        <w:rPr>
          <w:rtl w:val="0"/>
        </w:rPr>
        <w:t xml:space="preserve"> in the Right Table that have no match in the Left Table.</w:t>
      </w:r>
    </w:p>
    <w:p w14:paraId="00000147">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Practical Code Examples</w:t>
      </w:r>
    </w:p>
    <w:p w14:paraId="00000148">
      <w:pPr>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Left Exclusive Join: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Get students who are NOT enrolled in any course</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 xml:space="preserve">LEFT JOIN course </w:t>
      </w:r>
      <w:r>
        <w:rPr>
          <w:rFonts w:ascii="Arial" w:hAnsi="Arial" w:eastAsia="Arial" w:cs="Arial"/>
          <w:rtl w:val="0"/>
        </w:rPr>
        <w:br w:type="textWrapping"/>
      </w:r>
      <w:r>
        <w:rPr>
          <w:rFonts w:ascii="Arial" w:hAnsi="Arial" w:eastAsia="Arial" w:cs="Arial"/>
          <w:rtl w:val="0"/>
        </w:rPr>
        <w:t>ON student.course_id = course.id</w:t>
      </w:r>
      <w:r>
        <w:rPr>
          <w:rFonts w:ascii="Arial" w:hAnsi="Arial" w:eastAsia="Arial" w:cs="Arial"/>
          <w:rtl w:val="0"/>
        </w:rPr>
        <w:br w:type="textWrapping"/>
      </w:r>
      <w:r>
        <w:rPr>
          <w:rFonts w:ascii="Arial" w:hAnsi="Arial" w:eastAsia="Arial" w:cs="Arial"/>
          <w:rtl w:val="0"/>
        </w:rPr>
        <w:t>WHERE course.id IS NULL;</w:t>
      </w:r>
      <w:r>
        <w:rPr>
          <w:rFonts w:ascii="Arial" w:hAnsi="Arial" w:eastAsia="Arial" w:cs="Arial"/>
          <w:rtl w:val="0"/>
        </w:rPr>
        <w:br w:type="textWrapping"/>
      </w:r>
    </w:p>
    <w:p w14:paraId="00000149">
      <w:pPr>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Right Exclusive Join: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Get courses that have NO students enrolled</w:t>
      </w:r>
      <w:r>
        <w:rPr>
          <w:rFonts w:ascii="Arial" w:hAnsi="Arial" w:eastAsia="Arial" w:cs="Arial"/>
          <w:rtl w:val="0"/>
        </w:rPr>
        <w:br w:type="textWrapping"/>
      </w:r>
      <w:r>
        <w:rPr>
          <w:rFonts w:ascii="Arial" w:hAnsi="Arial" w:eastAsia="Arial" w:cs="Arial"/>
          <w:rtl w:val="0"/>
        </w:rPr>
        <w:t>SELECT student.name, course.course_name</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 xml:space="preserve">RIGHT JOIN course </w:t>
      </w:r>
      <w:r>
        <w:rPr>
          <w:rFonts w:ascii="Arial" w:hAnsi="Arial" w:eastAsia="Arial" w:cs="Arial"/>
          <w:rtl w:val="0"/>
        </w:rPr>
        <w:br w:type="textWrapping"/>
      </w:r>
      <w:r>
        <w:rPr>
          <w:rFonts w:ascii="Arial" w:hAnsi="Arial" w:eastAsia="Arial" w:cs="Arial"/>
          <w:rtl w:val="0"/>
        </w:rPr>
        <w:t>ON student.course_id = course.id</w:t>
      </w:r>
      <w:r>
        <w:rPr>
          <w:rFonts w:ascii="Arial" w:hAnsi="Arial" w:eastAsia="Arial" w:cs="Arial"/>
          <w:rtl w:val="0"/>
        </w:rPr>
        <w:br w:type="textWrapping"/>
      </w:r>
      <w:r>
        <w:rPr>
          <w:rFonts w:ascii="Arial" w:hAnsi="Arial" w:eastAsia="Arial" w:cs="Arial"/>
          <w:rtl w:val="0"/>
        </w:rPr>
        <w:t>WHERE student.course_id IS NULL;</w:t>
      </w:r>
      <w:r>
        <w:rPr>
          <w:rFonts w:ascii="Arial" w:hAnsi="Arial" w:eastAsia="Arial" w:cs="Arial"/>
          <w:rtl w:val="0"/>
        </w:rPr>
        <w:br w:type="textWrapping"/>
      </w:r>
    </w:p>
    <w:p w14:paraId="0000014A">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b/>
          <w:bCs/>
          <w:i w:val="0"/>
          <w:iCs w:val="0"/>
          <w:sz w:val="28"/>
          <w:szCs w:val="28"/>
        </w:rPr>
      </w:pPr>
      <w:r>
        <w:rPr>
          <w:b/>
          <w:bCs/>
          <w:i w:val="0"/>
          <w:iCs w:val="0"/>
          <w:sz w:val="28"/>
          <w:szCs w:val="28"/>
          <w:rtl w:val="0"/>
        </w:rPr>
        <w:t>Topic 30: Self Join</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A </w:t>
      </w:r>
      <w:r>
        <w:rPr>
          <w:b/>
          <w:bCs/>
          <w:rtl w:val="0"/>
        </w:rPr>
        <w:t>Self Join</w:t>
      </w:r>
      <w:r>
        <w:rPr>
          <w:rtl w:val="0"/>
        </w:rPr>
        <w:t xml:space="preserve"> is a regular join in which a table is joined with </w:t>
      </w:r>
      <w:r>
        <w:rPr>
          <w:b/>
          <w:bCs/>
          <w:rtl w:val="0"/>
        </w:rPr>
        <w:t>itself</w:t>
      </w:r>
      <w:r>
        <w:rPr>
          <w:rtl w:val="0"/>
        </w:rPr>
        <w:t>. It is useful when analyzing hierarchical data within a single table (e.g., manager-employee relationships, paired items).</w:t>
      </w:r>
    </w:p>
    <w:p w14:paraId="0000014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2. Key Requirement: Table Aliases</w:t>
      </w:r>
      <w:r>
        <w:rPr>
          <w:rtl w:val="0"/>
        </w:rPr>
        <w:t xml:space="preserve"> Since the query references the same table twice, table aliases (e.g., A and B) are required to distinguish between the two instances of the table.</w:t>
      </w:r>
    </w:p>
    <w:p w14:paraId="0000014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Basic Syntax</w:t>
      </w:r>
    </w:p>
    <w:p w14:paraId="0000014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ascii="Arial" w:hAnsi="Arial" w:eastAsia="Arial" w:cs="Arial"/>
        </w:rPr>
      </w:pPr>
      <w:r>
        <w:rPr>
          <w:rFonts w:ascii="Arial" w:hAnsi="Arial" w:eastAsia="Arial" w:cs="Arial"/>
          <w:rtl w:val="0"/>
        </w:rPr>
        <w:t>SELECT A.column_name, B.column_name</w:t>
      </w:r>
      <w:r>
        <w:rPr>
          <w:rFonts w:ascii="Arial" w:hAnsi="Arial" w:eastAsia="Arial" w:cs="Arial"/>
          <w:rtl w:val="0"/>
        </w:rPr>
        <w:br w:type="textWrapping"/>
      </w:r>
      <w:r>
        <w:rPr>
          <w:rFonts w:ascii="Arial" w:hAnsi="Arial" w:eastAsia="Arial" w:cs="Arial"/>
          <w:rtl w:val="0"/>
        </w:rPr>
        <w:t>FROM table_name AS A</w:t>
      </w:r>
      <w:r>
        <w:rPr>
          <w:rFonts w:ascii="Arial" w:hAnsi="Arial" w:eastAsia="Arial" w:cs="Arial"/>
          <w:rtl w:val="0"/>
        </w:rPr>
        <w:br w:type="textWrapping"/>
      </w:r>
      <w:r>
        <w:rPr>
          <w:rFonts w:ascii="Arial" w:hAnsi="Arial" w:eastAsia="Arial" w:cs="Arial"/>
          <w:rtl w:val="0"/>
        </w:rPr>
        <w:t>JOIN table_name AS B</w:t>
      </w:r>
      <w:r>
        <w:rPr>
          <w:rFonts w:ascii="Arial" w:hAnsi="Arial" w:eastAsia="Arial" w:cs="Arial"/>
          <w:rtl w:val="0"/>
        </w:rPr>
        <w:br w:type="textWrapping"/>
      </w:r>
      <w:r>
        <w:rPr>
          <w:rFonts w:ascii="Arial" w:hAnsi="Arial" w:eastAsia="Arial" w:cs="Arial"/>
          <w:rtl w:val="0"/>
        </w:rPr>
        <w:t>ON A.common_column = B.common_column;</w:t>
      </w:r>
      <w:r>
        <w:rPr>
          <w:rFonts w:ascii="Arial" w:hAnsi="Arial" w:eastAsia="Arial" w:cs="Arial"/>
          <w:rtl w:val="0"/>
        </w:rPr>
        <w:br w:type="textWrapping"/>
      </w:r>
    </w:p>
    <w:p w14:paraId="0000014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4. Practical Code Example</w:t>
      </w:r>
    </w:p>
    <w:p w14:paraId="00000150">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ascii="Arial" w:hAnsi="Arial" w:eastAsia="Arial" w:cs="Arial"/>
        </w:rPr>
      </w:pPr>
      <w:r>
        <w:rPr>
          <w:rFonts w:ascii="Arial" w:hAnsi="Arial" w:eastAsia="Arial" w:cs="Arial"/>
          <w:rtl w:val="0"/>
        </w:rPr>
        <w:t>-- Table: employee(emp_id, name, manager_id)</w:t>
      </w:r>
      <w:r>
        <w:rPr>
          <w:rFonts w:ascii="Arial" w:hAnsi="Arial" w:eastAsia="Arial" w:cs="Arial"/>
          <w:rtl w:val="0"/>
        </w:rPr>
        <w:br w:type="textWrapping"/>
      </w:r>
      <w:r>
        <w:rPr>
          <w:rFonts w:ascii="Arial" w:hAnsi="Arial" w:eastAsia="Arial" w:cs="Arial"/>
          <w:rtl w:val="0"/>
        </w:rPr>
        <w:t>-- Query to display employee name alongside their manager's name</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xml:space="preserve">SELECT </w:t>
      </w:r>
      <w:r>
        <w:rPr>
          <w:rFonts w:ascii="Arial" w:hAnsi="Arial" w:eastAsia="Arial" w:cs="Arial"/>
          <w:rtl w:val="0"/>
        </w:rPr>
        <w:br w:type="textWrapping"/>
      </w:r>
      <w:r>
        <w:rPr>
          <w:rFonts w:ascii="Arial" w:hAnsi="Arial" w:eastAsia="Arial" w:cs="Arial"/>
          <w:rtl w:val="0"/>
        </w:rPr>
        <w:t xml:space="preserve">    A.name AS employee_name, </w:t>
      </w:r>
      <w:r>
        <w:rPr>
          <w:rFonts w:ascii="Arial" w:hAnsi="Arial" w:eastAsia="Arial" w:cs="Arial"/>
          <w:rtl w:val="0"/>
        </w:rPr>
        <w:br w:type="textWrapping"/>
      </w:r>
      <w:r>
        <w:rPr>
          <w:rFonts w:ascii="Arial" w:hAnsi="Arial" w:eastAsia="Arial" w:cs="Arial"/>
          <w:rtl w:val="0"/>
        </w:rPr>
        <w:t xml:space="preserve">    B.name AS manager_name</w:t>
      </w:r>
      <w:r>
        <w:rPr>
          <w:rFonts w:ascii="Arial" w:hAnsi="Arial" w:eastAsia="Arial" w:cs="Arial"/>
          <w:rtl w:val="0"/>
        </w:rPr>
        <w:br w:type="textWrapping"/>
      </w:r>
      <w:r>
        <w:rPr>
          <w:rFonts w:ascii="Arial" w:hAnsi="Arial" w:eastAsia="Arial" w:cs="Arial"/>
          <w:rtl w:val="0"/>
        </w:rPr>
        <w:t>FROM employee AS A</w:t>
      </w:r>
      <w:r>
        <w:rPr>
          <w:rFonts w:ascii="Arial" w:hAnsi="Arial" w:eastAsia="Arial" w:cs="Arial"/>
          <w:rtl w:val="0"/>
        </w:rPr>
        <w:br w:type="textWrapping"/>
      </w:r>
      <w:r>
        <w:rPr>
          <w:rFonts w:ascii="Arial" w:hAnsi="Arial" w:eastAsia="Arial" w:cs="Arial"/>
          <w:rtl w:val="0"/>
        </w:rPr>
        <w:t>JOIN employee AS B</w:t>
      </w:r>
      <w:r>
        <w:rPr>
          <w:rFonts w:ascii="Arial" w:hAnsi="Arial" w:eastAsia="Arial" w:cs="Arial"/>
          <w:rtl w:val="0"/>
        </w:rPr>
        <w:br w:type="textWrapping"/>
      </w:r>
      <w:r>
        <w:rPr>
          <w:rFonts w:ascii="Arial" w:hAnsi="Arial" w:eastAsia="Arial" w:cs="Arial"/>
          <w:rtl w:val="0"/>
        </w:rPr>
        <w:t>ON A.manager_id = B.emp_id;</w:t>
      </w:r>
      <w:r>
        <w:rPr>
          <w:rFonts w:ascii="Arial" w:hAnsi="Arial" w:eastAsia="Arial" w:cs="Arial"/>
          <w:rtl w:val="0"/>
        </w:rPr>
        <w:br w:type="textWrapping"/>
      </w:r>
    </w:p>
    <w:p w14:paraId="0000015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31: Union &amp; Union All</w:t>
      </w:r>
    </w:p>
    <w:p w14:paraId="0000015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The UNION operator combines the result sets of two or more SELECT queries into a single result set.</w:t>
      </w:r>
    </w:p>
    <w:p w14:paraId="0000015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2. Key Conditions for UNION</w:t>
      </w:r>
      <w:r>
        <w:rPr>
          <w:rtl w:val="0"/>
        </w:rPr>
        <w:t xml:space="preserve"> To use UNION or UNION ALL, queries must meet these requirements:</w:t>
      </w:r>
    </w:p>
    <w:p w14:paraId="00000154">
      <w:pPr>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 xml:space="preserve">Each SELECT statement must have the </w:t>
      </w:r>
      <w:r>
        <w:rPr>
          <w:b/>
          <w:bCs/>
          <w:rtl w:val="0"/>
        </w:rPr>
        <w:t>same number of columns</w:t>
      </w:r>
      <w:r>
        <w:rPr>
          <w:rtl w:val="0"/>
        </w:rPr>
        <w:t>.</w:t>
      </w:r>
    </w:p>
    <w:p w14:paraId="00000155">
      <w:pPr>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 xml:space="preserve">Columns must have </w:t>
      </w:r>
      <w:r>
        <w:rPr>
          <w:b/>
          <w:bCs/>
          <w:rtl w:val="0"/>
        </w:rPr>
        <w:t>compatible data types</w:t>
      </w:r>
      <w:r>
        <w:rPr>
          <w:rtl w:val="0"/>
        </w:rPr>
        <w:t>.</w:t>
      </w:r>
    </w:p>
    <w:p w14:paraId="00000156">
      <w:pPr>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rtl w:val="0"/>
        </w:rPr>
        <w:t xml:space="preserve">Columns must be in the </w:t>
      </w:r>
      <w:r>
        <w:rPr>
          <w:b/>
          <w:bCs/>
          <w:rtl w:val="0"/>
        </w:rPr>
        <w:t>same order</w:t>
      </w:r>
      <w:r>
        <w:rPr>
          <w:rtl w:val="0"/>
        </w:rPr>
        <w:t xml:space="preserve"> in each SELECT statement.</w:t>
      </w:r>
    </w:p>
    <w:p w14:paraId="00000157">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3. Types of Union</w:t>
      </w:r>
    </w:p>
    <w:p w14:paraId="00000158">
      <w:pPr>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UNION</w:t>
      </w:r>
      <w:r>
        <w:rPr>
          <w:rtl w:val="0"/>
        </w:rPr>
        <w:t xml:space="preserve">: Combines results and </w:t>
      </w:r>
      <w:r>
        <w:rPr>
          <w:b/>
          <w:bCs/>
          <w:rtl w:val="0"/>
        </w:rPr>
        <w:t>removes duplicate rows</w:t>
      </w:r>
      <w:r>
        <w:rPr>
          <w:rtl w:val="0"/>
        </w:rPr>
        <w:t xml:space="preserve"> from the combined output.</w:t>
      </w:r>
    </w:p>
    <w:p w14:paraId="00000159">
      <w:pPr>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UNION ALL</w:t>
      </w:r>
      <w:r>
        <w:rPr>
          <w:rtl w:val="0"/>
        </w:rPr>
        <w:t xml:space="preserve">: Combines results and </w:t>
      </w:r>
      <w:r>
        <w:rPr>
          <w:b/>
          <w:bCs/>
          <w:rtl w:val="0"/>
        </w:rPr>
        <w:t>retains all duplicate rows</w:t>
      </w:r>
      <w:r>
        <w:rPr>
          <w:rtl w:val="0"/>
        </w:rPr>
        <w:t>. It executes faster because it skips the deduplication step.</w:t>
      </w:r>
    </w:p>
    <w:p w14:paraId="0000015A">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4. Practical Code Example</w:t>
      </w:r>
    </w:p>
    <w:p w14:paraId="0000015B">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ascii="Arial" w:hAnsi="Arial" w:eastAsia="Arial" w:cs="Arial"/>
        </w:rPr>
      </w:pPr>
      <w:r>
        <w:rPr>
          <w:rFonts w:ascii="Arial" w:hAnsi="Arial" w:eastAsia="Arial" w:cs="Arial"/>
          <w:rtl w:val="0"/>
        </w:rPr>
        <w:t>-- Retrieve a list of distinct names from both students and teachers</w:t>
      </w:r>
      <w:r>
        <w:rPr>
          <w:rFonts w:ascii="Arial" w:hAnsi="Arial" w:eastAsia="Arial" w:cs="Arial"/>
          <w:rtl w:val="0"/>
        </w:rPr>
        <w:br w:type="textWrapping"/>
      </w:r>
      <w:r>
        <w:rPr>
          <w:rFonts w:ascii="Arial" w:hAnsi="Arial" w:eastAsia="Arial" w:cs="Arial"/>
          <w:rtl w:val="0"/>
        </w:rPr>
        <w:t>SELECT name FROM student</w:t>
      </w:r>
      <w:r>
        <w:rPr>
          <w:rFonts w:ascii="Arial" w:hAnsi="Arial" w:eastAsia="Arial" w:cs="Arial"/>
          <w:rtl w:val="0"/>
        </w:rPr>
        <w:br w:type="textWrapping"/>
      </w:r>
      <w:r>
        <w:rPr>
          <w:rFonts w:ascii="Arial" w:hAnsi="Arial" w:eastAsia="Arial" w:cs="Arial"/>
          <w:rtl w:val="0"/>
        </w:rPr>
        <w:t>UNION</w:t>
      </w:r>
      <w:r>
        <w:rPr>
          <w:rFonts w:ascii="Arial" w:hAnsi="Arial" w:eastAsia="Arial" w:cs="Arial"/>
          <w:rtl w:val="0"/>
        </w:rPr>
        <w:br w:type="textWrapping"/>
      </w:r>
      <w:r>
        <w:rPr>
          <w:rFonts w:ascii="Arial" w:hAnsi="Arial" w:eastAsia="Arial" w:cs="Arial"/>
          <w:rtl w:val="0"/>
        </w:rPr>
        <w:t>SELECT name FROM teacher;</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Retrieve all names from both tables, keeping duplicates</w:t>
      </w:r>
      <w:r>
        <w:rPr>
          <w:rFonts w:ascii="Arial" w:hAnsi="Arial" w:eastAsia="Arial" w:cs="Arial"/>
          <w:rtl w:val="0"/>
        </w:rPr>
        <w:br w:type="textWrapping"/>
      </w:r>
      <w:r>
        <w:rPr>
          <w:rFonts w:ascii="Arial" w:hAnsi="Arial" w:eastAsia="Arial" w:cs="Arial"/>
          <w:rtl w:val="0"/>
        </w:rPr>
        <w:t>SELECT name FROM student</w:t>
      </w:r>
      <w:r>
        <w:rPr>
          <w:rFonts w:ascii="Arial" w:hAnsi="Arial" w:eastAsia="Arial" w:cs="Arial"/>
          <w:rtl w:val="0"/>
        </w:rPr>
        <w:br w:type="textWrapping"/>
      </w:r>
      <w:r>
        <w:rPr>
          <w:rFonts w:ascii="Arial" w:hAnsi="Arial" w:eastAsia="Arial" w:cs="Arial"/>
          <w:rtl w:val="0"/>
        </w:rPr>
        <w:t>UNION ALL</w:t>
      </w:r>
      <w:r>
        <w:rPr>
          <w:rFonts w:ascii="Arial" w:hAnsi="Arial" w:eastAsia="Arial" w:cs="Arial"/>
          <w:rtl w:val="0"/>
        </w:rPr>
        <w:br w:type="textWrapping"/>
      </w:r>
      <w:r>
        <w:rPr>
          <w:rFonts w:ascii="Arial" w:hAnsi="Arial" w:eastAsia="Arial" w:cs="Arial"/>
          <w:rtl w:val="0"/>
        </w:rPr>
        <w:t>SELECT name FROM teacher;</w:t>
      </w:r>
      <w:r>
        <w:rPr>
          <w:rFonts w:ascii="Arial" w:hAnsi="Arial" w:eastAsia="Arial" w:cs="Arial"/>
          <w:rtl w:val="0"/>
        </w:rPr>
        <w:br w:type="textWrapping"/>
      </w:r>
    </w:p>
    <w:p w14:paraId="0000015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b/>
          <w:bCs/>
          <w:i w:val="0"/>
          <w:iCs w:val="0"/>
          <w:sz w:val="28"/>
          <w:szCs w:val="28"/>
        </w:rPr>
      </w:pPr>
      <w:r>
        <w:rPr>
          <w:b/>
          <w:bCs/>
          <w:i w:val="0"/>
          <w:iCs w:val="0"/>
          <w:sz w:val="28"/>
          <w:szCs w:val="28"/>
          <w:rtl w:val="0"/>
        </w:rPr>
        <w:t>Topic 32: Subqueries (Nested Queries)</w:t>
      </w:r>
    </w:p>
    <w:p w14:paraId="0000015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1. Overview</w:t>
      </w:r>
      <w:r>
        <w:rPr>
          <w:rtl w:val="0"/>
        </w:rPr>
        <w:t xml:space="preserve"> A Subquery (or Inner Query / Nested Query) is a SELECT query embedded inside another SQL query (such as SELECT, INSERT, UPDATE, or DELETE). The outer query uses the results produced by the inner query.</w:t>
      </w:r>
    </w:p>
    <w:p w14:paraId="0000015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r>
        <w:rPr>
          <w:b/>
          <w:bCs/>
          <w:rtl w:val="0"/>
        </w:rPr>
        <w:t>2. Execution Order</w:t>
      </w:r>
      <w:r>
        <w:rPr>
          <w:rtl w:val="0"/>
        </w:rPr>
        <w:t xml:space="preserve"> In a standard subquery, the inner query executes </w:t>
      </w:r>
      <w:r>
        <w:rPr>
          <w:b/>
          <w:bCs/>
          <w:rtl w:val="0"/>
        </w:rPr>
        <w:t>first</w:t>
      </w:r>
      <w:r>
        <w:rPr>
          <w:rtl w:val="0"/>
        </w:rPr>
        <w:t>, and its output is passed directly to the outer query to filter or compute results.</w:t>
      </w:r>
    </w:p>
    <w:p w14:paraId="0000015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b/>
          <w:bCs/>
        </w:rPr>
      </w:pPr>
      <w:r>
        <w:rPr>
          <w:b/>
          <w:bCs/>
          <w:rtl w:val="0"/>
        </w:rPr>
        <w:t>3. Common Subquery Locations</w:t>
      </w:r>
    </w:p>
    <w:p w14:paraId="00000160">
      <w:pPr>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 the WHERE clause:</w:t>
      </w:r>
      <w:r>
        <w:rPr>
          <w:rtl w:val="0"/>
        </w:rPr>
        <w:t xml:space="preserve"> To filter data dynamically based on another query's output.</w:t>
      </w:r>
    </w:p>
    <w:p w14:paraId="00000161">
      <w:pPr>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 the FROM clause:</w:t>
      </w:r>
      <w:r>
        <w:rPr>
          <w:rtl w:val="0"/>
        </w:rPr>
        <w:t xml:space="preserve"> Used as a temporary derived table.</w:t>
      </w:r>
    </w:p>
    <w:p w14:paraId="00000162">
      <w:pPr>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In the SELECT clause:</w:t>
      </w:r>
      <w:r>
        <w:rPr>
          <w:rtl w:val="0"/>
        </w:rPr>
        <w:t xml:space="preserve"> To compute a scalar value for each row.</w:t>
      </w:r>
    </w:p>
    <w:p w14:paraId="00000163">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b/>
          <w:bCs/>
        </w:rPr>
      </w:pPr>
      <w:r>
        <w:rPr>
          <w:b/>
          <w:bCs/>
          <w:rtl w:val="0"/>
        </w:rPr>
        <w:t>4. Practical Code Examples</w:t>
      </w:r>
    </w:p>
    <w:p w14:paraId="00000164">
      <w:pPr>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Subquery in WHERE Clause:</w:t>
      </w:r>
      <w:r>
        <w:rPr>
          <w:rtl w:val="0"/>
        </w:rPr>
        <w:t xml:space="preserve"> Find all students whose marks are above the overall class average: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name, marks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WHERE marks &gt; (SELECT AVG(marks) FROM student);</w:t>
      </w:r>
      <w:r>
        <w:rPr>
          <w:rFonts w:ascii="Arial" w:hAnsi="Arial" w:eastAsia="Arial" w:cs="Arial"/>
          <w:rtl w:val="0"/>
        </w:rPr>
        <w:br w:type="textWrapping"/>
      </w:r>
    </w:p>
    <w:p w14:paraId="00000165">
      <w:pPr>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Subquery with IN:</w:t>
      </w:r>
      <w:r>
        <w:rPr>
          <w:rtl w:val="0"/>
        </w:rPr>
        <w:t xml:space="preserve"> Find names of students who belong to active departments: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rtl w:val="0"/>
        </w:rPr>
        <w:t xml:space="preserve">SELECT name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WHERE dept_id IN (</w:t>
      </w:r>
      <w:r>
        <w:rPr>
          <w:rFonts w:ascii="Arial" w:hAnsi="Arial" w:eastAsia="Arial" w:cs="Arial"/>
          <w:rtl w:val="0"/>
        </w:rPr>
        <w:br w:type="textWrapping"/>
      </w:r>
      <w:r>
        <w:rPr>
          <w:rFonts w:ascii="Arial" w:hAnsi="Arial" w:eastAsia="Arial" w:cs="Arial"/>
          <w:rtl w:val="0"/>
        </w:rPr>
        <w:t xml:space="preserve">    SELECT dept_id </w:t>
      </w:r>
      <w:r>
        <w:rPr>
          <w:rFonts w:ascii="Arial" w:hAnsi="Arial" w:eastAsia="Arial" w:cs="Arial"/>
          <w:rtl w:val="0"/>
        </w:rPr>
        <w:br w:type="textWrapping"/>
      </w:r>
      <w:r>
        <w:rPr>
          <w:rFonts w:ascii="Arial" w:hAnsi="Arial" w:eastAsia="Arial" w:cs="Arial"/>
          <w:rtl w:val="0"/>
        </w:rPr>
        <w:t xml:space="preserve">    FROM department </w:t>
      </w:r>
      <w:r>
        <w:rPr>
          <w:rFonts w:ascii="Arial" w:hAnsi="Arial" w:eastAsia="Arial" w:cs="Arial"/>
          <w:rtl w:val="0"/>
        </w:rPr>
        <w:br w:type="textWrapping"/>
      </w:r>
      <w:r>
        <w:rPr>
          <w:rFonts w:ascii="Arial" w:hAnsi="Arial" w:eastAsia="Arial" w:cs="Arial"/>
          <w:rtl w:val="0"/>
        </w:rPr>
        <w:t xml:space="preserve">    WHERE status = 'Active'</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p>
    <w:p w14:paraId="0000016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pPr>
    </w:p>
    <w:p w14:paraId="00000167">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b/>
          <w:bCs/>
          <w:i w:val="0"/>
          <w:iCs w:val="0"/>
          <w:sz w:val="28"/>
          <w:szCs w:val="28"/>
        </w:rPr>
      </w:pPr>
      <w:r>
        <w:rPr>
          <w:b/>
          <w:bCs/>
          <w:i w:val="0"/>
          <w:iCs w:val="0"/>
          <w:sz w:val="28"/>
          <w:szCs w:val="28"/>
          <w:rtl w:val="0"/>
        </w:rPr>
        <w:t>Complete Master SQL Script</w:t>
      </w:r>
    </w:p>
    <w:p w14:paraId="00000168">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ascii="Arial" w:hAnsi="Arial" w:eastAsia="Arial" w:cs="Arial"/>
        </w:rPr>
      </w:pPr>
      <w:r>
        <w:rPr>
          <w:b/>
          <w:bCs/>
          <w:rtl w:val="0"/>
        </w:rPr>
        <w:t>-- ==========================================</w:t>
      </w:r>
      <w:r>
        <w:rPr>
          <w:b/>
          <w:bCs/>
          <w:rtl w:val="0"/>
        </w:rPr>
        <w:br w:type="textWrapping"/>
      </w:r>
      <w:r>
        <w:rPr>
          <w:b/>
          <w:bCs/>
          <w:rtl w:val="0"/>
        </w:rPr>
        <w:t>-- 1. DATABASE CREATION &amp; SELECTION</w:t>
      </w:r>
      <w:r>
        <w:rPr>
          <w:b/>
          <w:bCs/>
          <w:rtl w:val="0"/>
        </w:rPr>
        <w:br w:type="textWrapping"/>
      </w:r>
      <w:r>
        <w:rPr>
          <w:b/>
          <w:bCs/>
          <w:rtl w:val="0"/>
        </w:rPr>
        <w:t>-- (Topic 1: Basic Commands, Topic 2: Database Operations)</w:t>
      </w:r>
      <w:r>
        <w:rPr>
          <w:b/>
          <w:bCs/>
          <w:rtl w:val="0"/>
        </w:rPr>
        <w:br w:type="textWrapping"/>
      </w:r>
      <w:r>
        <w:rPr>
          <w:b/>
          <w:bCs/>
          <w:rtl w:val="0"/>
        </w:rPr>
        <w:t>-- ==========================================</w:t>
      </w:r>
      <w:r>
        <w:rPr>
          <w:b/>
          <w:bCs/>
          <w:rtl w:val="0"/>
        </w:rPr>
        <w:br w:type="textWrapping"/>
      </w:r>
      <w:r>
        <w:rPr>
          <w:rFonts w:ascii="Arial" w:hAnsi="Arial" w:eastAsia="Arial" w:cs="Arial"/>
          <w:rtl w:val="0"/>
        </w:rPr>
        <w:t>CREATE DATABASE IF NOT EXISTS TechUniversity;</w:t>
      </w:r>
      <w:r>
        <w:rPr>
          <w:rFonts w:ascii="Arial" w:hAnsi="Arial" w:eastAsia="Arial" w:cs="Arial"/>
          <w:rtl w:val="0"/>
        </w:rPr>
        <w:br w:type="textWrapping"/>
      </w:r>
      <w:r>
        <w:rPr>
          <w:rFonts w:ascii="Arial" w:hAnsi="Arial" w:eastAsia="Arial" w:cs="Arial"/>
          <w:rtl w:val="0"/>
        </w:rPr>
        <w:t>USE TechUniversity;</w:t>
      </w:r>
      <w:r>
        <w:rPr>
          <w:rFonts w:ascii="Arial" w:hAnsi="Arial" w:eastAsia="Arial" w:cs="Arial"/>
          <w:rtl w:val="0"/>
        </w:rPr>
        <w:br w:type="textWrapping"/>
      </w:r>
      <w:r>
        <w:rPr>
          <w:rFonts w:ascii="Arial" w:hAnsi="Arial" w:eastAsia="Arial" w:cs="Arial"/>
          <w:rtl w:val="0"/>
        </w:rPr>
        <w:br w:type="textWrapping"/>
      </w:r>
      <w:r>
        <w:rPr>
          <w:b/>
          <w:bCs/>
          <w:rtl w:val="0"/>
        </w:rPr>
        <w:t>-- ==========================================</w:t>
      </w:r>
      <w:r>
        <w:rPr>
          <w:b/>
          <w:bCs/>
          <w:rtl w:val="0"/>
        </w:rPr>
        <w:br w:type="textWrapping"/>
      </w:r>
      <w:r>
        <w:rPr>
          <w:b/>
          <w:bCs/>
          <w:rtl w:val="0"/>
        </w:rPr>
        <w:t>-- 2. TABLE CREATION &amp; CONSTRAINTS</w:t>
      </w:r>
      <w:r>
        <w:rPr>
          <w:b/>
          <w:bCs/>
          <w:rtl w:val="0"/>
        </w:rPr>
        <w:br w:type="textWrapping"/>
      </w:r>
      <w:r>
        <w:rPr>
          <w:b/>
          <w:bCs/>
          <w:rtl w:val="0"/>
        </w:rPr>
        <w:t>-- (Topic 3-11: Data Types, Tables, Constraints, Keys)</w:t>
      </w:r>
      <w:r>
        <w:rPr>
          <w:b/>
          <w:bCs/>
          <w:rtl w:val="0"/>
        </w:rPr>
        <w:br w:type="textWrapping"/>
      </w:r>
      <w:r>
        <w:rPr>
          <w:b/>
          <w:bCs/>
          <w:rtl w:val="0"/>
        </w:rPr>
        <w:t>-- ==========================================</w:t>
      </w:r>
      <w:r>
        <w:rPr>
          <w:b/>
          <w:bCs/>
          <w:rtl w:val="0"/>
        </w:rPr>
        <w:br w:type="textWrapping"/>
      </w:r>
      <w:r>
        <w:rPr>
          <w:rFonts w:ascii="Arial" w:hAnsi="Arial" w:eastAsia="Arial" w:cs="Arial"/>
          <w:rtl w:val="0"/>
        </w:rPr>
        <w:br w:type="textWrapping"/>
      </w:r>
      <w:r>
        <w:rPr>
          <w:b/>
          <w:bCs/>
          <w:i/>
          <w:iCs/>
          <w:sz w:val="18"/>
          <w:szCs w:val="18"/>
          <w:rtl w:val="0"/>
        </w:rPr>
        <w:t>-- Parent Table 1: Department</w:t>
      </w:r>
      <w:r>
        <w:rPr>
          <w:b/>
          <w:bCs/>
          <w:i/>
          <w:iCs/>
          <w:sz w:val="18"/>
          <w:szCs w:val="18"/>
          <w:rtl w:val="0"/>
        </w:rPr>
        <w:br w:type="textWrapping"/>
      </w:r>
      <w:r>
        <w:rPr>
          <w:rFonts w:ascii="Arial" w:hAnsi="Arial" w:eastAsia="Arial" w:cs="Arial"/>
          <w:rtl w:val="0"/>
        </w:rPr>
        <w:t>CREATE TABLE department (</w:t>
      </w:r>
      <w:r>
        <w:rPr>
          <w:rFonts w:ascii="Arial" w:hAnsi="Arial" w:eastAsia="Arial" w:cs="Arial"/>
          <w:rtl w:val="0"/>
        </w:rPr>
        <w:br w:type="textWrapping"/>
      </w:r>
      <w:r>
        <w:rPr>
          <w:rFonts w:ascii="Arial" w:hAnsi="Arial" w:eastAsia="Arial" w:cs="Arial"/>
          <w:rtl w:val="0"/>
        </w:rPr>
        <w:t xml:space="preserve">    dept_id INT PRIMARY KEY,                       </w:t>
      </w:r>
      <w:r>
        <w:rPr>
          <w:b/>
          <w:bCs/>
          <w:i/>
          <w:iCs/>
          <w:sz w:val="18"/>
          <w:szCs w:val="18"/>
          <w:rtl w:val="0"/>
        </w:rPr>
        <w:t>-- Primary Key</w:t>
      </w:r>
      <w:r>
        <w:rPr>
          <w:b/>
          <w:bCs/>
          <w:i/>
          <w:iCs/>
          <w:sz w:val="18"/>
          <w:szCs w:val="18"/>
          <w:rtl w:val="0"/>
        </w:rPr>
        <w:br w:type="textWrapping"/>
      </w:r>
      <w:r>
        <w:rPr>
          <w:rFonts w:ascii="Arial" w:hAnsi="Arial" w:eastAsia="Arial" w:cs="Arial"/>
          <w:rtl w:val="0"/>
        </w:rPr>
        <w:t xml:space="preserve">    dept_name VARCHAR(50) NOT NULL UNIQUE,         </w:t>
      </w:r>
      <w:r>
        <w:rPr>
          <w:b/>
          <w:bCs/>
          <w:i/>
          <w:iCs/>
          <w:sz w:val="18"/>
          <w:szCs w:val="18"/>
          <w:rtl w:val="0"/>
        </w:rPr>
        <w:t xml:space="preserve"> -- NOT NULL &amp; UNIQUE</w:t>
      </w:r>
      <w:r>
        <w:rPr>
          <w:b/>
          <w:bCs/>
          <w:i/>
          <w:iCs/>
          <w:sz w:val="18"/>
          <w:szCs w:val="18"/>
          <w:rtl w:val="0"/>
        </w:rPr>
        <w:br w:type="textWrapping"/>
      </w:r>
      <w:r>
        <w:rPr>
          <w:rFonts w:ascii="Arial" w:hAnsi="Arial" w:eastAsia="Arial" w:cs="Arial"/>
          <w:rtl w:val="0"/>
        </w:rPr>
        <w:t xml:space="preserve">    status VARCHAR(20) DEFAULT 'Active'          </w:t>
      </w:r>
      <w:r>
        <w:rPr>
          <w:b/>
          <w:bCs/>
          <w:i/>
          <w:iCs/>
          <w:sz w:val="18"/>
          <w:szCs w:val="18"/>
          <w:rtl w:val="0"/>
        </w:rPr>
        <w:t xml:space="preserve">  -- DEFAULT constraint</w:t>
      </w:r>
      <w:r>
        <w:rPr>
          <w:b/>
          <w:bCs/>
          <w:i/>
          <w:iCs/>
          <w:sz w:val="18"/>
          <w:szCs w:val="18"/>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Parent Table 2: Course</w:t>
      </w:r>
      <w:r>
        <w:rPr>
          <w:rFonts w:ascii="Arial" w:hAnsi="Arial" w:eastAsia="Arial" w:cs="Arial"/>
          <w:rtl w:val="0"/>
        </w:rPr>
        <w:br w:type="textWrapping"/>
      </w:r>
      <w:r>
        <w:rPr>
          <w:rFonts w:ascii="Arial" w:hAnsi="Arial" w:eastAsia="Arial" w:cs="Arial"/>
          <w:rtl w:val="0"/>
        </w:rPr>
        <w:t>CREATE TABLE course (</w:t>
      </w:r>
      <w:r>
        <w:rPr>
          <w:rFonts w:ascii="Arial" w:hAnsi="Arial" w:eastAsia="Arial" w:cs="Arial"/>
          <w:rtl w:val="0"/>
        </w:rPr>
        <w:br w:type="textWrapping"/>
      </w:r>
      <w:r>
        <w:rPr>
          <w:rFonts w:ascii="Arial" w:hAnsi="Arial" w:eastAsia="Arial" w:cs="Arial"/>
          <w:rtl w:val="0"/>
        </w:rPr>
        <w:t xml:space="preserve">    course_id INT PRIMARY KEY,</w:t>
      </w:r>
      <w:r>
        <w:rPr>
          <w:rFonts w:ascii="Arial" w:hAnsi="Arial" w:eastAsia="Arial" w:cs="Arial"/>
          <w:rtl w:val="0"/>
        </w:rPr>
        <w:br w:type="textWrapping"/>
      </w:r>
      <w:r>
        <w:rPr>
          <w:rFonts w:ascii="Arial" w:hAnsi="Arial" w:eastAsia="Arial" w:cs="Arial"/>
          <w:rtl w:val="0"/>
        </w:rPr>
        <w:t xml:space="preserve">    course_name VARCHAR(100) NOT NULL,</w:t>
      </w:r>
      <w:r>
        <w:rPr>
          <w:rFonts w:ascii="Arial" w:hAnsi="Arial" w:eastAsia="Arial" w:cs="Arial"/>
          <w:rtl w:val="0"/>
        </w:rPr>
        <w:br w:type="textWrapping"/>
      </w:r>
      <w:r>
        <w:rPr>
          <w:rFonts w:ascii="Arial" w:hAnsi="Arial" w:eastAsia="Arial" w:cs="Arial"/>
          <w:rtl w:val="0"/>
        </w:rPr>
        <w:t xml:space="preserve">    dept_id INT,</w:t>
      </w:r>
      <w:r>
        <w:rPr>
          <w:rFonts w:ascii="Arial" w:hAnsi="Arial" w:eastAsia="Arial" w:cs="Arial"/>
          <w:rtl w:val="0"/>
        </w:rPr>
        <w:br w:type="textWrapping"/>
      </w:r>
      <w:r>
        <w:rPr>
          <w:rFonts w:ascii="Arial" w:hAnsi="Arial" w:eastAsia="Arial" w:cs="Arial"/>
          <w:rtl w:val="0"/>
        </w:rPr>
        <w:t xml:space="preserve">    FOREIGN KEY (dept_id) REFERENCES department(dept_id)</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Child Table: Student</w:t>
      </w:r>
      <w:r>
        <w:rPr>
          <w:rFonts w:ascii="Arial" w:hAnsi="Arial" w:eastAsia="Arial" w:cs="Arial"/>
          <w:rtl w:val="0"/>
        </w:rPr>
        <w:br w:type="textWrapping"/>
      </w:r>
      <w:r>
        <w:rPr>
          <w:rFonts w:ascii="Arial" w:hAnsi="Arial" w:eastAsia="Arial" w:cs="Arial"/>
          <w:rtl w:val="0"/>
        </w:rPr>
        <w:t>-- Demonstrates PRIMARY KEY, FOREIGN KEY, CHECK, DEFAULT, NOT NULL</w:t>
      </w:r>
      <w:r>
        <w:rPr>
          <w:rFonts w:ascii="Arial" w:hAnsi="Arial" w:eastAsia="Arial" w:cs="Arial"/>
          <w:rtl w:val="0"/>
        </w:rPr>
        <w:br w:type="textWrapping"/>
      </w:r>
      <w:r>
        <w:rPr>
          <w:rFonts w:ascii="Arial" w:hAnsi="Arial" w:eastAsia="Arial" w:cs="Arial"/>
          <w:rtl w:val="0"/>
        </w:rPr>
        <w:t>-- (Topic 24: Cascading Foreign Keys)</w:t>
      </w:r>
      <w:r>
        <w:rPr>
          <w:rFonts w:ascii="Arial" w:hAnsi="Arial" w:eastAsia="Arial" w:cs="Arial"/>
          <w:rtl w:val="0"/>
        </w:rPr>
        <w:br w:type="textWrapping"/>
      </w:r>
      <w:r>
        <w:rPr>
          <w:rFonts w:ascii="Arial" w:hAnsi="Arial" w:eastAsia="Arial" w:cs="Arial"/>
          <w:rtl w:val="0"/>
        </w:rPr>
        <w:t>CREATE TABLE student (</w:t>
      </w:r>
      <w:r>
        <w:rPr>
          <w:rFonts w:ascii="Arial" w:hAnsi="Arial" w:eastAsia="Arial" w:cs="Arial"/>
          <w:rtl w:val="0"/>
        </w:rPr>
        <w:br w:type="textWrapping"/>
      </w:r>
      <w:r>
        <w:rPr>
          <w:rFonts w:ascii="Arial" w:hAnsi="Arial" w:eastAsia="Arial" w:cs="Arial"/>
          <w:rtl w:val="0"/>
        </w:rPr>
        <w:t xml:space="preserve">    rollno INT PRIMARY KEY,</w:t>
      </w:r>
      <w:r>
        <w:rPr>
          <w:rFonts w:ascii="Arial" w:hAnsi="Arial" w:eastAsia="Arial" w:cs="Arial"/>
          <w:rtl w:val="0"/>
        </w:rPr>
        <w:br w:type="textWrapping"/>
      </w:r>
      <w:r>
        <w:rPr>
          <w:rFonts w:ascii="Arial" w:hAnsi="Arial" w:eastAsia="Arial" w:cs="Arial"/>
          <w:rtl w:val="0"/>
        </w:rPr>
        <w:t xml:space="preserve">    name VARCHAR(50) NOT NULL,</w:t>
      </w:r>
      <w:r>
        <w:rPr>
          <w:rFonts w:ascii="Arial" w:hAnsi="Arial" w:eastAsia="Arial" w:cs="Arial"/>
          <w:rtl w:val="0"/>
        </w:rPr>
        <w:br w:type="textWrapping"/>
      </w:r>
      <w:r>
        <w:rPr>
          <w:rFonts w:ascii="Arial" w:hAnsi="Arial" w:eastAsia="Arial" w:cs="Arial"/>
          <w:rtl w:val="0"/>
        </w:rPr>
        <w:t xml:space="preserve">    email VARCHAR(100) UNIQUE,                      -- Candidate Key candidate</w:t>
      </w:r>
      <w:r>
        <w:rPr>
          <w:rFonts w:ascii="Arial" w:hAnsi="Arial" w:eastAsia="Arial" w:cs="Arial"/>
          <w:rtl w:val="0"/>
        </w:rPr>
        <w:br w:type="textWrapping"/>
      </w:r>
      <w:r>
        <w:rPr>
          <w:rFonts w:ascii="Arial" w:hAnsi="Arial" w:eastAsia="Arial" w:cs="Arial"/>
          <w:rtl w:val="0"/>
        </w:rPr>
        <w:t xml:space="preserve">    age INT CHECK (age &gt;= 17),                     -- CHECK constraint</w:t>
      </w:r>
      <w:r>
        <w:rPr>
          <w:rFonts w:ascii="Arial" w:hAnsi="Arial" w:eastAsia="Arial" w:cs="Arial"/>
          <w:rtl w:val="0"/>
        </w:rPr>
        <w:br w:type="textWrapping"/>
      </w:r>
      <w:r>
        <w:rPr>
          <w:rFonts w:ascii="Arial" w:hAnsi="Arial" w:eastAsia="Arial" w:cs="Arial"/>
          <w:rtl w:val="0"/>
        </w:rPr>
        <w:t xml:space="preserve">    marks INT DEFAULT 0,</w:t>
      </w:r>
      <w:r>
        <w:rPr>
          <w:rFonts w:ascii="Arial" w:hAnsi="Arial" w:eastAsia="Arial" w:cs="Arial"/>
          <w:rtl w:val="0"/>
        </w:rPr>
        <w:br w:type="textWrapping"/>
      </w:r>
      <w:r>
        <w:rPr>
          <w:rFonts w:ascii="Arial" w:hAnsi="Arial" w:eastAsia="Arial" w:cs="Arial"/>
          <w:rtl w:val="0"/>
        </w:rPr>
        <w:t xml:space="preserve">    city VARCHAR(50) DEFAULT 'Delhi',</w:t>
      </w:r>
      <w:r>
        <w:rPr>
          <w:rFonts w:ascii="Arial" w:hAnsi="Arial" w:eastAsia="Arial" w:cs="Arial"/>
          <w:rtl w:val="0"/>
        </w:rPr>
        <w:br w:type="textWrapping"/>
      </w:r>
      <w:r>
        <w:rPr>
          <w:rFonts w:ascii="Arial" w:hAnsi="Arial" w:eastAsia="Arial" w:cs="Arial"/>
          <w:rtl w:val="0"/>
        </w:rPr>
        <w:t xml:space="preserve">    dept_id INT,</w:t>
      </w:r>
      <w:r>
        <w:rPr>
          <w:rFonts w:ascii="Arial" w:hAnsi="Arial" w:eastAsia="Arial" w:cs="Arial"/>
          <w:rtl w:val="0"/>
        </w:rPr>
        <w:br w:type="textWrapping"/>
      </w:r>
      <w:r>
        <w:rPr>
          <w:rFonts w:ascii="Arial" w:hAnsi="Arial" w:eastAsia="Arial" w:cs="Arial"/>
          <w:rtl w:val="0"/>
        </w:rPr>
        <w:t xml:space="preserve">    course_id INT,</w:t>
      </w:r>
      <w:r>
        <w:rPr>
          <w:rFonts w:ascii="Arial" w:hAnsi="Arial" w:eastAsia="Arial" w:cs="Arial"/>
          <w:rtl w:val="0"/>
        </w:rPr>
        <w:br w:type="textWrapping"/>
      </w:r>
      <w:r>
        <w:rPr>
          <w:rFonts w:ascii="Arial" w:hAnsi="Arial" w:eastAsia="Arial" w:cs="Arial"/>
          <w:rtl w:val="0"/>
        </w:rPr>
        <w:t xml:space="preserve">    manager_id INT,                                -- For Self Join (Topic 30)</w:t>
      </w:r>
      <w:r>
        <w:rPr>
          <w:rFonts w:ascii="Arial" w:hAnsi="Arial" w:eastAsia="Arial" w:cs="Arial"/>
          <w:rtl w:val="0"/>
        </w:rPr>
        <w:br w:type="textWrapping"/>
      </w:r>
      <w:r>
        <w:rPr>
          <w:rFonts w:ascii="Arial" w:hAnsi="Arial" w:eastAsia="Arial" w:cs="Arial"/>
          <w:rtl w:val="0"/>
        </w:rPr>
        <w:t xml:space="preserve">    FOREIGN KEY (dept_id) REFERENCES department(dept_id)</w:t>
      </w:r>
      <w:r>
        <w:rPr>
          <w:rFonts w:ascii="Arial" w:hAnsi="Arial" w:eastAsia="Arial" w:cs="Arial"/>
          <w:rtl w:val="0"/>
        </w:rPr>
        <w:br w:type="textWrapping"/>
      </w:r>
      <w:r>
        <w:rPr>
          <w:rFonts w:ascii="Arial" w:hAnsi="Arial" w:eastAsia="Arial" w:cs="Arial"/>
          <w:rtl w:val="0"/>
        </w:rPr>
        <w:t xml:space="preserve">        ON DELETE SET NULL ON UPDATE CASCADE,</w:t>
      </w:r>
      <w:r>
        <w:rPr>
          <w:rFonts w:ascii="Arial" w:hAnsi="Arial" w:eastAsia="Arial" w:cs="Arial"/>
          <w:rtl w:val="0"/>
        </w:rPr>
        <w:br w:type="textWrapping"/>
      </w:r>
      <w:r>
        <w:rPr>
          <w:rFonts w:ascii="Arial" w:hAnsi="Arial" w:eastAsia="Arial" w:cs="Arial"/>
          <w:rtl w:val="0"/>
        </w:rPr>
        <w:t xml:space="preserve">    FOREIGN KEY (course_id) REFERENCES course(course_id)</w:t>
      </w:r>
      <w:r>
        <w:rPr>
          <w:rFonts w:ascii="Arial" w:hAnsi="Arial" w:eastAsia="Arial" w:cs="Arial"/>
          <w:rtl w:val="0"/>
        </w:rPr>
        <w:br w:type="textWrapping"/>
      </w:r>
      <w:r>
        <w:rPr>
          <w:rFonts w:ascii="Arial" w:hAnsi="Arial" w:eastAsia="Arial" w:cs="Arial"/>
          <w:rtl w:val="0"/>
        </w:rPr>
        <w:t xml:space="preserve">        ON DELETE CASCADE ON UPDATE CASCADE,</w:t>
      </w:r>
      <w:r>
        <w:rPr>
          <w:rFonts w:ascii="Arial" w:hAnsi="Arial" w:eastAsia="Arial" w:cs="Arial"/>
          <w:rtl w:val="0"/>
        </w:rPr>
        <w:br w:type="textWrapping"/>
      </w:r>
      <w:r>
        <w:rPr>
          <w:rFonts w:ascii="Arial" w:hAnsi="Arial" w:eastAsia="Arial" w:cs="Arial"/>
          <w:rtl w:val="0"/>
        </w:rPr>
        <w:t xml:space="preserve">    FOREIGN KEY (manager_id) REFERENCES student(rollno) -- Self-referencing FK</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-- 3. INSERTING DATA (DML)</w:t>
      </w:r>
      <w:r>
        <w:rPr>
          <w:rFonts w:ascii="Arial" w:hAnsi="Arial" w:eastAsia="Arial" w:cs="Arial"/>
          <w:rtl w:val="0"/>
        </w:rPr>
        <w:br w:type="textWrapping"/>
      </w:r>
      <w:r>
        <w:rPr>
          <w:rFonts w:ascii="Arial" w:hAnsi="Arial" w:eastAsia="Arial" w:cs="Arial"/>
          <w:rtl w:val="0"/>
        </w:rPr>
        <w:t>-- (Topic 8: Insert Statement)</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INSERT INTO department (dept_id, dept_name, status) VALUES</w:t>
      </w:r>
      <w:r>
        <w:rPr>
          <w:rFonts w:ascii="Arial" w:hAnsi="Arial" w:eastAsia="Arial" w:cs="Arial"/>
          <w:rtl w:val="0"/>
        </w:rPr>
        <w:br w:type="textWrapping"/>
      </w:r>
      <w:r>
        <w:rPr>
          <w:rFonts w:ascii="Arial" w:hAnsi="Arial" w:eastAsia="Arial" w:cs="Arial"/>
          <w:rtl w:val="0"/>
        </w:rPr>
        <w:t>(101, 'Computer Science', 'Active'),</w:t>
      </w:r>
      <w:r>
        <w:rPr>
          <w:rFonts w:ascii="Arial" w:hAnsi="Arial" w:eastAsia="Arial" w:cs="Arial"/>
          <w:rtl w:val="0"/>
        </w:rPr>
        <w:br w:type="textWrapping"/>
      </w:r>
      <w:r>
        <w:rPr>
          <w:rFonts w:ascii="Arial" w:hAnsi="Arial" w:eastAsia="Arial" w:cs="Arial"/>
          <w:rtl w:val="0"/>
        </w:rPr>
        <w:t>(102, 'Electrical', 'Active'),</w:t>
      </w:r>
      <w:r>
        <w:rPr>
          <w:rFonts w:ascii="Arial" w:hAnsi="Arial" w:eastAsia="Arial" w:cs="Arial"/>
          <w:rtl w:val="0"/>
        </w:rPr>
        <w:br w:type="textWrapping"/>
      </w:r>
      <w:r>
        <w:rPr>
          <w:rFonts w:ascii="Arial" w:hAnsi="Arial" w:eastAsia="Arial" w:cs="Arial"/>
          <w:rtl w:val="0"/>
        </w:rPr>
        <w:t>(103, 'Mechanical', 'Inactive');</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INSERT INTO course (course_id, course_name, dept_id) VALUES</w:t>
      </w:r>
      <w:r>
        <w:rPr>
          <w:rFonts w:ascii="Arial" w:hAnsi="Arial" w:eastAsia="Arial" w:cs="Arial"/>
          <w:rtl w:val="0"/>
        </w:rPr>
        <w:br w:type="textWrapping"/>
      </w:r>
      <w:r>
        <w:rPr>
          <w:rFonts w:ascii="Arial" w:hAnsi="Arial" w:eastAsia="Arial" w:cs="Arial"/>
          <w:rtl w:val="0"/>
        </w:rPr>
        <w:t>(201, 'Database Systems', 101),</w:t>
      </w:r>
      <w:r>
        <w:rPr>
          <w:rFonts w:ascii="Arial" w:hAnsi="Arial" w:eastAsia="Arial" w:cs="Arial"/>
          <w:rtl w:val="0"/>
        </w:rPr>
        <w:br w:type="textWrapping"/>
      </w:r>
      <w:r>
        <w:rPr>
          <w:rFonts w:ascii="Arial" w:hAnsi="Arial" w:eastAsia="Arial" w:cs="Arial"/>
          <w:rtl w:val="0"/>
        </w:rPr>
        <w:t>(202, 'Algorithms', 101),</w:t>
      </w:r>
      <w:r>
        <w:rPr>
          <w:rFonts w:ascii="Arial" w:hAnsi="Arial" w:eastAsia="Arial" w:cs="Arial"/>
          <w:rtl w:val="0"/>
        </w:rPr>
        <w:br w:type="textWrapping"/>
      </w:r>
      <w:r>
        <w:rPr>
          <w:rFonts w:ascii="Arial" w:hAnsi="Arial" w:eastAsia="Arial" w:cs="Arial"/>
          <w:rtl w:val="0"/>
        </w:rPr>
        <w:t>(203, 'Circuit Analysis', 102),</w:t>
      </w:r>
      <w:r>
        <w:rPr>
          <w:rFonts w:ascii="Arial" w:hAnsi="Arial" w:eastAsia="Arial" w:cs="Arial"/>
          <w:rtl w:val="0"/>
        </w:rPr>
        <w:br w:type="textWrapping"/>
      </w:r>
      <w:r>
        <w:rPr>
          <w:rFonts w:ascii="Arial" w:hAnsi="Arial" w:eastAsia="Arial" w:cs="Arial"/>
          <w:rtl w:val="0"/>
        </w:rPr>
        <w:t>(204, 'Thermodynamics', 103);</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Inserting Student records (including mentors/managers for self-join)</w:t>
      </w:r>
      <w:r>
        <w:rPr>
          <w:rFonts w:ascii="Arial" w:hAnsi="Arial" w:eastAsia="Arial" w:cs="Arial"/>
          <w:rtl w:val="0"/>
        </w:rPr>
        <w:br w:type="textWrapping"/>
      </w:r>
      <w:r>
        <w:rPr>
          <w:rFonts w:ascii="Arial" w:hAnsi="Arial" w:eastAsia="Arial" w:cs="Arial"/>
          <w:rtl w:val="0"/>
        </w:rPr>
        <w:t>INSERT INTO student (rollno, name, email, age, marks, city, dept_id, course_id, manager_id) VALUES</w:t>
      </w:r>
      <w:r>
        <w:rPr>
          <w:rFonts w:ascii="Arial" w:hAnsi="Arial" w:eastAsia="Arial" w:cs="Arial"/>
          <w:rtl w:val="0"/>
        </w:rPr>
        <w:br w:type="textWrapping"/>
      </w:r>
      <w:r>
        <w:rPr>
          <w:rFonts w:ascii="Arial" w:hAnsi="Arial" w:eastAsia="Arial" w:cs="Arial"/>
          <w:rtl w:val="0"/>
        </w:rPr>
        <w:t>(1, 'Aarav Sharma', 'aarav@mail.com', 20, 92, 'Delhi', 101, 201, NULL),     -- Lead Student / Mentor</w:t>
      </w:r>
      <w:r>
        <w:rPr>
          <w:rFonts w:ascii="Arial" w:hAnsi="Arial" w:eastAsia="Arial" w:cs="Arial"/>
          <w:rtl w:val="0"/>
        </w:rPr>
        <w:br w:type="textWrapping"/>
      </w:r>
      <w:r>
        <w:rPr>
          <w:rFonts w:ascii="Arial" w:hAnsi="Arial" w:eastAsia="Arial" w:cs="Arial"/>
          <w:rtl w:val="0"/>
        </w:rPr>
        <w:t>(2, 'Priya Patel', 'priya@mail.com', 21, 85, 'Mumbai', 101, 201, 1),       -- Managed by Aarav</w:t>
      </w:r>
      <w:r>
        <w:rPr>
          <w:rFonts w:ascii="Arial" w:hAnsi="Arial" w:eastAsia="Arial" w:cs="Arial"/>
          <w:rtl w:val="0"/>
        </w:rPr>
        <w:br w:type="textWrapping"/>
      </w:r>
      <w:r>
        <w:rPr>
          <w:rFonts w:ascii="Arial" w:hAnsi="Arial" w:eastAsia="Arial" w:cs="Arial"/>
          <w:rtl w:val="0"/>
        </w:rPr>
        <w:t>(3, 'Rohan Verma', 'rohan@mail.com', 19, 78, 'Delhi', 101, 202, 1),        -- Managed by Aarav</w:t>
      </w:r>
      <w:r>
        <w:rPr>
          <w:rFonts w:ascii="Arial" w:hAnsi="Arial" w:eastAsia="Arial" w:cs="Arial"/>
          <w:rtl w:val="0"/>
        </w:rPr>
        <w:br w:type="textWrapping"/>
      </w:r>
      <w:r>
        <w:rPr>
          <w:rFonts w:ascii="Arial" w:hAnsi="Arial" w:eastAsia="Arial" w:cs="Arial"/>
          <w:rtl w:val="0"/>
        </w:rPr>
        <w:t>(4, 'Ananya Iyer', 'ananya@mail.com', 22, 64, 'Bangalore', 102, 203, 2),   -- Managed by Priya</w:t>
      </w:r>
      <w:r>
        <w:rPr>
          <w:rFonts w:ascii="Arial" w:hAnsi="Arial" w:eastAsia="Arial" w:cs="Arial"/>
          <w:rtl w:val="0"/>
        </w:rPr>
        <w:br w:type="textWrapping"/>
      </w:r>
      <w:r>
        <w:rPr>
          <w:rFonts w:ascii="Arial" w:hAnsi="Arial" w:eastAsia="Arial" w:cs="Arial"/>
          <w:rtl w:val="0"/>
        </w:rPr>
        <w:t>(5, 'Vikram Singh', 'vikram@mail.com', 20, 45, 'Delhi', 102, 203, 2),      -- Managed by Priya</w:t>
      </w:r>
      <w:r>
        <w:rPr>
          <w:rFonts w:ascii="Arial" w:hAnsi="Arial" w:eastAsia="Arial" w:cs="Arial"/>
          <w:rtl w:val="0"/>
        </w:rPr>
        <w:br w:type="textWrapping"/>
      </w:r>
      <w:r>
        <w:rPr>
          <w:rFonts w:ascii="Arial" w:hAnsi="Arial" w:eastAsia="Arial" w:cs="Arial"/>
          <w:rtl w:val="0"/>
        </w:rPr>
        <w:t>(6, 'Neha Gupta', 'neha@mail.com', 18, 30, 'Mumbai', NULL, NULL, NULL);     -- Unassigned student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Separate table for set operations (UNION / UNION ALL)</w:t>
      </w:r>
      <w:r>
        <w:rPr>
          <w:rFonts w:ascii="Arial" w:hAnsi="Arial" w:eastAsia="Arial" w:cs="Arial"/>
          <w:rtl w:val="0"/>
        </w:rPr>
        <w:br w:type="textWrapping"/>
      </w:r>
      <w:r>
        <w:rPr>
          <w:rFonts w:ascii="Arial" w:hAnsi="Arial" w:eastAsia="Arial" w:cs="Arial"/>
          <w:rtl w:val="0"/>
        </w:rPr>
        <w:t>CREATE TABLE teacher (</w:t>
      </w:r>
      <w:r>
        <w:rPr>
          <w:rFonts w:ascii="Arial" w:hAnsi="Arial" w:eastAsia="Arial" w:cs="Arial"/>
          <w:rtl w:val="0"/>
        </w:rPr>
        <w:br w:type="textWrapping"/>
      </w:r>
      <w:r>
        <w:rPr>
          <w:rFonts w:ascii="Arial" w:hAnsi="Arial" w:eastAsia="Arial" w:cs="Arial"/>
          <w:rtl w:val="0"/>
        </w:rPr>
        <w:t xml:space="preserve">    teacher_id INT PRIMARY KEY,</w:t>
      </w:r>
      <w:r>
        <w:rPr>
          <w:rFonts w:ascii="Arial" w:hAnsi="Arial" w:eastAsia="Arial" w:cs="Arial"/>
          <w:rtl w:val="0"/>
        </w:rPr>
        <w:br w:type="textWrapping"/>
      </w:r>
      <w:r>
        <w:rPr>
          <w:rFonts w:ascii="Arial" w:hAnsi="Arial" w:eastAsia="Arial" w:cs="Arial"/>
          <w:rtl w:val="0"/>
        </w:rPr>
        <w:t xml:space="preserve">    name VARCHAR(50),</w:t>
      </w:r>
      <w:r>
        <w:rPr>
          <w:rFonts w:ascii="Arial" w:hAnsi="Arial" w:eastAsia="Arial" w:cs="Arial"/>
          <w:rtl w:val="0"/>
        </w:rPr>
        <w:br w:type="textWrapping"/>
      </w:r>
      <w:r>
        <w:rPr>
          <w:rFonts w:ascii="Arial" w:hAnsi="Arial" w:eastAsia="Arial" w:cs="Arial"/>
          <w:rtl w:val="0"/>
        </w:rPr>
        <w:t xml:space="preserve">    city VARCHAR(50)</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INSERT INTO teacher (teacher_id, name, city) VALUES</w:t>
      </w:r>
      <w:r>
        <w:rPr>
          <w:rFonts w:ascii="Arial" w:hAnsi="Arial" w:eastAsia="Arial" w:cs="Arial"/>
          <w:rtl w:val="0"/>
        </w:rPr>
        <w:br w:type="textWrapping"/>
      </w:r>
      <w:r>
        <w:rPr>
          <w:rFonts w:ascii="Arial" w:hAnsi="Arial" w:eastAsia="Arial" w:cs="Arial"/>
          <w:rtl w:val="0"/>
        </w:rPr>
        <w:t>(10, 'Dr. Roy', 'Delhi'),</w:t>
      </w:r>
      <w:r>
        <w:rPr>
          <w:rFonts w:ascii="Arial" w:hAnsi="Arial" w:eastAsia="Arial" w:cs="Arial"/>
          <w:rtl w:val="0"/>
        </w:rPr>
        <w:br w:type="textWrapping"/>
      </w:r>
      <w:r>
        <w:rPr>
          <w:rFonts w:ascii="Arial" w:hAnsi="Arial" w:eastAsia="Arial" w:cs="Arial"/>
          <w:rtl w:val="0"/>
        </w:rPr>
        <w:t>(20, 'Priya Patel', 'Mumbai'); -- Intentionally duplicated name to show UNION vs UNION ALL</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-- 4. ALTER &amp; UPDATE OPERATIONS</w:t>
      </w:r>
      <w:r>
        <w:rPr>
          <w:rFonts w:ascii="Arial" w:hAnsi="Arial" w:eastAsia="Arial" w:cs="Arial"/>
          <w:rtl w:val="0"/>
        </w:rPr>
        <w:br w:type="textWrapping"/>
      </w:r>
      <w:r>
        <w:rPr>
          <w:rFonts w:ascii="Arial" w:hAnsi="Arial" w:eastAsia="Arial" w:cs="Arial"/>
          <w:rtl w:val="0"/>
        </w:rPr>
        <w:t>-- (Topic 22: UPDATE, Topic 25: ALTER)</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ALTER: Add a temporary column and then modify/drop it</w:t>
      </w:r>
      <w:r>
        <w:rPr>
          <w:rFonts w:ascii="Arial" w:hAnsi="Arial" w:eastAsia="Arial" w:cs="Arial"/>
          <w:rtl w:val="0"/>
        </w:rPr>
        <w:br w:type="textWrapping"/>
      </w:r>
      <w:r>
        <w:rPr>
          <w:rFonts w:ascii="Arial" w:hAnsi="Arial" w:eastAsia="Arial" w:cs="Arial"/>
          <w:rtl w:val="0"/>
        </w:rPr>
        <w:t>ALTER TABLE student ADD COLUMN temp_grade CHAR(2);</w:t>
      </w:r>
      <w:r>
        <w:rPr>
          <w:rFonts w:ascii="Arial" w:hAnsi="Arial" w:eastAsia="Arial" w:cs="Arial"/>
          <w:rtl w:val="0"/>
        </w:rPr>
        <w:br w:type="textWrapping"/>
      </w:r>
      <w:r>
        <w:rPr>
          <w:rFonts w:ascii="Arial" w:hAnsi="Arial" w:eastAsia="Arial" w:cs="Arial"/>
          <w:rtl w:val="0"/>
        </w:rPr>
        <w:t>ALTER TABLE student MODIFY COLUMN temp_grade VARCHAR(5);</w:t>
      </w:r>
      <w:r>
        <w:rPr>
          <w:rFonts w:ascii="Arial" w:hAnsi="Arial" w:eastAsia="Arial" w:cs="Arial"/>
          <w:rtl w:val="0"/>
        </w:rPr>
        <w:br w:type="textWrapping"/>
      </w:r>
      <w:r>
        <w:rPr>
          <w:rFonts w:ascii="Arial" w:hAnsi="Arial" w:eastAsia="Arial" w:cs="Arial"/>
          <w:rtl w:val="0"/>
        </w:rPr>
        <w:t>ALTER TABLE student DROP COLUMN temp_grade;</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UPDATE: Update marks and city conditionally</w:t>
      </w:r>
      <w:r>
        <w:rPr>
          <w:rFonts w:ascii="Arial" w:hAnsi="Arial" w:eastAsia="Arial" w:cs="Arial"/>
          <w:rtl w:val="0"/>
        </w:rPr>
        <w:br w:type="textWrapping"/>
      </w:r>
      <w:r>
        <w:rPr>
          <w:rFonts w:ascii="Arial" w:hAnsi="Arial" w:eastAsia="Arial" w:cs="Arial"/>
          <w:rtl w:val="0"/>
        </w:rPr>
        <w:t xml:space="preserve">UPDATE student </w:t>
      </w:r>
      <w:r>
        <w:rPr>
          <w:rFonts w:ascii="Arial" w:hAnsi="Arial" w:eastAsia="Arial" w:cs="Arial"/>
          <w:rtl w:val="0"/>
        </w:rPr>
        <w:br w:type="textWrapping"/>
      </w:r>
      <w:r>
        <w:rPr>
          <w:rFonts w:ascii="Arial" w:hAnsi="Arial" w:eastAsia="Arial" w:cs="Arial"/>
          <w:rtl w:val="0"/>
        </w:rPr>
        <w:t xml:space="preserve">SET marks = marks + 5 </w:t>
      </w:r>
      <w:r>
        <w:rPr>
          <w:rFonts w:ascii="Arial" w:hAnsi="Arial" w:eastAsia="Arial" w:cs="Arial"/>
          <w:rtl w:val="0"/>
        </w:rPr>
        <w:br w:type="textWrapping"/>
      </w:r>
      <w:r>
        <w:rPr>
          <w:rFonts w:ascii="Arial" w:hAnsi="Arial" w:eastAsia="Arial" w:cs="Arial"/>
          <w:rtl w:val="0"/>
        </w:rPr>
        <w:t>WHERE marks BETWEEN 40 AND 80;</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UPDATE using arithmetic expression</w:t>
      </w:r>
      <w:r>
        <w:rPr>
          <w:rFonts w:ascii="Arial" w:hAnsi="Arial" w:eastAsia="Arial" w:cs="Arial"/>
          <w:rtl w:val="0"/>
        </w:rPr>
        <w:br w:type="textWrapping"/>
      </w:r>
      <w:r>
        <w:rPr>
          <w:rFonts w:ascii="Arial" w:hAnsi="Arial" w:eastAsia="Arial" w:cs="Arial"/>
          <w:rtl w:val="0"/>
        </w:rPr>
        <w:t xml:space="preserve">UPDATE student </w:t>
      </w:r>
      <w:r>
        <w:rPr>
          <w:rFonts w:ascii="Arial" w:hAnsi="Arial" w:eastAsia="Arial" w:cs="Arial"/>
          <w:rtl w:val="0"/>
        </w:rPr>
        <w:br w:type="textWrapping"/>
      </w:r>
      <w:r>
        <w:rPr>
          <w:rFonts w:ascii="Arial" w:hAnsi="Arial" w:eastAsia="Arial" w:cs="Arial"/>
          <w:rtl w:val="0"/>
        </w:rPr>
        <w:t xml:space="preserve">SET marks = 98 </w:t>
      </w:r>
      <w:r>
        <w:rPr>
          <w:rFonts w:ascii="Arial" w:hAnsi="Arial" w:eastAsia="Arial" w:cs="Arial"/>
          <w:rtl w:val="0"/>
        </w:rPr>
        <w:br w:type="textWrapping"/>
      </w:r>
      <w:r>
        <w:rPr>
          <w:rFonts w:ascii="Arial" w:hAnsi="Arial" w:eastAsia="Arial" w:cs="Arial"/>
          <w:rtl w:val="0"/>
        </w:rPr>
        <w:t>WHERE rollno = 1;</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-- 5. SELECT COMMAND &amp; OPERATORS</w:t>
      </w:r>
      <w:r>
        <w:rPr>
          <w:rFonts w:ascii="Arial" w:hAnsi="Arial" w:eastAsia="Arial" w:cs="Arial"/>
          <w:rtl w:val="0"/>
        </w:rPr>
        <w:br w:type="textWrapping"/>
      </w:r>
      <w:r>
        <w:rPr>
          <w:rFonts w:ascii="Arial" w:hAnsi="Arial" w:eastAsia="Arial" w:cs="Arial"/>
          <w:rtl w:val="0"/>
        </w:rPr>
        <w:t>-- (Topic 12: SELECT, Topic 13: WHERE, Topic 14: Operators)</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Select distinct cities, arithmetic calculations, and aliases</w:t>
      </w:r>
      <w:r>
        <w:rPr>
          <w:rFonts w:ascii="Arial" w:hAnsi="Arial" w:eastAsia="Arial" w:cs="Arial"/>
          <w:rtl w:val="0"/>
        </w:rPr>
        <w:br w:type="textWrapping"/>
      </w:r>
      <w:r>
        <w:rPr>
          <w:rFonts w:ascii="Arial" w:hAnsi="Arial" w:eastAsia="Arial" w:cs="Arial"/>
          <w:rtl w:val="0"/>
        </w:rPr>
        <w:t xml:space="preserve">SELECT DISTINCT </w:t>
      </w:r>
      <w:r>
        <w:rPr>
          <w:rFonts w:ascii="Arial" w:hAnsi="Arial" w:eastAsia="Arial" w:cs="Arial"/>
          <w:rtl w:val="0"/>
        </w:rPr>
        <w:br w:type="textWrapping"/>
      </w:r>
      <w:r>
        <w:rPr>
          <w:rFonts w:ascii="Arial" w:hAnsi="Arial" w:eastAsia="Arial" w:cs="Arial"/>
          <w:rtl w:val="0"/>
        </w:rPr>
        <w:t xml:space="preserve">    name, </w:t>
      </w:r>
      <w:r>
        <w:rPr>
          <w:rFonts w:ascii="Arial" w:hAnsi="Arial" w:eastAsia="Arial" w:cs="Arial"/>
          <w:rtl w:val="0"/>
        </w:rPr>
        <w:br w:type="textWrapping"/>
      </w:r>
      <w:r>
        <w:rPr>
          <w:rFonts w:ascii="Arial" w:hAnsi="Arial" w:eastAsia="Arial" w:cs="Arial"/>
          <w:rtl w:val="0"/>
        </w:rPr>
        <w:t xml:space="preserve">    marks, </w:t>
      </w:r>
      <w:r>
        <w:rPr>
          <w:rFonts w:ascii="Arial" w:hAnsi="Arial" w:eastAsia="Arial" w:cs="Arial"/>
          <w:rtl w:val="0"/>
        </w:rPr>
        <w:br w:type="textWrapping"/>
      </w:r>
      <w:r>
        <w:rPr>
          <w:rFonts w:ascii="Arial" w:hAnsi="Arial" w:eastAsia="Arial" w:cs="Arial"/>
          <w:rtl w:val="0"/>
        </w:rPr>
        <w:t xml:space="preserve">    marks + 10 AS bonus_marks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 xml:space="preserve">WHERE city IN ('Delhi', 'Mumbai') </w:t>
      </w:r>
      <w:r>
        <w:rPr>
          <w:rFonts w:ascii="Arial" w:hAnsi="Arial" w:eastAsia="Arial" w:cs="Arial"/>
          <w:rtl w:val="0"/>
        </w:rPr>
        <w:br w:type="textWrapping"/>
      </w:r>
      <w:r>
        <w:rPr>
          <w:rFonts w:ascii="Arial" w:hAnsi="Arial" w:eastAsia="Arial" w:cs="Arial"/>
          <w:rtl w:val="0"/>
        </w:rPr>
        <w:t xml:space="preserve">  AND marks &gt;= 50;</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Logical &amp; Range Operators</w:t>
      </w:r>
      <w:r>
        <w:rPr>
          <w:rFonts w:ascii="Arial" w:hAnsi="Arial" w:eastAsia="Arial" w:cs="Arial"/>
          <w:rtl w:val="0"/>
        </w:rPr>
        <w:br w:type="textWrapping"/>
      </w:r>
      <w:r>
        <w:rPr>
          <w:rFonts w:ascii="Arial" w:hAnsi="Arial" w:eastAsia="Arial" w:cs="Arial"/>
          <w:rtl w:val="0"/>
        </w:rPr>
        <w:t xml:space="preserve">SELECT * FROM student </w:t>
      </w:r>
      <w:r>
        <w:rPr>
          <w:rFonts w:ascii="Arial" w:hAnsi="Arial" w:eastAsia="Arial" w:cs="Arial"/>
          <w:rtl w:val="0"/>
        </w:rPr>
        <w:br w:type="textWrapping"/>
      </w:r>
      <w:r>
        <w:rPr>
          <w:rFonts w:ascii="Arial" w:hAnsi="Arial" w:eastAsia="Arial" w:cs="Arial"/>
          <w:rtl w:val="0"/>
        </w:rPr>
        <w:t xml:space="preserve">WHERE marks BETWEEN 60 AND 100 </w:t>
      </w:r>
      <w:r>
        <w:rPr>
          <w:rFonts w:ascii="Arial" w:hAnsi="Arial" w:eastAsia="Arial" w:cs="Arial"/>
          <w:rtl w:val="0"/>
        </w:rPr>
        <w:br w:type="textWrapping"/>
      </w:r>
      <w:r>
        <w:rPr>
          <w:rFonts w:ascii="Arial" w:hAnsi="Arial" w:eastAsia="Arial" w:cs="Arial"/>
          <w:rtl w:val="0"/>
        </w:rPr>
        <w:t xml:space="preserve">  AND city NOT IN ('Chennai', 'Kolkata');</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-- 6. SORTING, LIMITING, &amp; AGGREGATIONS</w:t>
      </w:r>
      <w:r>
        <w:rPr>
          <w:rFonts w:ascii="Arial" w:hAnsi="Arial" w:eastAsia="Arial" w:cs="Arial"/>
          <w:rtl w:val="0"/>
        </w:rPr>
        <w:br w:type="textWrapping"/>
      </w:r>
      <w:r>
        <w:rPr>
          <w:rFonts w:ascii="Arial" w:hAnsi="Arial" w:eastAsia="Arial" w:cs="Arial"/>
          <w:rtl w:val="0"/>
        </w:rPr>
        <w:t>-- (Topic 15: LIMIT, Topic 16: ORDER BY, Topic 17: Aggregates, Topic 18: GROUP BY, Topic 20: HAVING, Topic 21: Clause Order)</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Complete clause pipeline demonstrating strict SQL execution order:</w:t>
      </w:r>
      <w:r>
        <w:rPr>
          <w:rFonts w:ascii="Arial" w:hAnsi="Arial" w:eastAsia="Arial" w:cs="Arial"/>
          <w:rtl w:val="0"/>
        </w:rPr>
        <w:br w:type="textWrapping"/>
      </w:r>
      <w:r>
        <w:rPr>
          <w:rFonts w:ascii="Arial" w:hAnsi="Arial" w:eastAsia="Arial" w:cs="Arial"/>
          <w:rtl w:val="0"/>
        </w:rPr>
        <w:t>-- FROM -&gt; WHERE -&gt; GROUP BY -&gt; HAVING -&gt; SELECT -&gt; ORDER BY -&gt; LIMIT</w:t>
      </w:r>
      <w:r>
        <w:rPr>
          <w:rFonts w:ascii="Arial" w:hAnsi="Arial" w:eastAsia="Arial" w:cs="Arial"/>
          <w:rtl w:val="0"/>
        </w:rPr>
        <w:br w:type="textWrapping"/>
      </w:r>
      <w:r>
        <w:rPr>
          <w:rFonts w:ascii="Arial" w:hAnsi="Arial" w:eastAsia="Arial" w:cs="Arial"/>
          <w:rtl w:val="0"/>
        </w:rPr>
        <w:t xml:space="preserve">SELECT </w:t>
      </w:r>
      <w:r>
        <w:rPr>
          <w:rFonts w:ascii="Arial" w:hAnsi="Arial" w:eastAsia="Arial" w:cs="Arial"/>
          <w:rtl w:val="0"/>
        </w:rPr>
        <w:br w:type="textWrapping"/>
      </w:r>
      <w:r>
        <w:rPr>
          <w:rFonts w:ascii="Arial" w:hAnsi="Arial" w:eastAsia="Arial" w:cs="Arial"/>
          <w:rtl w:val="0"/>
        </w:rPr>
        <w:t xml:space="preserve">    city, </w:t>
      </w:r>
      <w:r>
        <w:rPr>
          <w:rFonts w:ascii="Arial" w:hAnsi="Arial" w:eastAsia="Arial" w:cs="Arial"/>
          <w:rtl w:val="0"/>
        </w:rPr>
        <w:br w:type="textWrapping"/>
      </w:r>
      <w:r>
        <w:rPr>
          <w:rFonts w:ascii="Arial" w:hAnsi="Arial" w:eastAsia="Arial" w:cs="Arial"/>
          <w:rtl w:val="0"/>
        </w:rPr>
        <w:t xml:space="preserve">    COUNT(rollno) AS student_count, </w:t>
      </w:r>
      <w:r>
        <w:rPr>
          <w:rFonts w:ascii="Arial" w:hAnsi="Arial" w:eastAsia="Arial" w:cs="Arial"/>
          <w:rtl w:val="0"/>
        </w:rPr>
        <w:br w:type="textWrapping"/>
      </w:r>
      <w:r>
        <w:rPr>
          <w:rFonts w:ascii="Arial" w:hAnsi="Arial" w:eastAsia="Arial" w:cs="Arial"/>
          <w:rtl w:val="0"/>
        </w:rPr>
        <w:t xml:space="preserve">    AVG(marks) AS average_marks,</w:t>
      </w:r>
      <w:r>
        <w:rPr>
          <w:rFonts w:ascii="Arial" w:hAnsi="Arial" w:eastAsia="Arial" w:cs="Arial"/>
          <w:rtl w:val="0"/>
        </w:rPr>
        <w:br w:type="textWrapping"/>
      </w:r>
      <w:r>
        <w:rPr>
          <w:rFonts w:ascii="Arial" w:hAnsi="Arial" w:eastAsia="Arial" w:cs="Arial"/>
          <w:rtl w:val="0"/>
        </w:rPr>
        <w:t xml:space="preserve">    MAX(marks) AS highest_marks</w:t>
      </w:r>
      <w:r>
        <w:rPr>
          <w:rFonts w:ascii="Arial" w:hAnsi="Arial" w:eastAsia="Arial" w:cs="Arial"/>
          <w:rtl w:val="0"/>
        </w:rPr>
        <w:br w:type="textWrapping"/>
      </w:r>
      <w:r>
        <w:rPr>
          <w:rFonts w:ascii="Arial" w:hAnsi="Arial" w:eastAsia="Arial" w:cs="Arial"/>
          <w:rtl w:val="0"/>
        </w:rPr>
        <w:t>FROM student</w:t>
      </w:r>
      <w:r>
        <w:rPr>
          <w:rFonts w:ascii="Arial" w:hAnsi="Arial" w:eastAsia="Arial" w:cs="Arial"/>
          <w:rtl w:val="0"/>
        </w:rPr>
        <w:br w:type="textWrapping"/>
      </w:r>
      <w:r>
        <w:rPr>
          <w:rFonts w:ascii="Arial" w:hAnsi="Arial" w:eastAsia="Arial" w:cs="Arial"/>
          <w:rtl w:val="0"/>
        </w:rPr>
        <w:t>WHERE age &gt;= 18</w:t>
      </w:r>
      <w:r>
        <w:rPr>
          <w:rFonts w:ascii="Arial" w:hAnsi="Arial" w:eastAsia="Arial" w:cs="Arial"/>
          <w:rtl w:val="0"/>
        </w:rPr>
        <w:br w:type="textWrapping"/>
      </w:r>
      <w:r>
        <w:rPr>
          <w:rFonts w:ascii="Arial" w:hAnsi="Arial" w:eastAsia="Arial" w:cs="Arial"/>
          <w:rtl w:val="0"/>
        </w:rPr>
        <w:t>GROUP BY city</w:t>
      </w:r>
      <w:r>
        <w:rPr>
          <w:rFonts w:ascii="Arial" w:hAnsi="Arial" w:eastAsia="Arial" w:cs="Arial"/>
          <w:rtl w:val="0"/>
        </w:rPr>
        <w:br w:type="textWrapping"/>
      </w:r>
      <w:r>
        <w:rPr>
          <w:rFonts w:ascii="Arial" w:hAnsi="Arial" w:eastAsia="Arial" w:cs="Arial"/>
          <w:rtl w:val="0"/>
        </w:rPr>
        <w:t>HAVING AVG(marks) &gt; 50</w:t>
      </w:r>
      <w:r>
        <w:rPr>
          <w:rFonts w:ascii="Arial" w:hAnsi="Arial" w:eastAsia="Arial" w:cs="Arial"/>
          <w:rtl w:val="0"/>
        </w:rPr>
        <w:br w:type="textWrapping"/>
      </w:r>
      <w:r>
        <w:rPr>
          <w:rFonts w:ascii="Arial" w:hAnsi="Arial" w:eastAsia="Arial" w:cs="Arial"/>
          <w:rtl w:val="0"/>
        </w:rPr>
        <w:t>ORDER BY average_marks DESC</w:t>
      </w:r>
      <w:r>
        <w:rPr>
          <w:rFonts w:ascii="Arial" w:hAnsi="Arial" w:eastAsia="Arial" w:cs="Arial"/>
          <w:rtl w:val="0"/>
        </w:rPr>
        <w:br w:type="textWrapping"/>
      </w:r>
      <w:r>
        <w:rPr>
          <w:rFonts w:ascii="Arial" w:hAnsi="Arial" w:eastAsia="Arial" w:cs="Arial"/>
          <w:rtl w:val="0"/>
        </w:rPr>
        <w:t>LIMIT 2;</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-- 7. SQL JOINS (Topic 27-30)</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A. INNER JOIN: Match students with their assigned courses &amp; departments</w:t>
      </w:r>
      <w:r>
        <w:rPr>
          <w:rFonts w:ascii="Arial" w:hAnsi="Arial" w:eastAsia="Arial" w:cs="Arial"/>
          <w:rtl w:val="0"/>
        </w:rPr>
        <w:br w:type="textWrapping"/>
      </w:r>
      <w:r>
        <w:rPr>
          <w:rFonts w:ascii="Arial" w:hAnsi="Arial" w:eastAsia="Arial" w:cs="Arial"/>
          <w:rtl w:val="0"/>
        </w:rPr>
        <w:t xml:space="preserve">SELECT </w:t>
      </w:r>
      <w:r>
        <w:rPr>
          <w:rFonts w:ascii="Arial" w:hAnsi="Arial" w:eastAsia="Arial" w:cs="Arial"/>
          <w:rtl w:val="0"/>
        </w:rPr>
        <w:br w:type="textWrapping"/>
      </w:r>
      <w:r>
        <w:rPr>
          <w:rFonts w:ascii="Arial" w:hAnsi="Arial" w:eastAsia="Arial" w:cs="Arial"/>
          <w:rtl w:val="0"/>
        </w:rPr>
        <w:t xml:space="preserve">    s.rollno, </w:t>
      </w:r>
      <w:r>
        <w:rPr>
          <w:rFonts w:ascii="Arial" w:hAnsi="Arial" w:eastAsia="Arial" w:cs="Arial"/>
          <w:rtl w:val="0"/>
        </w:rPr>
        <w:br w:type="textWrapping"/>
      </w:r>
      <w:r>
        <w:rPr>
          <w:rFonts w:ascii="Arial" w:hAnsi="Arial" w:eastAsia="Arial" w:cs="Arial"/>
          <w:rtl w:val="0"/>
        </w:rPr>
        <w:t xml:space="preserve">    s.name AS student_name, </w:t>
      </w:r>
      <w:r>
        <w:rPr>
          <w:rFonts w:ascii="Arial" w:hAnsi="Arial" w:eastAsia="Arial" w:cs="Arial"/>
          <w:rtl w:val="0"/>
        </w:rPr>
        <w:br w:type="textWrapping"/>
      </w:r>
      <w:r>
        <w:rPr>
          <w:rFonts w:ascii="Arial" w:hAnsi="Arial" w:eastAsia="Arial" w:cs="Arial"/>
          <w:rtl w:val="0"/>
        </w:rPr>
        <w:t xml:space="preserve">    c.course_name, </w:t>
      </w:r>
      <w:r>
        <w:rPr>
          <w:rFonts w:ascii="Arial" w:hAnsi="Arial" w:eastAsia="Arial" w:cs="Arial"/>
          <w:rtl w:val="0"/>
        </w:rPr>
        <w:br w:type="textWrapping"/>
      </w:r>
      <w:r>
        <w:rPr>
          <w:rFonts w:ascii="Arial" w:hAnsi="Arial" w:eastAsia="Arial" w:cs="Arial"/>
          <w:rtl w:val="0"/>
        </w:rPr>
        <w:t xml:space="preserve">    d.dept_name</w:t>
      </w:r>
      <w:r>
        <w:rPr>
          <w:rFonts w:ascii="Arial" w:hAnsi="Arial" w:eastAsia="Arial" w:cs="Arial"/>
          <w:rtl w:val="0"/>
        </w:rPr>
        <w:br w:type="textWrapping"/>
      </w:r>
      <w:r>
        <w:rPr>
          <w:rFonts w:ascii="Arial" w:hAnsi="Arial" w:eastAsia="Arial" w:cs="Arial"/>
          <w:rtl w:val="0"/>
        </w:rPr>
        <w:t>FROM student s</w:t>
      </w:r>
      <w:r>
        <w:rPr>
          <w:rFonts w:ascii="Arial" w:hAnsi="Arial" w:eastAsia="Arial" w:cs="Arial"/>
          <w:rtl w:val="0"/>
        </w:rPr>
        <w:br w:type="textWrapping"/>
      </w:r>
      <w:r>
        <w:rPr>
          <w:rFonts w:ascii="Arial" w:hAnsi="Arial" w:eastAsia="Arial" w:cs="Arial"/>
          <w:rtl w:val="0"/>
        </w:rPr>
        <w:t>INNER JOIN course c ON s.course_id = c.course_id</w:t>
      </w:r>
      <w:r>
        <w:rPr>
          <w:rFonts w:ascii="Arial" w:hAnsi="Arial" w:eastAsia="Arial" w:cs="Arial"/>
          <w:rtl w:val="0"/>
        </w:rPr>
        <w:br w:type="textWrapping"/>
      </w:r>
      <w:r>
        <w:rPr>
          <w:rFonts w:ascii="Arial" w:hAnsi="Arial" w:eastAsia="Arial" w:cs="Arial"/>
          <w:rtl w:val="0"/>
        </w:rPr>
        <w:t>INNER JOIN department d ON s.dept_id = d.dept_id;</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B. LEFT JOIN: All students, even those unassigned to a course (e.g., Neha Gupta)</w:t>
      </w:r>
      <w:r>
        <w:rPr>
          <w:rFonts w:ascii="Arial" w:hAnsi="Arial" w:eastAsia="Arial" w:cs="Arial"/>
          <w:rtl w:val="0"/>
        </w:rPr>
        <w:br w:type="textWrapping"/>
      </w:r>
      <w:r>
        <w:rPr>
          <w:rFonts w:ascii="Arial" w:hAnsi="Arial" w:eastAsia="Arial" w:cs="Arial"/>
          <w:rtl w:val="0"/>
        </w:rPr>
        <w:t>SELECT s.name AS student_name, c.course_name</w:t>
      </w:r>
      <w:r>
        <w:rPr>
          <w:rFonts w:ascii="Arial" w:hAnsi="Arial" w:eastAsia="Arial" w:cs="Arial"/>
          <w:rtl w:val="0"/>
        </w:rPr>
        <w:br w:type="textWrapping"/>
      </w:r>
      <w:r>
        <w:rPr>
          <w:rFonts w:ascii="Arial" w:hAnsi="Arial" w:eastAsia="Arial" w:cs="Arial"/>
          <w:rtl w:val="0"/>
        </w:rPr>
        <w:t>FROM student s</w:t>
      </w:r>
      <w:r>
        <w:rPr>
          <w:rFonts w:ascii="Arial" w:hAnsi="Arial" w:eastAsia="Arial" w:cs="Arial"/>
          <w:rtl w:val="0"/>
        </w:rPr>
        <w:br w:type="textWrapping"/>
      </w:r>
      <w:r>
        <w:rPr>
          <w:rFonts w:ascii="Arial" w:hAnsi="Arial" w:eastAsia="Arial" w:cs="Arial"/>
          <w:rtl w:val="0"/>
        </w:rPr>
        <w:t>LEFT JOIN course c ON s.course_id = c.course_id;</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C. RIGHT JOIN: All courses, including those with no students enrolled (e.g., Thermodynamics)</w:t>
      </w:r>
      <w:r>
        <w:rPr>
          <w:rFonts w:ascii="Arial" w:hAnsi="Arial" w:eastAsia="Arial" w:cs="Arial"/>
          <w:rtl w:val="0"/>
        </w:rPr>
        <w:br w:type="textWrapping"/>
      </w:r>
      <w:r>
        <w:rPr>
          <w:rFonts w:ascii="Arial" w:hAnsi="Arial" w:eastAsia="Arial" w:cs="Arial"/>
          <w:rtl w:val="0"/>
        </w:rPr>
        <w:t>SELECT c.course_name, s.name AS student_name</w:t>
      </w:r>
      <w:r>
        <w:rPr>
          <w:rFonts w:ascii="Arial" w:hAnsi="Arial" w:eastAsia="Arial" w:cs="Arial"/>
          <w:rtl w:val="0"/>
        </w:rPr>
        <w:br w:type="textWrapping"/>
      </w:r>
      <w:r>
        <w:rPr>
          <w:rFonts w:ascii="Arial" w:hAnsi="Arial" w:eastAsia="Arial" w:cs="Arial"/>
          <w:rtl w:val="0"/>
        </w:rPr>
        <w:t>FROM student s</w:t>
      </w:r>
      <w:r>
        <w:rPr>
          <w:rFonts w:ascii="Arial" w:hAnsi="Arial" w:eastAsia="Arial" w:cs="Arial"/>
          <w:rtl w:val="0"/>
        </w:rPr>
        <w:br w:type="textWrapping"/>
      </w:r>
      <w:r>
        <w:rPr>
          <w:rFonts w:ascii="Arial" w:hAnsi="Arial" w:eastAsia="Arial" w:cs="Arial"/>
          <w:rtl w:val="0"/>
        </w:rPr>
        <w:t>RIGHT JOIN course c ON s.course_id = c.course_id;</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D. LEFT EXCLUSIVE JOIN: Students NOT enrolled in any course</w:t>
      </w:r>
      <w:r>
        <w:rPr>
          <w:rFonts w:ascii="Arial" w:hAnsi="Arial" w:eastAsia="Arial" w:cs="Arial"/>
          <w:rtl w:val="0"/>
        </w:rPr>
        <w:br w:type="textWrapping"/>
      </w:r>
      <w:r>
        <w:rPr>
          <w:rFonts w:ascii="Arial" w:hAnsi="Arial" w:eastAsia="Arial" w:cs="Arial"/>
          <w:rtl w:val="0"/>
        </w:rPr>
        <w:t>SELECT s.name AS unassigned_student</w:t>
      </w:r>
      <w:r>
        <w:rPr>
          <w:rFonts w:ascii="Arial" w:hAnsi="Arial" w:eastAsia="Arial" w:cs="Arial"/>
          <w:rtl w:val="0"/>
        </w:rPr>
        <w:br w:type="textWrapping"/>
      </w:r>
      <w:r>
        <w:rPr>
          <w:rFonts w:ascii="Arial" w:hAnsi="Arial" w:eastAsia="Arial" w:cs="Arial"/>
          <w:rtl w:val="0"/>
        </w:rPr>
        <w:t>FROM student s</w:t>
      </w:r>
      <w:r>
        <w:rPr>
          <w:rFonts w:ascii="Arial" w:hAnsi="Arial" w:eastAsia="Arial" w:cs="Arial"/>
          <w:rtl w:val="0"/>
        </w:rPr>
        <w:br w:type="textWrapping"/>
      </w:r>
      <w:r>
        <w:rPr>
          <w:rFonts w:ascii="Arial" w:hAnsi="Arial" w:eastAsia="Arial" w:cs="Arial"/>
          <w:rtl w:val="0"/>
        </w:rPr>
        <w:t>LEFT JOIN course c ON s.course_id = c.course_id</w:t>
      </w:r>
      <w:r>
        <w:rPr>
          <w:rFonts w:ascii="Arial" w:hAnsi="Arial" w:eastAsia="Arial" w:cs="Arial"/>
          <w:rtl w:val="0"/>
        </w:rPr>
        <w:br w:type="textWrapping"/>
      </w:r>
      <w:r>
        <w:rPr>
          <w:rFonts w:ascii="Arial" w:hAnsi="Arial" w:eastAsia="Arial" w:cs="Arial"/>
          <w:rtl w:val="0"/>
        </w:rPr>
        <w:t>WHERE c.course_id IS NULL;</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E. RIGHT EXCLUSIVE JOIN: Courses with NO students enrolled</w:t>
      </w:r>
      <w:r>
        <w:rPr>
          <w:rFonts w:ascii="Arial" w:hAnsi="Arial" w:eastAsia="Arial" w:cs="Arial"/>
          <w:rtl w:val="0"/>
        </w:rPr>
        <w:br w:type="textWrapping"/>
      </w:r>
      <w:r>
        <w:rPr>
          <w:rFonts w:ascii="Arial" w:hAnsi="Arial" w:eastAsia="Arial" w:cs="Arial"/>
          <w:rtl w:val="0"/>
        </w:rPr>
        <w:t>SELECT c.course_name AS empty_course</w:t>
      </w:r>
      <w:r>
        <w:rPr>
          <w:rFonts w:ascii="Arial" w:hAnsi="Arial" w:eastAsia="Arial" w:cs="Arial"/>
          <w:rtl w:val="0"/>
        </w:rPr>
        <w:br w:type="textWrapping"/>
      </w:r>
      <w:r>
        <w:rPr>
          <w:rFonts w:ascii="Arial" w:hAnsi="Arial" w:eastAsia="Arial" w:cs="Arial"/>
          <w:rtl w:val="0"/>
        </w:rPr>
        <w:t>FROM course c</w:t>
      </w:r>
      <w:r>
        <w:rPr>
          <w:rFonts w:ascii="Arial" w:hAnsi="Arial" w:eastAsia="Arial" w:cs="Arial"/>
          <w:rtl w:val="0"/>
        </w:rPr>
        <w:br w:type="textWrapping"/>
      </w:r>
      <w:r>
        <w:rPr>
          <w:rFonts w:ascii="Arial" w:hAnsi="Arial" w:eastAsia="Arial" w:cs="Arial"/>
          <w:rtl w:val="0"/>
        </w:rPr>
        <w:t>LEFT JOIN student s ON c.course_id = s.course_id</w:t>
      </w:r>
      <w:r>
        <w:rPr>
          <w:rFonts w:ascii="Arial" w:hAnsi="Arial" w:eastAsia="Arial" w:cs="Arial"/>
          <w:rtl w:val="0"/>
        </w:rPr>
        <w:br w:type="textWrapping"/>
      </w:r>
      <w:r>
        <w:rPr>
          <w:rFonts w:ascii="Arial" w:hAnsi="Arial" w:eastAsia="Arial" w:cs="Arial"/>
          <w:rtl w:val="0"/>
        </w:rPr>
        <w:t>WHERE s.rollno IS NULL;</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F. SELF JOIN: Pair each student with their Student Mentor</w:t>
      </w:r>
      <w:r>
        <w:rPr>
          <w:rFonts w:ascii="Arial" w:hAnsi="Arial" w:eastAsia="Arial" w:cs="Arial"/>
          <w:rtl w:val="0"/>
        </w:rPr>
        <w:br w:type="textWrapping"/>
      </w:r>
      <w:r>
        <w:rPr>
          <w:rFonts w:ascii="Arial" w:hAnsi="Arial" w:eastAsia="Arial" w:cs="Arial"/>
          <w:rtl w:val="0"/>
        </w:rPr>
        <w:t xml:space="preserve">SELECT </w:t>
      </w:r>
      <w:r>
        <w:rPr>
          <w:rFonts w:ascii="Arial" w:hAnsi="Arial" w:eastAsia="Arial" w:cs="Arial"/>
          <w:rtl w:val="0"/>
        </w:rPr>
        <w:br w:type="textWrapping"/>
      </w:r>
      <w:r>
        <w:rPr>
          <w:rFonts w:ascii="Arial" w:hAnsi="Arial" w:eastAsia="Arial" w:cs="Arial"/>
          <w:rtl w:val="0"/>
        </w:rPr>
        <w:t xml:space="preserve">    s1.name AS student_name, </w:t>
      </w:r>
      <w:r>
        <w:rPr>
          <w:rFonts w:ascii="Arial" w:hAnsi="Arial" w:eastAsia="Arial" w:cs="Arial"/>
          <w:rtl w:val="0"/>
        </w:rPr>
        <w:br w:type="textWrapping"/>
      </w:r>
      <w:r>
        <w:rPr>
          <w:rFonts w:ascii="Arial" w:hAnsi="Arial" w:eastAsia="Arial" w:cs="Arial"/>
          <w:rtl w:val="0"/>
        </w:rPr>
        <w:t xml:space="preserve">    s2.name AS mentor_name</w:t>
      </w:r>
      <w:r>
        <w:rPr>
          <w:rFonts w:ascii="Arial" w:hAnsi="Arial" w:eastAsia="Arial" w:cs="Arial"/>
          <w:rtl w:val="0"/>
        </w:rPr>
        <w:br w:type="textWrapping"/>
      </w:r>
      <w:r>
        <w:rPr>
          <w:rFonts w:ascii="Arial" w:hAnsi="Arial" w:eastAsia="Arial" w:cs="Arial"/>
          <w:rtl w:val="0"/>
        </w:rPr>
        <w:t>FROM student s1</w:t>
      </w:r>
      <w:r>
        <w:rPr>
          <w:rFonts w:ascii="Arial" w:hAnsi="Arial" w:eastAsia="Arial" w:cs="Arial"/>
          <w:rtl w:val="0"/>
        </w:rPr>
        <w:br w:type="textWrapping"/>
      </w:r>
      <w:r>
        <w:rPr>
          <w:rFonts w:ascii="Arial" w:hAnsi="Arial" w:eastAsia="Arial" w:cs="Arial"/>
          <w:rtl w:val="0"/>
        </w:rPr>
        <w:t>JOIN student s2 ON s1.manager_id = s2.rollno;</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-- 8. SET OPERATIONS (Topic 31: UNION &amp; UNION ALL)</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UNION: Distinct list of individuals across students and teachers</w:t>
      </w:r>
      <w:r>
        <w:rPr>
          <w:rFonts w:ascii="Arial" w:hAnsi="Arial" w:eastAsia="Arial" w:cs="Arial"/>
          <w:rtl w:val="0"/>
        </w:rPr>
        <w:br w:type="textWrapping"/>
      </w:r>
      <w:r>
        <w:rPr>
          <w:rFonts w:ascii="Arial" w:hAnsi="Arial" w:eastAsia="Arial" w:cs="Arial"/>
          <w:rtl w:val="0"/>
        </w:rPr>
        <w:t>SELECT name, city FROM student</w:t>
      </w:r>
      <w:r>
        <w:rPr>
          <w:rFonts w:ascii="Arial" w:hAnsi="Arial" w:eastAsia="Arial" w:cs="Arial"/>
          <w:rtl w:val="0"/>
        </w:rPr>
        <w:br w:type="textWrapping"/>
      </w:r>
      <w:r>
        <w:rPr>
          <w:rFonts w:ascii="Arial" w:hAnsi="Arial" w:eastAsia="Arial" w:cs="Arial"/>
          <w:rtl w:val="0"/>
        </w:rPr>
        <w:t>UNION</w:t>
      </w:r>
      <w:r>
        <w:rPr>
          <w:rFonts w:ascii="Arial" w:hAnsi="Arial" w:eastAsia="Arial" w:cs="Arial"/>
          <w:rtl w:val="0"/>
        </w:rPr>
        <w:br w:type="textWrapping"/>
      </w:r>
      <w:r>
        <w:rPr>
          <w:rFonts w:ascii="Arial" w:hAnsi="Arial" w:eastAsia="Arial" w:cs="Arial"/>
          <w:rtl w:val="0"/>
        </w:rPr>
        <w:t>SELECT name, city FROM teacher;</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UNION ALL: Includes duplicates (Priya Patel appears twice)</w:t>
      </w:r>
      <w:r>
        <w:rPr>
          <w:rFonts w:ascii="Arial" w:hAnsi="Arial" w:eastAsia="Arial" w:cs="Arial"/>
          <w:rtl w:val="0"/>
        </w:rPr>
        <w:br w:type="textWrapping"/>
      </w:r>
      <w:r>
        <w:rPr>
          <w:rFonts w:ascii="Arial" w:hAnsi="Arial" w:eastAsia="Arial" w:cs="Arial"/>
          <w:rtl w:val="0"/>
        </w:rPr>
        <w:t>SELECT name, city FROM student</w:t>
      </w:r>
      <w:r>
        <w:rPr>
          <w:rFonts w:ascii="Arial" w:hAnsi="Arial" w:eastAsia="Arial" w:cs="Arial"/>
          <w:rtl w:val="0"/>
        </w:rPr>
        <w:br w:type="textWrapping"/>
      </w:r>
      <w:r>
        <w:rPr>
          <w:rFonts w:ascii="Arial" w:hAnsi="Arial" w:eastAsia="Arial" w:cs="Arial"/>
          <w:rtl w:val="0"/>
        </w:rPr>
        <w:t>UNION ALL</w:t>
      </w:r>
      <w:r>
        <w:rPr>
          <w:rFonts w:ascii="Arial" w:hAnsi="Arial" w:eastAsia="Arial" w:cs="Arial"/>
          <w:rtl w:val="0"/>
        </w:rPr>
        <w:br w:type="textWrapping"/>
      </w:r>
      <w:r>
        <w:rPr>
          <w:rFonts w:ascii="Arial" w:hAnsi="Arial" w:eastAsia="Arial" w:cs="Arial"/>
          <w:rtl w:val="0"/>
        </w:rPr>
        <w:t>SELECT name, city FROM teacher;</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-- 9. SUBQUERIES / NESTED QUERIES (Topic 32)</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Subquery in WHERE: Find students scoring above the overall average</w:t>
      </w:r>
      <w:r>
        <w:rPr>
          <w:rFonts w:ascii="Arial" w:hAnsi="Arial" w:eastAsia="Arial" w:cs="Arial"/>
          <w:rtl w:val="0"/>
        </w:rPr>
        <w:br w:type="textWrapping"/>
      </w:r>
      <w:r>
        <w:rPr>
          <w:rFonts w:ascii="Arial" w:hAnsi="Arial" w:eastAsia="Arial" w:cs="Arial"/>
          <w:rtl w:val="0"/>
        </w:rPr>
        <w:t xml:space="preserve">SELECT name, marks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WHERE marks &gt; (SELECT AVG(marks) FROM student);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Subquery with IN: Select students belonging to Active departments</w:t>
      </w:r>
      <w:r>
        <w:rPr>
          <w:rFonts w:ascii="Arial" w:hAnsi="Arial" w:eastAsia="Arial" w:cs="Arial"/>
          <w:rtl w:val="0"/>
        </w:rPr>
        <w:br w:type="textWrapping"/>
      </w:r>
      <w:r>
        <w:rPr>
          <w:rFonts w:ascii="Arial" w:hAnsi="Arial" w:eastAsia="Arial" w:cs="Arial"/>
          <w:rtl w:val="0"/>
        </w:rPr>
        <w:t xml:space="preserve">SELECT rollno, name </w:t>
      </w:r>
      <w:r>
        <w:rPr>
          <w:rFonts w:ascii="Arial" w:hAnsi="Arial" w:eastAsia="Arial" w:cs="Arial"/>
          <w:rtl w:val="0"/>
        </w:rPr>
        <w:br w:type="textWrapping"/>
      </w:r>
      <w:r>
        <w:rPr>
          <w:rFonts w:ascii="Arial" w:hAnsi="Arial" w:eastAsia="Arial" w:cs="Arial"/>
          <w:rtl w:val="0"/>
        </w:rPr>
        <w:t xml:space="preserve">FROM student </w:t>
      </w:r>
      <w:r>
        <w:rPr>
          <w:rFonts w:ascii="Arial" w:hAnsi="Arial" w:eastAsia="Arial" w:cs="Arial"/>
          <w:rtl w:val="0"/>
        </w:rPr>
        <w:br w:type="textWrapping"/>
      </w:r>
      <w:r>
        <w:rPr>
          <w:rFonts w:ascii="Arial" w:hAnsi="Arial" w:eastAsia="Arial" w:cs="Arial"/>
          <w:rtl w:val="0"/>
        </w:rPr>
        <w:t>WHERE dept_id IN (</w:t>
      </w:r>
      <w:r>
        <w:rPr>
          <w:rFonts w:ascii="Arial" w:hAnsi="Arial" w:eastAsia="Arial" w:cs="Arial"/>
          <w:rtl w:val="0"/>
        </w:rPr>
        <w:br w:type="textWrapping"/>
      </w:r>
      <w:r>
        <w:rPr>
          <w:rFonts w:ascii="Arial" w:hAnsi="Arial" w:eastAsia="Arial" w:cs="Arial"/>
          <w:rtl w:val="0"/>
        </w:rPr>
        <w:t xml:space="preserve">    SELECT dept_id </w:t>
      </w:r>
      <w:r>
        <w:rPr>
          <w:rFonts w:ascii="Arial" w:hAnsi="Arial" w:eastAsia="Arial" w:cs="Arial"/>
          <w:rtl w:val="0"/>
        </w:rPr>
        <w:br w:type="textWrapping"/>
      </w:r>
      <w:r>
        <w:rPr>
          <w:rFonts w:ascii="Arial" w:hAnsi="Arial" w:eastAsia="Arial" w:cs="Arial"/>
          <w:rtl w:val="0"/>
        </w:rPr>
        <w:t xml:space="preserve">    FROM department </w:t>
      </w:r>
      <w:r>
        <w:rPr>
          <w:rFonts w:ascii="Arial" w:hAnsi="Arial" w:eastAsia="Arial" w:cs="Arial"/>
          <w:rtl w:val="0"/>
        </w:rPr>
        <w:br w:type="textWrapping"/>
      </w:r>
      <w:r>
        <w:rPr>
          <w:rFonts w:ascii="Arial" w:hAnsi="Arial" w:eastAsia="Arial" w:cs="Arial"/>
          <w:rtl w:val="0"/>
        </w:rPr>
        <w:t xml:space="preserve">    WHERE status = 'Active'</w:t>
      </w:r>
      <w:r>
        <w:rPr>
          <w:rFonts w:ascii="Arial" w:hAnsi="Arial" w:eastAsia="Arial" w:cs="Arial"/>
          <w:rtl w:val="0"/>
        </w:rPr>
        <w:br w:type="textWrapping"/>
      </w:r>
      <w:r>
        <w:rPr>
          <w:rFonts w:ascii="Arial" w:hAnsi="Arial" w:eastAsia="Arial" w:cs="Arial"/>
          <w:rtl w:val="0"/>
        </w:rPr>
        <w:t>);</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t>-- 10. DELETION &amp; CLEANUP</w:t>
      </w:r>
      <w:r>
        <w:rPr>
          <w:rFonts w:ascii="Arial" w:hAnsi="Arial" w:eastAsia="Arial" w:cs="Arial"/>
          <w:rtl w:val="0"/>
        </w:rPr>
        <w:br w:type="textWrapping"/>
      </w:r>
      <w:r>
        <w:rPr>
          <w:rFonts w:ascii="Arial" w:hAnsi="Arial" w:eastAsia="Arial" w:cs="Arial"/>
          <w:rtl w:val="0"/>
        </w:rPr>
        <w:t>-- (Topic 23: DELETE, Topic 26: TRUNCATE)</w:t>
      </w:r>
      <w:r>
        <w:rPr>
          <w:rFonts w:ascii="Arial" w:hAnsi="Arial" w:eastAsia="Arial" w:cs="Arial"/>
          <w:rtl w:val="0"/>
        </w:rPr>
        <w:br w:type="textWrapping"/>
      </w:r>
      <w:r>
        <w:rPr>
          <w:rFonts w:ascii="Arial" w:hAnsi="Arial" w:eastAsia="Arial" w:cs="Arial"/>
          <w:rtl w:val="0"/>
        </w:rPr>
        <w:t>-- ==========================================</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DELETE specific records using a condition</w:t>
      </w:r>
      <w:r>
        <w:rPr>
          <w:rFonts w:ascii="Arial" w:hAnsi="Arial" w:eastAsia="Arial" w:cs="Arial"/>
          <w:rtl w:val="0"/>
        </w:rPr>
        <w:br w:type="textWrapping"/>
      </w:r>
      <w:r>
        <w:rPr>
          <w:rFonts w:ascii="Arial" w:hAnsi="Arial" w:eastAsia="Arial" w:cs="Arial"/>
          <w:rtl w:val="0"/>
        </w:rPr>
        <w:t xml:space="preserve">DELETE FROM student </w:t>
      </w:r>
      <w:r>
        <w:rPr>
          <w:rFonts w:ascii="Arial" w:hAnsi="Arial" w:eastAsia="Arial" w:cs="Arial"/>
          <w:rtl w:val="0"/>
        </w:rPr>
        <w:br w:type="textWrapping"/>
      </w:r>
      <w:r>
        <w:rPr>
          <w:rFonts w:ascii="Arial" w:hAnsi="Arial" w:eastAsia="Arial" w:cs="Arial"/>
          <w:rtl w:val="0"/>
        </w:rPr>
        <w:t>WHERE marks &lt; 33;</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TRUNCATE a table (wipes all rows, resets identity, preserves schema)</w:t>
      </w:r>
      <w:r>
        <w:rPr>
          <w:rFonts w:ascii="Arial" w:hAnsi="Arial" w:eastAsia="Arial" w:cs="Arial"/>
          <w:rtl w:val="0"/>
        </w:rPr>
        <w:br w:type="textWrapping"/>
      </w:r>
      <w:r>
        <w:rPr>
          <w:rFonts w:ascii="Arial" w:hAnsi="Arial" w:eastAsia="Arial" w:cs="Arial"/>
          <w:rtl w:val="0"/>
        </w:rPr>
        <w:t>TRUNCATE TABLE teacher;</w:t>
      </w:r>
      <w:r>
        <w:rPr>
          <w:rFonts w:ascii="Arial" w:hAnsi="Arial" w:eastAsia="Arial" w:cs="Arial"/>
          <w:rtl w:val="0"/>
        </w:rPr>
        <w:br w:type="textWrapping"/>
      </w:r>
      <w:r>
        <w:rPr>
          <w:rFonts w:ascii="Arial" w:hAnsi="Arial" w:eastAsia="Arial" w:cs="Arial"/>
          <w:rtl w:val="0"/>
        </w:rPr>
        <w:br w:type="textWrapping"/>
      </w:r>
      <w:r>
        <w:rPr>
          <w:rFonts w:ascii="Arial" w:hAnsi="Arial" w:eastAsia="Arial" w:cs="Arial"/>
          <w:rtl w:val="0"/>
        </w:rPr>
        <w:t>-- Verify full clean structure</w:t>
      </w:r>
      <w:r>
        <w:rPr>
          <w:rFonts w:ascii="Arial" w:hAnsi="Arial" w:eastAsia="Arial" w:cs="Arial"/>
          <w:rtl w:val="0"/>
        </w:rPr>
        <w:br w:type="textWrapping"/>
      </w:r>
      <w:r>
        <w:rPr>
          <w:rFonts w:ascii="Arial" w:hAnsi="Arial" w:eastAsia="Arial" w:cs="Arial"/>
          <w:rtl w:val="0"/>
        </w:rPr>
        <w:t>SELECT * FROM student;</w:t>
      </w:r>
    </w:p>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ascii="Arial" w:hAnsi="Arial" w:eastAsia="Arial" w:cs="Arial"/>
        </w:rPr>
      </w:pPr>
      <w:r>
        <w:rPr>
          <w:rFonts w:ascii="Arial" w:hAnsi="Arial" w:eastAsia="Arial" w:cs="Arial"/>
          <w:rtl w:val="0"/>
        </w:rPr>
        <w:br w:type="textWrapping"/>
      </w:r>
    </w:p>
    <w:p w14:paraId="0000016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255"/>
        <w:rPr>
          <w:b/>
          <w:bCs/>
          <w:i w:val="0"/>
          <w:iCs w:val="0"/>
          <w:sz w:val="28"/>
          <w:szCs w:val="28"/>
        </w:rPr>
      </w:pPr>
      <w:r>
        <w:rPr>
          <w:rtl w:val="0"/>
        </w:rPr>
        <w:t xml:space="preserve">Response: </w:t>
      </w:r>
      <w:r>
        <w:rPr>
          <w:b/>
          <w:bCs/>
          <w:i w:val="0"/>
          <w:iCs w:val="0"/>
          <w:sz w:val="28"/>
          <w:szCs w:val="28"/>
          <w:rtl w:val="0"/>
        </w:rPr>
        <w:t>SQL Master Quick-Reference Cheat Sheet (Topics 1–32)</w:t>
      </w:r>
    </w:p>
    <w:p w14:paraId="0000016B">
      <w:pPr>
        <w:pStyle w:val="5"/>
        <w:pBdr>
          <w:top w:val="none" w:color="auto" w:sz="0" w:space="0"/>
          <w:left w:val="none" w:color="auto" w:sz="0" w:space="0"/>
          <w:bottom w:val="none" w:color="auto" w:sz="0" w:space="0"/>
          <w:right w:val="none" w:color="auto" w:sz="0" w:space="0"/>
          <w:between w:val="none" w:color="auto" w:sz="0" w:space="0"/>
        </w:pBdr>
        <w:shd w:val="clear" w:fill="auto"/>
        <w:spacing w:before="0"/>
        <w:rPr>
          <w:b/>
          <w:bCs/>
          <w:i w:val="0"/>
          <w:iCs w:val="0"/>
          <w:sz w:val="24"/>
          <w:szCs w:val="24"/>
        </w:rPr>
      </w:pPr>
      <w:r>
        <w:rPr>
          <w:b/>
          <w:bCs/>
          <w:i w:val="0"/>
          <w:iCs w:val="0"/>
          <w:sz w:val="24"/>
          <w:szCs w:val="24"/>
          <w:rtl w:val="0"/>
        </w:rPr>
        <w:t>Database &amp; Table Basics</w:t>
      </w:r>
    </w:p>
    <w:p w14:paraId="0000016C">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 Basic Commands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SHOW DATABASES; | SHOW TABLES; | USE db_name;</w:t>
      </w:r>
    </w:p>
    <w:p w14:paraId="0000016D">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 Database Operations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CREATE DATABASE db_name; | DROP DATABASE db_name;</w:t>
      </w:r>
    </w:p>
    <w:p w14:paraId="0000016E">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3. Table Operations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CREATE TABLE t_name (col datatype); | DROP TABLE t_name;</w:t>
      </w:r>
    </w:p>
    <w:p w14:paraId="0000016F">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4. Data Types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Numeric: INT, DECIMAL(p,s) | Text: VARCHAR(n), CHAR(n) | Date: DATE, DATETIME</w:t>
      </w:r>
    </w:p>
    <w:p w14:paraId="00000170">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5. Database Schema</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DESCRIBE table_name; or EXPLAIN table_name;</w:t>
      </w:r>
    </w:p>
    <w:p w14:paraId="00000171">
      <w:pPr>
        <w:pStyle w:val="5"/>
        <w:pBdr>
          <w:top w:val="none" w:color="auto" w:sz="0" w:space="0"/>
          <w:left w:val="none" w:color="auto" w:sz="0" w:space="0"/>
          <w:bottom w:val="none" w:color="auto" w:sz="0" w:space="0"/>
          <w:right w:val="none" w:color="auto" w:sz="0" w:space="0"/>
          <w:between w:val="none" w:color="auto" w:sz="0" w:space="0"/>
        </w:pBdr>
        <w:shd w:val="clear" w:fill="auto"/>
        <w:rPr>
          <w:b/>
          <w:bCs/>
          <w:i w:val="0"/>
          <w:iCs w:val="0"/>
          <w:sz w:val="24"/>
          <w:szCs w:val="24"/>
        </w:rPr>
      </w:pPr>
      <w:r>
        <w:rPr>
          <w:b/>
          <w:bCs/>
          <w:i w:val="0"/>
          <w:iCs w:val="0"/>
          <w:sz w:val="24"/>
          <w:szCs w:val="24"/>
          <w:rtl w:val="0"/>
        </w:rPr>
        <w:t>Data Insertion &amp; Integrity</w:t>
      </w:r>
    </w:p>
    <w:p w14:paraId="00000172">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6. Null Values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WHERE col IS NULL; | WHERE col IS NOT NULL;</w:t>
      </w:r>
    </w:p>
    <w:p w14:paraId="00000173">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7. Comments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 Single line comment | /* Multi-line comment */</w:t>
      </w:r>
    </w:p>
    <w:p w14:paraId="00000174">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8. INSERT Statement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INSERT INTO t_name (c1, c2) VALUES (v1, v2);</w:t>
      </w:r>
    </w:p>
    <w:p w14:paraId="00000175">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9. Unique &amp; Check Constraints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CREATE TABLE t (email VARCHAR(50) UNIQUE, age INT CHECK (age &gt;= 18));</w:t>
      </w:r>
    </w:p>
    <w:p w14:paraId="00000176">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10. Keys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PRIMARY KEY (id) — Uniquely identifies rows (No Nulls).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FOREIGN KEY (dept_id) REFERENCES dept(id) — References primary key of another table.</w:t>
      </w:r>
    </w:p>
    <w:p w14:paraId="00000177">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11. Constraints Summary</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NOT NULL, UNIQUE, PRIMARY KEY, FOREIGN KEY, DEFAULT val, CHECK (cond)</w:t>
      </w:r>
    </w:p>
    <w:p w14:paraId="00000178">
      <w:pPr>
        <w:pStyle w:val="5"/>
        <w:pBdr>
          <w:top w:val="none" w:color="auto" w:sz="0" w:space="0"/>
          <w:left w:val="none" w:color="auto" w:sz="0" w:space="0"/>
          <w:bottom w:val="none" w:color="auto" w:sz="0" w:space="0"/>
          <w:right w:val="none" w:color="auto" w:sz="0" w:space="0"/>
          <w:between w:val="none" w:color="auto" w:sz="0" w:space="0"/>
        </w:pBdr>
        <w:shd w:val="clear" w:fill="auto"/>
        <w:rPr>
          <w:b/>
          <w:bCs/>
          <w:i w:val="0"/>
          <w:iCs w:val="0"/>
          <w:sz w:val="24"/>
          <w:szCs w:val="24"/>
        </w:rPr>
      </w:pPr>
      <w:r>
        <w:rPr>
          <w:b/>
          <w:bCs/>
          <w:i w:val="0"/>
          <w:iCs w:val="0"/>
          <w:sz w:val="24"/>
          <w:szCs w:val="24"/>
          <w:rtl w:val="0"/>
        </w:rPr>
        <w:t>Querying &amp; Filtering</w:t>
      </w:r>
    </w:p>
    <w:p w14:paraId="00000179">
      <w:pPr>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12. SELECT Command in Detail</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DISTINCT col1, col2 AS alias, col3 + 10 FROM t_name;</w:t>
      </w:r>
    </w:p>
    <w:p w14:paraId="0000017A">
      <w:pPr>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13. WHERE Clause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 FROM t_name WHERE condition;</w:t>
      </w:r>
    </w:p>
    <w:p w14:paraId="0000017B">
      <w:pPr>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14. Operators</w:t>
      </w:r>
    </w:p>
    <w:p w14:paraId="0000017C">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Arithmetic: +, -, *, /, %</w:t>
      </w:r>
    </w:p>
    <w:p w14:paraId="0000017D">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Comparison: =, !=, &gt;, &lt;, &gt;=, &lt;=</w:t>
      </w:r>
    </w:p>
    <w:p w14:paraId="0000017E">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Logical: AND, OR, NOT</w:t>
      </w:r>
    </w:p>
    <w:p w14:paraId="0000017F">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Range/List: BETWEEN a AND b, IN (v1, v2), NOT IN (v1, v2)</w:t>
      </w:r>
    </w:p>
    <w:p w14:paraId="00000180">
      <w:pPr>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15. LIMIT Clause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 FROM t_name LIMIT n;</w:t>
      </w:r>
    </w:p>
    <w:p w14:paraId="00000181">
      <w:pPr>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16. ORDER BY Clause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 FROM t_name ORDER BY col ASC|DESC;</w:t>
      </w:r>
    </w:p>
    <w:p w14:paraId="00000182">
      <w:pPr>
        <w:pStyle w:val="5"/>
        <w:pBdr>
          <w:top w:val="none" w:color="auto" w:sz="0" w:space="0"/>
          <w:left w:val="none" w:color="auto" w:sz="0" w:space="0"/>
          <w:bottom w:val="none" w:color="auto" w:sz="0" w:space="0"/>
          <w:right w:val="none" w:color="auto" w:sz="0" w:space="0"/>
          <w:between w:val="none" w:color="auto" w:sz="0" w:space="0"/>
        </w:pBdr>
        <w:shd w:val="clear" w:fill="auto"/>
        <w:rPr>
          <w:b/>
          <w:bCs/>
          <w:i w:val="0"/>
          <w:iCs w:val="0"/>
          <w:sz w:val="24"/>
          <w:szCs w:val="24"/>
        </w:rPr>
      </w:pPr>
      <w:r>
        <w:rPr>
          <w:b/>
          <w:bCs/>
          <w:i w:val="0"/>
          <w:iCs w:val="0"/>
          <w:sz w:val="24"/>
          <w:szCs w:val="24"/>
          <w:rtl w:val="0"/>
        </w:rPr>
        <w:t>Aggregation &amp; Grouping</w:t>
      </w:r>
    </w:p>
    <w:p w14:paraId="00000183">
      <w:pPr>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17. Aggregate Functions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COUNT(col), SUM(col), AVG(col), MIN(col), MAX(col)</w:t>
      </w:r>
    </w:p>
    <w:p w14:paraId="00000184">
      <w:pPr>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18. GROUP BY Clause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col, COUNT(*) FROM t_name GROUP BY col;</w:t>
      </w:r>
    </w:p>
    <w:p w14:paraId="00000185">
      <w:pPr>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19. Grouping Practice Pattern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city, COUNT(id) FROM customer GROUP BY city;</w:t>
      </w:r>
    </w:p>
    <w:p w14:paraId="00000186">
      <w:pPr>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20. HAVING Clause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city, AVG(marks) FROM student GROUP BY city HAVING AVG(marks) &gt; 75;</w:t>
      </w:r>
    </w:p>
    <w:p w14:paraId="00000187">
      <w:pPr>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21. General Order of Commands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Unicode MS" w:hAnsi="Arial Unicode MS" w:eastAsia="Arial Unicode MS" w:cs="Arial Unicode MS"/>
          <w:rtl w:val="0"/>
        </w:rPr>
        <w:t>SELECT → FROM → WHERE → GROUP BY → HAVING → ORDER BY → LIMIT</w:t>
      </w:r>
    </w:p>
    <w:p w14:paraId="00000188">
      <w:pPr>
        <w:pStyle w:val="5"/>
        <w:pBdr>
          <w:top w:val="none" w:color="auto" w:sz="0" w:space="0"/>
          <w:left w:val="none" w:color="auto" w:sz="0" w:space="0"/>
          <w:bottom w:val="none" w:color="auto" w:sz="0" w:space="0"/>
          <w:right w:val="none" w:color="auto" w:sz="0" w:space="0"/>
          <w:between w:val="none" w:color="auto" w:sz="0" w:space="0"/>
        </w:pBdr>
        <w:shd w:val="clear" w:fill="auto"/>
        <w:rPr>
          <w:b/>
          <w:bCs/>
          <w:i w:val="0"/>
          <w:iCs w:val="0"/>
          <w:sz w:val="24"/>
          <w:szCs w:val="24"/>
        </w:rPr>
      </w:pPr>
      <w:r>
        <w:rPr>
          <w:b/>
          <w:bCs/>
          <w:i w:val="0"/>
          <w:iCs w:val="0"/>
          <w:sz w:val="24"/>
          <w:szCs w:val="24"/>
          <w:rtl w:val="0"/>
        </w:rPr>
        <w:t>Data Modification &amp; Table Alterations</w:t>
      </w:r>
    </w:p>
    <w:p w14:paraId="00000189">
      <w:pPr>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22. UPDATE Command</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UPDATE t_name SET col1 = val1 WHERE condition;</w:t>
      </w:r>
    </w:p>
    <w:p w14:paraId="0000018A">
      <w:pPr>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23. DELETE Command</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DELETE FROM t_name WHERE condition;</w:t>
      </w:r>
    </w:p>
    <w:p w14:paraId="0000018B">
      <w:pPr>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24. Cascading Foreign Keys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FOREIGN KEY (fk_col) REFERENCES parent(id) ON DELETE CASCADE ON UPDATE CASCADE</w:t>
      </w:r>
    </w:p>
    <w:p w14:paraId="0000018C">
      <w:pPr>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25. ALTER Command</w:t>
      </w:r>
    </w:p>
    <w:p w14:paraId="0000018D">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Add: ALTER TABLE t ADD col datatype;</w:t>
      </w:r>
    </w:p>
    <w:p w14:paraId="0000018E">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Drop: ALTER TABLE t DROP COLUMN col;</w:t>
      </w:r>
    </w:p>
    <w:p w14:paraId="0000018F">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Modify: ALTER TABLE t MODIFY col new_datatype;</w:t>
      </w:r>
    </w:p>
    <w:p w14:paraId="00000190">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Rename: ALTER TABLE t RENAME COLUMN old TO new;</w:t>
      </w:r>
    </w:p>
    <w:p w14:paraId="00000191">
      <w:pPr>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26. TRUNCATE Command</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 xml:space="preserve">TRUNCATE TABLE t_name; </w:t>
      </w:r>
      <w:r>
        <w:rPr>
          <w:i/>
          <w:iCs/>
          <w:rtl w:val="0"/>
        </w:rPr>
        <w:t>(Deletes all rows instantly, preserves structure)</w:t>
      </w:r>
    </w:p>
    <w:p w14:paraId="00000192">
      <w:pPr>
        <w:pStyle w:val="5"/>
        <w:pBdr>
          <w:top w:val="none" w:color="auto" w:sz="0" w:space="0"/>
          <w:left w:val="none" w:color="auto" w:sz="0" w:space="0"/>
          <w:bottom w:val="none" w:color="auto" w:sz="0" w:space="0"/>
          <w:right w:val="none" w:color="auto" w:sz="0" w:space="0"/>
          <w:between w:val="none" w:color="auto" w:sz="0" w:space="0"/>
        </w:pBdr>
        <w:shd w:val="clear" w:fill="auto"/>
        <w:rPr>
          <w:b/>
          <w:bCs/>
          <w:i w:val="0"/>
          <w:iCs w:val="0"/>
          <w:sz w:val="24"/>
          <w:szCs w:val="24"/>
        </w:rPr>
      </w:pPr>
      <w:r>
        <w:rPr>
          <w:b/>
          <w:bCs/>
          <w:i w:val="0"/>
          <w:iCs w:val="0"/>
          <w:sz w:val="24"/>
          <w:szCs w:val="24"/>
          <w:rtl w:val="0"/>
        </w:rPr>
        <w:t>Joins, Set Operations &amp; Subqueries</w:t>
      </w:r>
    </w:p>
    <w:p w14:paraId="00000193">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27. Joins Overview</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Combines records from multiple tables based on related foreign keys.</w:t>
      </w:r>
    </w:p>
    <w:p w14:paraId="00000194">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28. Types of Joins</w:t>
      </w:r>
    </w:p>
    <w:p w14:paraId="00000195">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Inner Join: SELECT * FROM A INNER JOIN B ON A.id = B.a_id;</w:t>
      </w:r>
    </w:p>
    <w:p w14:paraId="00000196">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Left Join: SELECT * FROM A LEFT JOIN B ON A.id = B.a_id;</w:t>
      </w:r>
    </w:p>
    <w:p w14:paraId="00000197">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Right Join: SELECT * FROM A RIGHT JOIN B ON A.id = B.a_id;</w:t>
      </w:r>
    </w:p>
    <w:p w14:paraId="00000198">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Full Join: SELECT * FROM A LEFT JOIN B ON A.id = B.a_id UNION SELECT * FROM A RIGHT JOIN B ON A.id = B.a_id;</w:t>
      </w:r>
    </w:p>
    <w:p w14:paraId="00000199">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29. Exclusive Joins</w:t>
      </w:r>
    </w:p>
    <w:p w14:paraId="0000019A">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Left Exclusive: ... LEFT JOIN B ON A.id = B.a_id WHERE B.a_id IS NULL;</w:t>
      </w:r>
    </w:p>
    <w:p w14:paraId="0000019B">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Right Exclusive: ... RIGHT JOIN B ON A.id = B.a_id WHERE A.id IS NULL;</w:t>
      </w:r>
    </w:p>
    <w:p w14:paraId="0000019C">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30. Self Join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A.name, B.name FROM t_name A JOIN t_name B ON A.manager_id = B.emp_id;</w:t>
      </w:r>
    </w:p>
    <w:p w14:paraId="0000019D">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31. UNION &amp; UNION ALL</w:t>
      </w:r>
    </w:p>
    <w:p w14:paraId="0000019E">
      <w:pPr>
        <w:numPr>
          <w:ilvl w:val="1"/>
          <w:numId w:val="6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 xml:space="preserve">SELECT col FROM A UNION SELECT col FROM B; </w:t>
      </w:r>
      <w:r>
        <w:rPr>
          <w:i/>
          <w:iCs/>
          <w:rtl w:val="0"/>
        </w:rPr>
        <w:t>(Removes duplicates)</w:t>
      </w:r>
    </w:p>
    <w:p w14:paraId="0000019F">
      <w:pPr>
        <w:numPr>
          <w:ilvl w:val="1"/>
          <w:numId w:val="6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pPr>
      <w:r>
        <w:rPr>
          <w:rtl w:val="0"/>
        </w:rPr>
        <w:t xml:space="preserve">SELECT col FROM A UNION ALL SELECT col FROM B; </w:t>
      </w:r>
      <w:r>
        <w:rPr>
          <w:i/>
          <w:iCs/>
          <w:rtl w:val="0"/>
        </w:rPr>
        <w:t>(Retains duplicates)</w:t>
      </w:r>
    </w:p>
    <w:p w14:paraId="000001A0">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pPr>
      <w:r>
        <w:rPr>
          <w:b/>
          <w:bCs/>
          <w:rtl w:val="0"/>
        </w:rPr>
        <w:t>32. Subqueries (Nested Queries)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tl w:val="0"/>
        </w:rPr>
        <w:t>SELECT * FROM student WHERE marks &gt; (SELECT AVG(marks) FROM student);</w:t>
      </w:r>
    </w:p>
    <w:p w14:paraId="000001A1">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ascii="Arial" w:hAnsi="Arial" w:eastAsia="Arial" w:cs="Arial"/>
        </w:rPr>
      </w:pPr>
      <w:r>
        <w:pict>
          <v:rect id="_x0000_i1025" o:spt="1" style="height:1.5pt;width:0pt;" fillcolor="#A0A0A0" filled="t" stroked="f" coordsize="21600,21600" o:hr="t" o:hrstd="t" o:hralign="center">
            <v:path/>
            <v:fill on="t" focussize="0,0"/>
            <v:stroke on="f"/>
            <v:imagedata o:title=""/>
            <o:lock v:ext="edit"/>
            <w10:wrap type="none"/>
            <w10:anchorlock/>
          </v:rect>
        </w:pict>
      </w:r>
    </w:p>
    <w:sectPr>
      <w:pgSz w:w="12240" w:h="15840"/>
      <w:pgMar w:top="850" w:right="850" w:bottom="850" w:left="85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7D7E7BC-0CA6-4675-9B52-4D57A5F7A91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35E30CD-A81B-4339-B689-7B23BB113EE4}"/>
  </w:font>
  <w:font w:name="Wingdings">
    <w:panose1 w:val="05000000000000000000"/>
    <w:charset w:val="02"/>
    <w:family w:val="auto"/>
    <w:pitch w:val="default"/>
    <w:sig w:usb0="00000000" w:usb1="00000000" w:usb2="00000000" w:usb3="00000000" w:csb0="80000000" w:csb1="00000000"/>
    <w:embedRegular r:id="rId3" w:fontKey="{C3BFB7E4-D61C-429C-B3DD-C15DECA0B26C}"/>
  </w:font>
  <w:font w:name="Calibri">
    <w:panose1 w:val="020F0502020204030204"/>
    <w:charset w:val="00"/>
    <w:family w:val="swiss"/>
    <w:pitch w:val="default"/>
    <w:sig w:usb0="E4002EFF" w:usb1="C200247B" w:usb2="00000009" w:usb3="00000000" w:csb0="200001FF" w:csb1="00000000"/>
    <w:embedRegular r:id="rId4" w:fontKey="{CE4E40DD-DC05-4314-AF49-417B39F23B43}"/>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F31BACF9-6D32-4F77-833D-5A91020830CC}"/>
  </w:font>
  <w:font w:name="Georgia">
    <w:panose1 w:val="02040502050405020303"/>
    <w:charset w:val="00"/>
    <w:family w:val="auto"/>
    <w:pitch w:val="default"/>
    <w:sig w:usb0="00000287" w:usb1="00000000" w:usb2="00000000" w:usb3="00000000" w:csb0="2000009F" w:csb1="00000000"/>
    <w:embedRegular r:id="rId6" w:fontKey="{CA0D051C-780D-4FF5-BEDE-63B5B2474D55}"/>
  </w:font>
  <w:font w:name="Arial Unicode MS">
    <w:panose1 w:val="020B0604020202020204"/>
    <w:charset w:val="86"/>
    <w:family w:val="auto"/>
    <w:pitch w:val="default"/>
    <w:sig w:usb0="FFFFFFFF" w:usb1="E9FFFFFF" w:usb2="0000003F" w:usb3="00000000" w:csb0="603F01FF" w:csb1="FFFF0000"/>
    <w:embedRegular r:id="rId7" w:fontKey="{9B726485-7618-4F34-9C11-3A16D2F3F66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845B5372"/>
    <w:multiLevelType w:val="multilevel"/>
    <w:tmpl w:val="845B537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8461FADE"/>
    <w:multiLevelType w:val="multilevel"/>
    <w:tmpl w:val="8461FAD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8CAEB125"/>
    <w:multiLevelType w:val="multilevel"/>
    <w:tmpl w:val="8CAEB1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91995D4F"/>
    <w:multiLevelType w:val="multilevel"/>
    <w:tmpl w:val="91995D4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9239341B"/>
    <w:multiLevelType w:val="multilevel"/>
    <w:tmpl w:val="9239341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9288B902"/>
    <w:multiLevelType w:val="multilevel"/>
    <w:tmpl w:val="9288B90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9C8AC8EF"/>
    <w:multiLevelType w:val="multilevel"/>
    <w:tmpl w:val="9C8AC8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B0F1ACD9"/>
    <w:multiLevelType w:val="multilevel"/>
    <w:tmpl w:val="B0F1ACD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B53F3350"/>
    <w:multiLevelType w:val="multilevel"/>
    <w:tmpl w:val="B53F335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B8CEF35B"/>
    <w:multiLevelType w:val="multilevel"/>
    <w:tmpl w:val="B8CEF35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BB64CFA9"/>
    <w:multiLevelType w:val="multilevel"/>
    <w:tmpl w:val="BB64CFA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BE923771"/>
    <w:multiLevelType w:val="multilevel"/>
    <w:tmpl w:val="BE92377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C8879AEF"/>
    <w:multiLevelType w:val="multilevel"/>
    <w:tmpl w:val="C8879A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D7D140E4"/>
    <w:multiLevelType w:val="multilevel"/>
    <w:tmpl w:val="D7D140E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D7F9FE59"/>
    <w:multiLevelType w:val="multilevel"/>
    <w:tmpl w:val="D7F9FE59"/>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DCBA6B53"/>
    <w:multiLevelType w:val="multilevel"/>
    <w:tmpl w:val="DCBA6B53"/>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E093A4B0"/>
    <w:multiLevelType w:val="multilevel"/>
    <w:tmpl w:val="E093A4B0"/>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F0E89278"/>
    <w:multiLevelType w:val="multilevel"/>
    <w:tmpl w:val="F0E8927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F4B5D9F5"/>
    <w:multiLevelType w:val="multilevel"/>
    <w:tmpl w:val="F4B5D9F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F7735DC9"/>
    <w:multiLevelType w:val="multilevel"/>
    <w:tmpl w:val="F7735DC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0053208E"/>
    <w:multiLevelType w:val="multilevel"/>
    <w:tmpl w:val="0053208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0248C179"/>
    <w:multiLevelType w:val="multilevel"/>
    <w:tmpl w:val="0248C1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03D62ECE"/>
    <w:multiLevelType w:val="multilevel"/>
    <w:tmpl w:val="03D62E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0709FD3E"/>
    <w:multiLevelType w:val="multilevel"/>
    <w:tmpl w:val="0709FD3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0CEF100B"/>
    <w:multiLevelType w:val="multilevel"/>
    <w:tmpl w:val="0CEF100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0E640482"/>
    <w:multiLevelType w:val="multilevel"/>
    <w:tmpl w:val="0E64048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1ACDE60F"/>
    <w:multiLevelType w:val="multilevel"/>
    <w:tmpl w:val="1ACDE60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1C257C7B"/>
    <w:multiLevelType w:val="multilevel"/>
    <w:tmpl w:val="1C257C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23E97754"/>
    <w:multiLevelType w:val="multilevel"/>
    <w:tmpl w:val="23E9775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243FCF68"/>
    <w:multiLevelType w:val="multilevel"/>
    <w:tmpl w:val="243FCF6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2470EC97"/>
    <w:multiLevelType w:val="multilevel"/>
    <w:tmpl w:val="2470EC9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2A8F537B"/>
    <w:multiLevelType w:val="multilevel"/>
    <w:tmpl w:val="2A8F53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30FC5B15"/>
    <w:multiLevelType w:val="multilevel"/>
    <w:tmpl w:val="30FC5B1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322D85CA"/>
    <w:multiLevelType w:val="multilevel"/>
    <w:tmpl w:val="322D85C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32A7AF2D"/>
    <w:multiLevelType w:val="multilevel"/>
    <w:tmpl w:val="32A7AF2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39A0D9AC"/>
    <w:multiLevelType w:val="multilevel"/>
    <w:tmpl w:val="39A0D9AC"/>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40B249F9"/>
    <w:multiLevelType w:val="multilevel"/>
    <w:tmpl w:val="40B249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46A08BB8"/>
    <w:multiLevelType w:val="multilevel"/>
    <w:tmpl w:val="46A08BB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3">
    <w:nsid w:val="4C1BAE26"/>
    <w:multiLevelType w:val="multilevel"/>
    <w:tmpl w:val="4C1BAE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4">
    <w:nsid w:val="4C3D7A74"/>
    <w:multiLevelType w:val="multilevel"/>
    <w:tmpl w:val="4C3D7A7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5">
    <w:nsid w:val="4D4DC07F"/>
    <w:multiLevelType w:val="multilevel"/>
    <w:tmpl w:val="4D4DC07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6">
    <w:nsid w:val="4D94DA66"/>
    <w:multiLevelType w:val="multilevel"/>
    <w:tmpl w:val="4D94DA6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7">
    <w:nsid w:val="58765686"/>
    <w:multiLevelType w:val="multilevel"/>
    <w:tmpl w:val="5876568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8">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9">
    <w:nsid w:val="5A241D34"/>
    <w:multiLevelType w:val="multilevel"/>
    <w:tmpl w:val="5A241D3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0">
    <w:nsid w:val="5E29AB5A"/>
    <w:multiLevelType w:val="multilevel"/>
    <w:tmpl w:val="5E29AB5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1">
    <w:nsid w:val="5FFFB1A7"/>
    <w:multiLevelType w:val="multilevel"/>
    <w:tmpl w:val="5FFFB1A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2">
    <w:nsid w:val="60382F6E"/>
    <w:multiLevelType w:val="multilevel"/>
    <w:tmpl w:val="60382F6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3">
    <w:nsid w:val="629F7852"/>
    <w:multiLevelType w:val="multilevel"/>
    <w:tmpl w:val="629F785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4">
    <w:nsid w:val="65CD0074"/>
    <w:multiLevelType w:val="multilevel"/>
    <w:tmpl w:val="65CD007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5">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6">
    <w:nsid w:val="74C28B35"/>
    <w:multiLevelType w:val="multilevel"/>
    <w:tmpl w:val="74C28B3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7">
    <w:nsid w:val="77ECEA79"/>
    <w:multiLevelType w:val="multilevel"/>
    <w:tmpl w:val="77ECEA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8">
    <w:nsid w:val="79AA4FA4"/>
    <w:multiLevelType w:val="multilevel"/>
    <w:tmpl w:val="79AA4FA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9">
    <w:nsid w:val="7C246926"/>
    <w:multiLevelType w:val="multilevel"/>
    <w:tmpl w:val="7C2469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0">
    <w:nsid w:val="7DEC2089"/>
    <w:multiLevelType w:val="multilevel"/>
    <w:tmpl w:val="7DEC208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24"/>
  </w:num>
  <w:num w:numId="2">
    <w:abstractNumId w:val="16"/>
  </w:num>
  <w:num w:numId="3">
    <w:abstractNumId w:val="48"/>
  </w:num>
  <w:num w:numId="4">
    <w:abstractNumId w:val="14"/>
  </w:num>
  <w:num w:numId="5">
    <w:abstractNumId w:val="10"/>
  </w:num>
  <w:num w:numId="6">
    <w:abstractNumId w:val="26"/>
  </w:num>
  <w:num w:numId="7">
    <w:abstractNumId w:val="35"/>
  </w:num>
  <w:num w:numId="8">
    <w:abstractNumId w:val="55"/>
  </w:num>
  <w:num w:numId="9">
    <w:abstractNumId w:val="25"/>
  </w:num>
  <w:num w:numId="10">
    <w:abstractNumId w:val="5"/>
  </w:num>
  <w:num w:numId="11">
    <w:abstractNumId w:val="36"/>
  </w:num>
  <w:num w:numId="12">
    <w:abstractNumId w:val="49"/>
  </w:num>
  <w:num w:numId="13">
    <w:abstractNumId w:val="15"/>
  </w:num>
  <w:num w:numId="14">
    <w:abstractNumId w:val="45"/>
  </w:num>
  <w:num w:numId="15">
    <w:abstractNumId w:val="22"/>
  </w:num>
  <w:num w:numId="16">
    <w:abstractNumId w:val="34"/>
  </w:num>
  <w:num w:numId="17">
    <w:abstractNumId w:val="19"/>
  </w:num>
  <w:num w:numId="18">
    <w:abstractNumId w:val="18"/>
  </w:num>
  <w:num w:numId="19">
    <w:abstractNumId w:val="7"/>
  </w:num>
  <w:num w:numId="20">
    <w:abstractNumId w:val="43"/>
  </w:num>
  <w:num w:numId="21">
    <w:abstractNumId w:val="52"/>
  </w:num>
  <w:num w:numId="22">
    <w:abstractNumId w:val="29"/>
  </w:num>
  <w:num w:numId="23">
    <w:abstractNumId w:val="42"/>
  </w:num>
  <w:num w:numId="24">
    <w:abstractNumId w:val="8"/>
  </w:num>
  <w:num w:numId="25">
    <w:abstractNumId w:val="59"/>
  </w:num>
  <w:num w:numId="26">
    <w:abstractNumId w:val="57"/>
  </w:num>
  <w:num w:numId="27">
    <w:abstractNumId w:val="13"/>
  </w:num>
  <w:num w:numId="28">
    <w:abstractNumId w:val="53"/>
  </w:num>
  <w:num w:numId="29">
    <w:abstractNumId w:val="6"/>
  </w:num>
  <w:num w:numId="30">
    <w:abstractNumId w:val="40"/>
  </w:num>
  <w:num w:numId="31">
    <w:abstractNumId w:val="2"/>
  </w:num>
  <w:num w:numId="32">
    <w:abstractNumId w:val="47"/>
  </w:num>
  <w:num w:numId="33">
    <w:abstractNumId w:val="60"/>
  </w:num>
  <w:num w:numId="34">
    <w:abstractNumId w:val="0"/>
  </w:num>
  <w:num w:numId="35">
    <w:abstractNumId w:val="33"/>
  </w:num>
  <w:num w:numId="36">
    <w:abstractNumId w:val="46"/>
  </w:num>
  <w:num w:numId="37">
    <w:abstractNumId w:val="23"/>
  </w:num>
  <w:num w:numId="38">
    <w:abstractNumId w:val="20"/>
  </w:num>
  <w:num w:numId="39">
    <w:abstractNumId w:val="37"/>
  </w:num>
  <w:num w:numId="40">
    <w:abstractNumId w:val="58"/>
  </w:num>
  <w:num w:numId="41">
    <w:abstractNumId w:val="12"/>
  </w:num>
  <w:num w:numId="42">
    <w:abstractNumId w:val="4"/>
  </w:num>
  <w:num w:numId="43">
    <w:abstractNumId w:val="11"/>
  </w:num>
  <w:num w:numId="44">
    <w:abstractNumId w:val="50"/>
  </w:num>
  <w:num w:numId="45">
    <w:abstractNumId w:val="1"/>
  </w:num>
  <w:num w:numId="46">
    <w:abstractNumId w:val="30"/>
  </w:num>
  <w:num w:numId="47">
    <w:abstractNumId w:val="3"/>
  </w:num>
  <w:num w:numId="48">
    <w:abstractNumId w:val="51"/>
  </w:num>
  <w:num w:numId="49">
    <w:abstractNumId w:val="56"/>
  </w:num>
  <w:num w:numId="50">
    <w:abstractNumId w:val="44"/>
  </w:num>
  <w:num w:numId="51">
    <w:abstractNumId w:val="38"/>
  </w:num>
  <w:num w:numId="52">
    <w:abstractNumId w:val="54"/>
  </w:num>
  <w:num w:numId="53">
    <w:abstractNumId w:val="27"/>
  </w:num>
  <w:num w:numId="54">
    <w:abstractNumId w:val="28"/>
  </w:num>
  <w:num w:numId="55">
    <w:abstractNumId w:val="17"/>
  </w:num>
  <w:num w:numId="56">
    <w:abstractNumId w:val="39"/>
  </w:num>
  <w:num w:numId="57">
    <w:abstractNumId w:val="31"/>
  </w:num>
  <w:num w:numId="58">
    <w:abstractNumId w:val="21"/>
  </w:num>
  <w:num w:numId="59">
    <w:abstractNumId w:val="32"/>
  </w:num>
  <w:num w:numId="60">
    <w:abstractNumId w:val="9"/>
  </w:num>
  <w:num w:numId="6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documentProtection w:enforcement="0"/>
  <w:defaultTabStop w:val="720"/>
  <w:footnotePr>
    <w:footnote w:id="0"/>
    <w:footnote w:id="1"/>
  </w:footnotePr>
  <w:compat>
    <w:compatSetting w:name="compatibilityMode" w:uri="http://schemas.microsoft.com/office/word" w:val="15"/>
  </w:compat>
  <w:rsids>
    <w:rsidRoot w:val="00000000"/>
    <w:rsid w:val="2E255B53"/>
    <w:rsid w:val="6D8006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50" w:after="850"/>
      <w:ind w:left="850" w:right="850" w:firstLine="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0" w:right="0" w:firstLine="0"/>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ind w:left="0" w:right="0" w:firstLine="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Words>5825</Words>
  <Characters>32010</Characters>
  <TotalTime>40</TotalTime>
  <ScaleCrop>false</ScaleCrop>
  <LinksUpToDate>false</LinksUpToDate>
  <CharactersWithSpaces>37558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2026-08-18T04:05:00Z</dcterms:created>
  <dc:creator>Admin</dc:creator>
  <cp:lastModifiedBy>Only Recent Trends</cp:lastModifiedBy>
  <dcterms:modified xsi:type="dcterms:W3CDTF">2026-08-18T15:46:14Z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eyJoZGlkIjoiMDZlZDdhYjE4OGE5OGE1NjI2NTYxZjA4MDdiYWUyZTkiLCJ1c2VySWQiOiI1Njc1ODY4OTUzMjcifQ==</vt:lpwstr>
  </property>
  <property fmtid="{D5CDD505-2E9C-101B-9397-08002B2CF9AE}" pid="3" name="KSOProductBuildVer">
    <vt:lpwstr>1033-12.1.0.28032</vt:lpwstr>
  </property>
  <property fmtid="{D5CDD505-2E9C-101B-9397-08002B2CF9AE}" pid="4" name="ICV">
    <vt:lpwstr>5F083446B58C4BCAAD39CC86530251CB_13</vt:lpwstr>
  </property>
</Properties>
</file>