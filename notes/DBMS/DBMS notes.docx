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jc w:val="center"/>
        <w:rPr>
          <w:rFonts w:hint="default" w:ascii="Tw Cen MT" w:hAnsi="Tw Cen MT" w:cs="Tw Cen MT"/>
          <w:sz w:val="96"/>
          <w:szCs w:val="96"/>
        </w:rPr>
      </w:pPr>
      <w:r>
        <w:rPr>
          <w:rFonts w:hint="default" w:ascii="Tw Cen MT" w:hAnsi="Tw Cen MT" w:cs="Tw Cen MT"/>
          <w:sz w:val="96"/>
          <w:szCs w:val="96"/>
          <w:rtl w:val="0"/>
        </w:rPr>
        <w:t>DBMS NOTES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color w:val="808080"/>
          <w:sz w:val="24"/>
          <w:szCs w:val="24"/>
        </w:rPr>
      </w:pPr>
    </w:p>
    <w:p w14:paraId="00000003">
      <w:pPr>
        <w:spacing w:before="0" w:after="0" w:line="276" w:lineRule="auto"/>
        <w:ind w:left="0" w:right="0" w:firstLine="0"/>
        <w:rPr>
          <w:rFonts w:hint="default" w:ascii="Tw Cen MT" w:hAnsi="Tw Cen MT" w:eastAsia="Courier" w:cs="Tw Cen MT"/>
          <w:b/>
          <w:bCs/>
          <w:color w:val="FFFFFF"/>
          <w:sz w:val="52"/>
          <w:szCs w:val="52"/>
        </w:rPr>
      </w:pPr>
      <w:r>
        <w:rPr>
          <w:rFonts w:hint="default" w:ascii="Tw Cen MT" w:hAnsi="Tw Cen MT" w:cs="Tw Cen MT"/>
          <w:b/>
          <w:bCs/>
          <w:color w:val="FFFFFF"/>
          <w:sz w:val="52"/>
          <w:szCs w:val="52"/>
          <w:shd w:val="clear" w:fill="171717"/>
          <w:rtl w:val="0"/>
        </w:rPr>
        <w:t xml:space="preserve"> Unit-1: Introduction   </w:t>
      </w:r>
      <w:r>
        <w:rPr>
          <w:rFonts w:hint="default" w:ascii="Tw Cen MT" w:hAnsi="Tw Cen MT" w:eastAsia="Courier" w:cs="Tw Cen MT"/>
          <w:b/>
          <w:bCs/>
          <w:color w:val="FFFFFF"/>
          <w:sz w:val="52"/>
          <w:szCs w:val="52"/>
          <w:rtl w:val="0"/>
        </w:rPr>
        <w:t xml:space="preserve"> 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b/>
          <w:bCs/>
          <w:color w:val="0000FF"/>
          <w:sz w:val="52"/>
          <w:szCs w:val="52"/>
        </w:rPr>
      </w:pP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Overview &amp; File System vs. Database System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Before DBMS, data was stored in traditional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File Processing Systems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(like individual text or CSV files handled by custom code).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13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8869E2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Feature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File System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Database Management System (DBMS)</w:t>
            </w:r>
          </w:p>
        </w:tc>
      </w:tr>
      <w:tr w14:paraId="2335287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 Redundancy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High (same data repeated in multiple files).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Low (centralized control eliminates duplicates).</w:t>
            </w:r>
          </w:p>
        </w:tc>
      </w:tr>
      <w:tr w14:paraId="21EB72C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 Consistency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Low (updating one file leaves others outdated).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High (updates propagate everywhere automatically).</w:t>
            </w:r>
          </w:p>
        </w:tc>
      </w:tr>
      <w:tr w14:paraId="2A8067F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 Access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Difficult (requires custom code for every query).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Easy (uses standard query languages like SQL).</w:t>
            </w:r>
          </w:p>
        </w:tc>
      </w:tr>
      <w:tr w14:paraId="78A1DFE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Concurrency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Poor (multiple users editing creates conflicts).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Advanced (handles simultaneous updates safely).</w:t>
            </w:r>
          </w:p>
        </w:tc>
      </w:tr>
      <w:tr w14:paraId="30418D6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Security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File-level permissions only (all or nothing).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Granular (column/row-level permissions per user).</w:t>
            </w:r>
          </w:p>
        </w:tc>
      </w:tr>
      <w:tr w14:paraId="2DD62F8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b/>
                <w:bCs/>
                <w:sz w:val="32"/>
                <w:szCs w:val="32"/>
                <w:rtl w:val="0"/>
              </w:rPr>
              <w:t>Data Isolation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High (data format is tied to application code).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2"/>
                <w:szCs w:val="32"/>
              </w:rPr>
            </w:pPr>
            <w:r>
              <w:rPr>
                <w:rFonts w:hint="default" w:ascii="Tw Cen MT" w:hAnsi="Tw Cen MT" w:cs="Tw Cen MT"/>
                <w:sz w:val="32"/>
                <w:szCs w:val="32"/>
                <w:rtl w:val="0"/>
              </w:rPr>
              <w:t>Low (data is independent of application code).</w:t>
            </w:r>
          </w:p>
        </w:tc>
      </w:tr>
    </w:tbl>
    <w:p w14:paraId="65AFA66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  <w:rtl w:val="0"/>
        </w:rPr>
      </w:pPr>
    </w:p>
    <w:p w14:paraId="0000001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Database System Architecture (Three-Schema Architecture)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To hide technical complexity and keep data separate from user applications, databases use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ANSI-SPARC 3-Level Architecture</w:t>
      </w:r>
      <w:r>
        <w:rPr>
          <w:rFonts w:hint="default" w:ascii="Tw Cen MT" w:hAnsi="Tw Cen MT" w:cs="Tw Cen MT"/>
          <w:sz w:val="36"/>
          <w:szCs w:val="36"/>
          <w:rtl w:val="0"/>
        </w:rPr>
        <w:t>: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[ External Level ]  --&gt;  View 1 | View 2 | View 3 (User Views)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    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[ Conceptual Level ] --&gt;  Logical Structure (Tables, Relationships, Rules)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    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[ Internal Level ]   --&gt;  Physical Storage (Files, Indexes, Block Sizes)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02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External Level (View Level):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What the end-user sees. Tailored views show only relevant data (e.g., a student sees their grades, but not school payroll).</w:t>
      </w:r>
    </w:p>
    <w:p w14:paraId="0000002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Conceptual Level (Logical Level):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What data is stored and how entities relate. Describes tables, columns, data types, and integrity constraints without worrying about physical disk storage.</w:t>
      </w:r>
    </w:p>
    <w:p w14:paraId="0000002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Internal Level (Physical Level):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How data is actually saved on the disk (data structures, file paths, indexes, and compression).</w:t>
      </w:r>
    </w:p>
    <w:p w14:paraId="0000002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Data Independence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The 3-level architecture provides two critical types of data independence:</w:t>
      </w:r>
    </w:p>
    <w:p w14:paraId="0000002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Logical Data Independence: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Ability to modify the logical schema (e.g., adding a table column) without changing user views or application programs.</w:t>
      </w:r>
    </w:p>
    <w:p w14:paraId="0000002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Physical Data Independence: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Ability to modify physical storage structures (e.g., changing index types or upgrading hard drives) without altering the logical schema.</w:t>
      </w:r>
    </w:p>
    <w:p w14:paraId="0000002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Database System Concepts</w:t>
      </w:r>
    </w:p>
    <w:p w14:paraId="0000002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Data Abstraction: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Hiding complex low-level implementation details from users, exposing only simple interfaces to interact with the database.</w:t>
      </w:r>
    </w:p>
    <w:p w14:paraId="0000002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Data Dictionary (System Catalog):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specialized database storing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metadata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(data about data), such as table definitions, user privileges, indexes, and constraints.</w:t>
      </w:r>
    </w:p>
    <w:p w14:paraId="0000002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Transactions &amp; ACID Properties: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Every database operation must maintain integrity via ACID rules:</w:t>
      </w:r>
    </w:p>
    <w:p w14:paraId="0000002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Atomicity: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All operations complete successfully, or none at all (all-or-nothing).</w:t>
      </w:r>
    </w:p>
    <w:p w14:paraId="0000002C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Consistency: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Database transitions only from one valid state to another valid state.</w:t>
      </w:r>
    </w:p>
    <w:p w14:paraId="0000002D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Isolation: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Simultaneous transactions run without interfering with each other.</w:t>
      </w:r>
    </w:p>
    <w:p w14:paraId="0000002E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Durability: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Committed changes persist even in the event of a system crash.</w:t>
      </w:r>
    </w:p>
    <w:p w14:paraId="0000002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55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4. Data Models, Schemas, and Instances</w:t>
      </w:r>
    </w:p>
    <w:p w14:paraId="0000003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Data Model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 conceptual framework or set of tools describing data structure, relationships, semantics, and constraints.</w:t>
      </w:r>
    </w:p>
    <w:p w14:paraId="0000003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Relational Model: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Data organized into two-dimensional tables (relations) with rows and columns (most common, e.g., PostgreSQL, MySQL).</w:t>
      </w:r>
    </w:p>
    <w:p w14:paraId="0000003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ER Model (Entity-Relationship):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High-level visual blueprint using Entities (objects), Attributes (properties), and Relationships (connections).</w:t>
      </w:r>
    </w:p>
    <w:p w14:paraId="0000003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Object-Based Model: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Combines object-oriented programming concepts (classes, inheritance) with database storage.</w:t>
      </w:r>
    </w:p>
    <w:p w14:paraId="0000003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Semi-Structured Model: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Flexible format where data carries its own structure markers (e.g., JSON, XML).</w:t>
      </w:r>
    </w:p>
    <w:p w14:paraId="0000003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Schemas vs. Instances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Think of a database like a programming class versus an instantiated object:</w:t>
      </w:r>
    </w:p>
    <w:p w14:paraId="0000003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Schema (The Blueprint):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overall logical design and structure of the database. It is defined during database creation and changes very rarely.</w:t>
      </w:r>
    </w:p>
    <w:p w14:paraId="00000039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Student (ID: Integer, Name: String, Age: Integer)</w:t>
      </w:r>
    </w:p>
    <w:p w14:paraId="0000003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Instance (The Snapshot):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actual collection of data stored in the database at a specific moment in time. It changes constantly as data is added, updated, or deleted.</w:t>
      </w:r>
    </w:p>
    <w:p w14:paraId="0000003B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 at 10:00 AM: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(101, "Alice", 20), (102, "Bob", 22)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i/>
          <w:iCs/>
          <w:color w:val="808080"/>
          <w:sz w:val="36"/>
          <w:szCs w:val="36"/>
        </w:rPr>
      </w:pPr>
    </w:p>
    <w:p w14:paraId="0000003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Data Independence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Data independence is the ability to modify the database schema at one level without forcing changes at higher levels.</w:t>
      </w:r>
    </w:p>
    <w:p w14:paraId="0000003F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Logical Data Independence: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Modifying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conceptual schema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(e.g., adding a new column to a table or creating a new table) without needing to rewrite user views or application programs.</w:t>
      </w:r>
    </w:p>
    <w:p w14:paraId="00000040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Adding an email column to a Students table doesn't break an app that only reads name and age.</w:t>
      </w:r>
    </w:p>
    <w:p w14:paraId="0000004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Physical Data Independence: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Modifying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internal schema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(e.g., switching from HDDs to SSDs, changing index structures, or reallocating storage paths) without altering the logical schema or user applications.</w:t>
      </w:r>
    </w:p>
    <w:p w14:paraId="00000042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Changing table storage from B-trees to Hash indexes speeds up queries behind the scenes without changing table structures or SQL syntax.</w:t>
      </w:r>
    </w:p>
    <w:p w14:paraId="0000004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Database Languages &amp; Interfaces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Databases use specific command languages and user interfaces depending on the type of operation needed.</w:t>
      </w:r>
    </w:p>
    <w:p w14:paraId="0000004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Core Sub-Languages</w:t>
      </w:r>
    </w:p>
    <w:p w14:paraId="00000046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Data Definition Language (DDL):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Defines and manages the database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structure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or schema.</w:t>
      </w:r>
    </w:p>
    <w:p w14:paraId="00000047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Commands: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CREATE, ALTER, DROP, TRUNCATE.</w:t>
      </w:r>
    </w:p>
    <w:p w14:paraId="00000048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Data Manipulation Language (DML):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Manages and alters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actual data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stored inside tables.</w:t>
      </w:r>
    </w:p>
    <w:p w14:paraId="00000049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Commands: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INSERT, UPDATE, DELETE, SELECT (often categorized under DML or DQL).</w:t>
      </w:r>
    </w:p>
    <w:p w14:paraId="0000004A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Data Control Language (DCL):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Controls access rights and permissions for users.</w:t>
      </w:r>
    </w:p>
    <w:p w14:paraId="0000004B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Commands: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GRANT, REVOKE.</w:t>
      </w:r>
    </w:p>
    <w:p w14:paraId="0000004C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Transaction Control Language (TCL):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Manages transactional state changes to maintain ACID properties.</w:t>
      </w:r>
    </w:p>
    <w:p w14:paraId="0000004D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Commands: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COMMIT, ROLLBACK, SAVEPOINT.</w:t>
      </w:r>
    </w:p>
    <w:p w14:paraId="0000004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Database Interfaces</w:t>
      </w:r>
    </w:p>
    <w:p w14:paraId="0000004F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Menu-based / Web Interfaces: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Simple graphical interfaces designed for non-technical users (e.g., online banking apps).</w:t>
      </w:r>
    </w:p>
    <w:p w14:paraId="00000050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Form-based Interfaces: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Screen fields designed for quick data entry (e.g., job application forms).</w:t>
      </w:r>
    </w:p>
    <w:p w14:paraId="00000051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Command Line Interfaces (CLI):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Text consoles for database administrators (e.g., mysql or psql prompts).</w:t>
      </w:r>
    </w:p>
    <w:p w14:paraId="00000052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Graphical User Interfaces (GUI):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Visual tools like pgAdmin or MySQL Workbench for schema creation and querying.</w:t>
      </w:r>
    </w:p>
    <w:p w14:paraId="00000053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Application Programming Interfaces (APIs / Embedded SQL):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Libraries like JDBC, ODBC, or Python's sqlite3 allowing code to execute database commands programmatically.</w:t>
      </w:r>
    </w:p>
    <w:p w14:paraId="0000005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Data Definition Language (DDL) vs. Data Manipulation Language (DML)</w:t>
      </w: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14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54E432D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Feature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Data Definition Language (DDL)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Data Manipulation Language (DML)</w:t>
            </w:r>
          </w:p>
        </w:tc>
      </w:tr>
      <w:tr w14:paraId="285823B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Target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Database schema and structure.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Records and rows inside tables.</w:t>
            </w:r>
          </w:p>
        </w:tc>
      </w:tr>
      <w:tr w14:paraId="27F14C1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Operations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Creates, alters, or removes database objects.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Adds, updates, deletes, or retrieves data.</w:t>
            </w:r>
          </w:p>
        </w:tc>
      </w:tr>
      <w:tr w14:paraId="5EA7CAE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Effect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Changes the structural blueprint.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Alters the data instance snapshot.</w:t>
            </w:r>
          </w:p>
        </w:tc>
      </w:tr>
      <w:tr w14:paraId="3E1F4AF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Persistence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Auto-committed permanently upon execution.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Requires explicit COMMIT to persist in many systems.</w:t>
            </w:r>
          </w:p>
        </w:tc>
      </w:tr>
      <w:tr w14:paraId="489388C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Key Commands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CREATE TABLE, ALTER TABLE, DROP TABLE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INSERT INTO, UPDATE, DELETE FROM</w:t>
            </w:r>
          </w:p>
        </w:tc>
      </w:tr>
    </w:tbl>
    <w:p w14:paraId="0000006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4. Overall Database Structure</w:t>
      </w:r>
    </w:p>
    <w:p w14:paraId="000000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An end-to-end Database Management System consists of distinct operational components grouped into two main modules: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Query Processor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Storage Manager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[ Users / Apps ] ---&gt; [ Query Processor ] ---&gt; [ Storage Manager ] ---&gt; [ Disk Storage ]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06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A. Query Processor</w:t>
      </w:r>
    </w:p>
    <w:p w14:paraId="000000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Processes incoming commands and translates them into execution plans:</w:t>
      </w:r>
    </w:p>
    <w:p w14:paraId="0000006D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DDL Interpreter: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Parses DDL statements and updates metadata in the data dictionary.</w:t>
      </w:r>
    </w:p>
    <w:p w14:paraId="0000006E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DML Compiler: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Translates high-level DML queries (like SQL) into low-level machine instructions.</w:t>
      </w:r>
    </w:p>
    <w:p w14:paraId="0000006F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Query Optimizer: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Analyzes multiple paths to execute a query and selects the most efficient execution plan.</w:t>
      </w:r>
    </w:p>
    <w:p w14:paraId="00000070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Evaluation Engine: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Executes the optimized plan generated by the compiler.</w:t>
      </w:r>
    </w:p>
    <w:p w14:paraId="0000007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B. Storage Manager</w:t>
      </w:r>
    </w:p>
    <w:p w14:paraId="00000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Provides the interface between low-level raw data stored on disk and application queries:</w:t>
      </w:r>
    </w:p>
    <w:p w14:paraId="00000073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Buffer Manager: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Controls caching of data pages in main memory (RAM) to minimize slow disk reads.</w:t>
      </w:r>
    </w:p>
    <w:p w14:paraId="00000074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File Manager: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Manages allocation of disk space and data structures used to store information on physical storage.</w:t>
      </w:r>
    </w:p>
    <w:p w14:paraId="00000075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Authorization &amp; Integrity Manager: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Verifies user permissions and validates constraints before executing operations.</w:t>
      </w:r>
    </w:p>
    <w:p w14:paraId="00000076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Transaction &amp; Concurrency Manager: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Ensures database consistency under concurrent edits and provides recovery mechanisms after system crashes.</w:t>
      </w:r>
    </w:p>
    <w:p w14:paraId="0000007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44"/>
          <w:szCs w:val="44"/>
        </w:rPr>
      </w:pPr>
    </w:p>
    <w:p w14:paraId="0000007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Core ER Model Concepts</w:t>
      </w:r>
    </w:p>
    <w:p w14:paraId="00000079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Entity: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real-world object that is distinguishable from other objects (e.g., Student, Course).</w:t>
      </w:r>
    </w:p>
    <w:p w14:paraId="0000007A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Strong Entity: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entity that can be uniquely identified by its own primary key.</w:t>
      </w:r>
    </w:p>
    <w:p w14:paraId="0000007B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Weak Entity: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entity that cannot be uniquely identified by its own attributes alone and depends on a strong entity (called the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owner entity</w:t>
      </w:r>
      <w:r>
        <w:rPr>
          <w:rFonts w:hint="default" w:ascii="Tw Cen MT" w:hAnsi="Tw Cen MT" w:cs="Tw Cen MT"/>
          <w:sz w:val="36"/>
          <w:szCs w:val="36"/>
          <w:rtl w:val="0"/>
        </w:rPr>
        <w:t>) via an identifying relationship.</w:t>
      </w:r>
    </w:p>
    <w:p w14:paraId="0000007C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Properties or traits that describe an entity.</w:t>
      </w:r>
    </w:p>
    <w:p w14:paraId="0000007D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Simple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Atomic value that cannot be divided (e.g., Age).</w:t>
      </w:r>
    </w:p>
    <w:p w14:paraId="0000007E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Composite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Can be divided into sub-parts (e.g., Name → First_Name, Last_Name).</w:t>
      </w:r>
    </w:p>
    <w:p w14:paraId="0000007F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Single-Valued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Holds only one value per entity instance (e.g., SSN).</w:t>
      </w:r>
    </w:p>
    <w:p w14:paraId="00000080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Multi-Valued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Can hold multiple values for a single entity (e.g., Phone_Numbers).</w:t>
      </w:r>
    </w:p>
    <w:p w14:paraId="00000081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Derived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Computed dynamically from other stored attributes (e.g., Age calculated from Date_of_Birth).</w:t>
      </w:r>
    </w:p>
    <w:p w14:paraId="00000082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Key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Uniquely identifies each entity instance (e.g., Student_ID).</w:t>
      </w:r>
    </w:p>
    <w:p w14:paraId="00000083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Relationship: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association among two or more entities (e.g., Student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Enrolls in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Course).</w:t>
      </w:r>
    </w:p>
    <w:p w14:paraId="00000084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Cardinality Ratio: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Specifies how many entities can relate to another (1:1, 1:N, N:1, M:N).</w:t>
      </w:r>
    </w:p>
    <w:p w14:paraId="00000085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Participation Constraint: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Total participation (double line, every entity must participate) vs. Partial participation (single line, optional participation).</w:t>
      </w:r>
    </w:p>
    <w:p w14:paraId="0000008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Notations for ER Diagram (Chen's Notation)</w:t>
      </w:r>
    </w:p>
    <w:p w14:paraId="00000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Below are the standard visual symbols used in ER modeling:</w:t>
      </w:r>
    </w:p>
    <w:p w14:paraId="00000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</w:rPr>
        <w:drawing>
          <wp:inline distT="19050" distB="19050" distL="19050" distR="19050">
            <wp:extent cx="6351270" cy="3209925"/>
            <wp:effectExtent l="0" t="0" r="11430" b="3175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1338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5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69AADE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ER Component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Graphical Symbol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Description</w:t>
            </w:r>
          </w:p>
        </w:tc>
      </w:tr>
      <w:tr w14:paraId="18DC880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Entity Set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Rectangle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Standard strong entity.</w:t>
            </w:r>
          </w:p>
        </w:tc>
      </w:tr>
      <w:tr w14:paraId="00A1676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Weak Entity Set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Double Rectangle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Depends on a strong entity.</w:t>
            </w:r>
          </w:p>
        </w:tc>
      </w:tr>
      <w:tr w14:paraId="3B5F3D7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Relationship Set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Diamond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Connection between entities.</w:t>
            </w:r>
          </w:p>
        </w:tc>
      </w:tr>
      <w:tr w14:paraId="7AAD412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Identifying Relationship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Double Diamond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Links a weak entity to its owner entity.</w:t>
            </w:r>
          </w:p>
        </w:tc>
      </w:tr>
      <w:tr w14:paraId="6EA99EE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Simple Attribute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Oval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Basic property of an entity.</w:t>
            </w:r>
          </w:p>
        </w:tc>
      </w:tr>
      <w:tr w14:paraId="078DE8A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Key Attribute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Oval with Underlined Text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Primary key identifier.</w:t>
            </w:r>
          </w:p>
        </w:tc>
      </w:tr>
      <w:tr w14:paraId="0F57836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Multi-valued Attribute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Double Oval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Attribute with multiple possible values.</w:t>
            </w:r>
          </w:p>
        </w:tc>
      </w:tr>
      <w:tr w14:paraId="20F290D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Derived Attribute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Dashed Oval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Computed from another attribute.</w:t>
            </w:r>
          </w:p>
        </w:tc>
      </w:tr>
      <w:tr w14:paraId="266B27E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Total Participation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Double Line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All entities must participate in the relationship.</w:t>
            </w:r>
          </w:p>
        </w:tc>
      </w:tr>
      <w:tr w14:paraId="4938B5E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Partial Participation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Single Line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Optional participation in the relationship.</w:t>
            </w:r>
          </w:p>
        </w:tc>
      </w:tr>
    </w:tbl>
    <w:p w14:paraId="000000A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</w:rPr>
      </w:pPr>
    </w:p>
    <w:p w14:paraId="000000A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Extended ER (EER) Model Concepts</w:t>
      </w:r>
    </w:p>
    <w:p w14:paraId="00000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Standard ER diagrams lack features like inheritance and abstraction.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Extended ER (EER)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model introduces object-oriented design principles to handle complex applications.</w:t>
      </w:r>
    </w:p>
    <w:p w14:paraId="000000A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Generalization (Bottom-Up)</w:t>
      </w:r>
    </w:p>
    <w:p w14:paraId="00000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Combining multiple entity sets that share common traits into a single higher-level generalized entity set.</w:t>
      </w:r>
    </w:p>
    <w:p w14:paraId="000000AF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Combining Car and Truck into a higher-level entity Vehicle.</w:t>
      </w:r>
    </w:p>
    <w:p w14:paraId="000000B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Specialization (Top-Down)</w:t>
      </w:r>
    </w:p>
    <w:p w14:paraId="000000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Dividing a higher-level entity set into lower-level sub-entities based on specialized attributes or distinct roles.</w:t>
      </w:r>
    </w:p>
    <w:p w14:paraId="000000B2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Subdividing Employee into Developer and Manager.</w:t>
      </w:r>
    </w:p>
    <w:p w14:paraId="000000B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Aggregation</w:t>
      </w:r>
    </w:p>
    <w:p w14:paraId="000000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An abstraction process where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relationship between two entities is treated as a single higher-level entity set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so it can participate in another relationship.</w:t>
      </w:r>
    </w:p>
    <w:p w14:paraId="000000B5">
      <w:pPr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Suppose Employee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Works_On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Project. If we want to assign a Job_Title or Equipment to that specific work assignment, we wrap (Employee - Works_On - Project) inside a box (aggregate) and connect it to Equipment.</w:t>
      </w:r>
    </w:p>
    <w:p w14:paraId="000000B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4. Relationships of Higher Degree</w:t>
      </w:r>
    </w:p>
    <w:p w14:paraId="00000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degree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a relationship set refers to the number of participating entity sets.</w:t>
      </w:r>
    </w:p>
    <w:p w14:paraId="000000B8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Unary (Degree 1):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single entity set relates to itself (e.g., Employee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manages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another Employee).</w:t>
      </w:r>
    </w:p>
    <w:p w14:paraId="000000B9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Binary (Degree 2):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Two entity sets participate (e.g., Student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enrolls in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Course).</w:t>
      </w:r>
    </w:p>
    <w:p w14:paraId="000000BA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Ternary (Degree 3):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Three entity sets participate simultaneously in a single relationship.</w:t>
      </w:r>
    </w:p>
    <w:p w14:paraId="000000BB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Doctor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prescribes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Medicine to a Patient. All three entities are tied together in one transaction.</w:t>
      </w:r>
    </w:p>
    <w:p w14:paraId="000000BC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N-ary (Degree N):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entity sets participate simultaneously in a single relationship set.</w:t>
      </w:r>
    </w:p>
    <w:p w14:paraId="000000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0B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Database Keys</w:t>
      </w:r>
    </w:p>
    <w:p w14:paraId="00000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 key is a single attribute or a set of attributes that uniquely identifies a tuple (row) within a relation (table).</w:t>
      </w:r>
    </w:p>
    <w:p w14:paraId="00000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+-------------------------------------------------------+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               SUPER KEYS                   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(Any set of attributes that uniquely identifies)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                                           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+-------------------------------------------+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|              CANDIDATE KEYS         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|    (Minimal Super Keys - No redundant)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|                                     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|     +-------------------------------+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|     |          PRIMARY KEY    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|     |    (Chosen Candidate Key)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|     +-------------------------------+     </w:t>
      </w:r>
      <w:r>
        <w:rPr>
          <w:rFonts w:hint="default" w:ascii="Tw Cen MT" w:hAnsi="Tw Cen MT" w:eastAsia="Courier" w:cs="Tw Cen MT"/>
          <w:sz w:val="36"/>
          <w:szCs w:val="36"/>
          <w:rtl w:val="0"/>
          <w:lang w:val="en-US"/>
        </w:rPr>
        <w:t xml:space="preserve">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|     +-------------------------------------------+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+-------------------------------------------------------+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0C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Key Concepts &amp; Hierarchy</w:t>
      </w:r>
    </w:p>
    <w:p w14:paraId="000000C2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Super Key (SK):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Any attribute set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36"/>
          <w:szCs w:val="36"/>
          <w:rtl w:val="0"/>
        </w:rPr>
        <w:t>⊆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such that no two distinct tuples in relation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have identical values for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36"/>
          <w:szCs w:val="36"/>
          <w:rtl w:val="0"/>
        </w:rPr>
        <w:t>. It can contain unnecessary/redundant attributes.</w:t>
      </w:r>
    </w:p>
    <w:p w14:paraId="000000C3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Candidate Key (CK):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minimal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Super Key. An SK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K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candidate key if no proper subset of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K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itself a Super Key.</w:t>
      </w:r>
    </w:p>
    <w:p w14:paraId="000000C4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Key (PK):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specific Candidate Key chosen by the database designer to uniquely identify tuples. It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cannot contain NULL values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C5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Alternate Key: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Any Candidate Key that was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not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selected as the Primary Key.</w:t>
      </w:r>
    </w:p>
    <w:p w14:paraId="000000C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Mathematical Definition</w:t>
      </w:r>
    </w:p>
    <w:p w14:paraId="000000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Given a relation schema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vertAlign w:val="baseline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vertAlign w:val="baseline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,…,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n</w:t>
      </w:r>
      <w:r>
        <w:rPr>
          <w:rFonts w:hint="default" w:ascii="Tw Cen MT" w:hAnsi="Tw Cen MT" w:cs="Tw Cen MT"/>
          <w:sz w:val="10"/>
          <w:szCs w:val="10"/>
          <w:vertAlign w:val="baseline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 and functional dependencies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F</w:t>
      </w:r>
      <w:r>
        <w:rPr>
          <w:rFonts w:hint="default" w:ascii="Tw Cen MT" w:hAnsi="Tw Cen MT" w:cs="Tw Cen MT"/>
          <w:sz w:val="36"/>
          <w:szCs w:val="36"/>
          <w:rtl w:val="0"/>
        </w:rPr>
        <w:t>:</w:t>
      </w:r>
    </w:p>
    <w:p w14:paraId="000000C8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⊆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Super Key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+</w:t>
      </w:r>
      <w:r>
        <w:rPr>
          <w:rFonts w:hint="default" w:ascii="Tw Cen MT" w:hAnsi="Tw Cen MT" w:cs="Tw Cen MT"/>
          <w:sz w:val="36"/>
          <w:szCs w:val="36"/>
          <w:rtl w:val="0"/>
        </w:rPr>
        <w:t>=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(the attribute closure of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contains all attributes of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).</w:t>
      </w:r>
    </w:p>
    <w:p w14:paraId="000000C9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Candidate Key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+</w:t>
      </w:r>
      <w:r>
        <w:rPr>
          <w:rFonts w:hint="default" w:ascii="Tw Cen MT" w:hAnsi="Tw Cen MT" w:cs="Tw Cen MT"/>
          <w:sz w:val="36"/>
          <w:szCs w:val="36"/>
          <w:rtl w:val="0"/>
        </w:rPr>
        <w:t>=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for every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>⊂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+</w:t>
      </w:r>
      <w:r>
        <w:rPr>
          <w:rFonts w:hint="default" w:ascii="Tw Cen MT" w:hAnsi="Tw Cen MT" w:cs="Tw Cen MT"/>
          <w:sz w:val="36"/>
          <w:szCs w:val="36"/>
          <w:rtl w:val="0"/>
        </w:rPr>
        <w:t>=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C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Worked Example</w:t>
      </w:r>
    </w:p>
    <w:p w14:paraId="00000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Consider relation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C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D</w:t>
      </w:r>
      <w:r>
        <w:rPr>
          <w:rFonts w:hint="default" w:ascii="Tw Cen MT" w:hAnsi="Tw Cen MT" w:cs="Tw Cen MT"/>
          <w:sz w:val="36"/>
          <w:szCs w:val="36"/>
          <w:rtl w:val="0"/>
        </w:rPr>
        <w:t>) with functional dependencies:</w:t>
      </w:r>
    </w:p>
    <w:p w14:paraId="000000CC">
      <w:pPr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</w:p>
    <w:p w14:paraId="000000CD">
      <w:pPr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C</w:t>
      </w:r>
    </w:p>
    <w:p w14:paraId="000000CE">
      <w:pPr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C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D</w:t>
      </w:r>
    </w:p>
    <w:p w14:paraId="000000CF">
      <w:pPr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Compute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)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+</w:t>
      </w:r>
      <w:r>
        <w:rPr>
          <w:rFonts w:hint="default" w:ascii="Tw Cen MT" w:hAnsi="Tw Cen MT" w:cs="Tw Cen MT"/>
          <w:sz w:val="36"/>
          <w:szCs w:val="36"/>
          <w:rtl w:val="0"/>
        </w:rPr>
        <w:t>: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)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+</w:t>
      </w:r>
      <w:r>
        <w:rPr>
          <w:rFonts w:hint="default" w:ascii="Tw Cen MT" w:hAnsi="Tw Cen MT" w:cs="Tw Cen MT"/>
          <w:sz w:val="36"/>
          <w:szCs w:val="36"/>
          <w:rtl w:val="0"/>
        </w:rPr>
        <w:t>={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C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D</w:t>
      </w:r>
      <w:r>
        <w:rPr>
          <w:rFonts w:hint="default" w:ascii="Tw Cen MT" w:hAnsi="Tw Cen MT" w:cs="Tw Cen MT"/>
          <w:sz w:val="36"/>
          <w:szCs w:val="36"/>
          <w:rtl w:val="0"/>
        </w:rPr>
        <w:t>}. Since it contains all attributes, 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} is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Super Key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D0">
      <w:pPr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Is 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}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Candidate Key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? Yes, because no proper subset exists (other than the empty set, which cannot determine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).</w:t>
      </w:r>
    </w:p>
    <w:p w14:paraId="000000D1">
      <w:pPr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} is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Super Key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(since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AB</w:t>
      </w:r>
      <w:r>
        <w:rPr>
          <w:rFonts w:hint="default" w:ascii="Tw Cen MT" w:hAnsi="Tw Cen MT" w:cs="Tw Cen MT"/>
          <w:sz w:val="36"/>
          <w:szCs w:val="36"/>
          <w:rtl w:val="0"/>
        </w:rPr>
        <w:t>)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+</w:t>
      </w:r>
      <w:r>
        <w:rPr>
          <w:rFonts w:hint="default" w:ascii="Tw Cen MT" w:hAnsi="Tw Cen MT" w:cs="Tw Cen MT"/>
          <w:sz w:val="36"/>
          <w:szCs w:val="36"/>
          <w:rtl w:val="0"/>
        </w:rPr>
        <w:t>={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C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}), but it is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not a Candidate Key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because its subset 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} is already a key.</w:t>
      </w:r>
    </w:p>
    <w:p w14:paraId="000000D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Mapping Constraints (Cardinality &amp; Participation)</w:t>
      </w:r>
    </w:p>
    <w:p w14:paraId="00000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Mapping constraints define the structural rules for how entities participate in relationships within an Entity-Relationship (ER) model.</w:t>
      </w:r>
    </w:p>
    <w:p w14:paraId="000000D4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Cardinality Ratios (Binary Relationships)</w:t>
      </w:r>
    </w:p>
    <w:p w14:paraId="00000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Determines the maximum number of relationship instances an entity can participate in:</w:t>
      </w:r>
    </w:p>
    <w:p w14:paraId="000000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55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16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855D57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Mapping Ratio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Description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Example</w:t>
            </w:r>
          </w:p>
        </w:tc>
      </w:tr>
      <w:tr w14:paraId="2E383E5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1 : 1 (One-to-One)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An entity in A is associated with at most one entity in B, and vice versa.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Department managed by Employee</w:t>
            </w:r>
          </w:p>
        </w:tc>
      </w:tr>
      <w:tr w14:paraId="0DC4599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1 : N (One-to-Many)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An entity in A is associated with many entities in B, but B is associated with at most one in A.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Department employs Employees</w:t>
            </w:r>
          </w:p>
        </w:tc>
      </w:tr>
      <w:tr w14:paraId="10484CE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N : 1 (Many-to-One)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Multiple entities in A associated with one in B.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Employees belong to Department</w:t>
            </w:r>
          </w:p>
        </w:tc>
      </w:tr>
      <w:tr w14:paraId="4204428A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M : N (Many-to-Many)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Entities in A and B can be associated with any number of each other.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Students enrolled in Courses</w:t>
            </w:r>
          </w:p>
        </w:tc>
      </w:tr>
    </w:tbl>
    <w:p w14:paraId="000000E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Participation Constraints</w:t>
      </w:r>
    </w:p>
    <w:p w14:paraId="000000E7">
      <w:pPr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Total Participation (Existence Dependency):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Every entity in the entity set MUST participate in at least one relationship instance (represented by double lines in ER diagrams).</w:t>
      </w:r>
    </w:p>
    <w:p w14:paraId="000000E8">
      <w:pPr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Partial Participation: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Some entities in the set may NOT participate in any relationship instance (single line in ER diagrams).</w:t>
      </w:r>
    </w:p>
    <w:p w14:paraId="000000E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Reduction of ER Diagrams to Relational Tables</w:t>
      </w:r>
    </w:p>
    <w:p w14:paraId="00000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Converting an ER diagram into a set of relational tables requires specific rules based on entity types and relationship cardinalities to prevent redundancy while preserving constraints.</w:t>
      </w:r>
    </w:p>
    <w:p w14:paraId="000000E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Rule 1: Strong Entity Sets</w:t>
      </w:r>
    </w:p>
    <w:p w14:paraId="000000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Each strong entity set converts into a standalone table.</w:t>
      </w:r>
    </w:p>
    <w:p w14:paraId="000000ED">
      <w:pPr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Attributes → Columns</w:t>
      </w:r>
    </w:p>
    <w:p w14:paraId="000000EE">
      <w:pPr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Primary Key → Table Primary Key</w:t>
      </w:r>
    </w:p>
    <w:p w14:paraId="000000E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Rule 2: Weak Entity Sets</w:t>
      </w:r>
    </w:p>
    <w:p w14:paraId="000000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 weak entity cannot exist without an identifying (strong) entity set.</w:t>
      </w:r>
    </w:p>
    <w:p w14:paraId="000000F1">
      <w:pPr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The weak entity set forms a table containing all its own attributes plus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Key of the identifying strong entity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F2">
      <w:pPr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Key: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(Identifying Strong PK) + (Weak Entity Partial Key / Discriminator).</w:t>
      </w:r>
    </w:p>
    <w:p w14:paraId="000000F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Rule 3: Relationship Sets (Based on Cardinality)</w:t>
      </w:r>
    </w:p>
    <w:p w14:paraId="000000F4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Many-to-Many (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M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: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N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):</w:t>
      </w:r>
    </w:p>
    <w:p w14:paraId="000000F5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Requires its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own standalone table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F6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Columns: Primary keys of both participating entity sets + relationship attributes.</w:t>
      </w:r>
    </w:p>
    <w:p w14:paraId="000000F7">
      <w:pPr>
        <w:numPr>
          <w:ilvl w:val="1"/>
          <w:numId w:val="3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Key: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Composite key of both foreign keys combined.</w:t>
      </w:r>
    </w:p>
    <w:p w14:paraId="000000F8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One-to-Many (1: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N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 or Many-to-One (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N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:1):</w:t>
      </w:r>
    </w:p>
    <w:p w14:paraId="000000F9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 separate table needed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(to minimize join overhead).</w:t>
      </w:r>
    </w:p>
    <w:p w14:paraId="000000FA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Combine the relationship into the table on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"Many" side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FB">
      <w:pPr>
        <w:numPr>
          <w:ilvl w:val="1"/>
          <w:numId w:val="3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Add the Primary Key of the "One" side as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Foreign Key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 the "Many" side table.</w:t>
      </w:r>
    </w:p>
    <w:p w14:paraId="000000FC">
      <w:pPr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One-to-One (1:1):</w:t>
      </w:r>
    </w:p>
    <w:p w14:paraId="000000FD">
      <w:pPr>
        <w:numPr>
          <w:ilvl w:val="1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Total participation on both sides: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Combine both entity sets and the relationship into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single table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0FE">
      <w:pPr>
        <w:numPr>
          <w:ilvl w:val="1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Total participation on one side: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Merge the relationship into the table with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total participation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by introducing the PK of the other entity as a Foreign Key.</w:t>
      </w:r>
    </w:p>
    <w:p w14:paraId="000000FF">
      <w:pPr>
        <w:numPr>
          <w:ilvl w:val="1"/>
          <w:numId w:val="3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Partial participation on both sides: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Either merge into one side (introducing FK) or create a separate relationship table (less preferred due to potential NULL values).</w:t>
      </w:r>
    </w:p>
    <w:p w14:paraId="0000010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Rule 4: Multivalued Attributes</w:t>
      </w:r>
    </w:p>
    <w:p w14:paraId="00000101">
      <w:pPr>
        <w:numPr>
          <w:ilvl w:val="0"/>
          <w:numId w:val="4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Create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separate table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containing the multivalued attribute and the Primary Key of the parent entity.</w:t>
      </w:r>
    </w:p>
    <w:p w14:paraId="00000102">
      <w:pPr>
        <w:numPr>
          <w:ilvl w:val="0"/>
          <w:numId w:val="4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Key: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Composite of (Parent PK + Multivalued Attribute).</w:t>
      </w:r>
    </w:p>
    <w:p w14:paraId="000001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ER Reduction Summary</w:t>
      </w:r>
    </w:p>
    <w:p w14:paraId="000001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17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E2A765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ER Element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Relational Schema Rule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Resulting Table PK</w:t>
            </w:r>
          </w:p>
        </w:tc>
      </w:tr>
      <w:tr w14:paraId="7845F44A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Strong Entity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Table per entity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Entity PK</w:t>
            </w:r>
          </w:p>
        </w:tc>
      </w:tr>
      <w:tr w14:paraId="3D7EBE0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Weak Entity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Table = Weak Attributes + Parent PK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Parent PK + Discriminator</w:t>
            </w:r>
          </w:p>
        </w:tc>
      </w:tr>
      <w:tr w14:paraId="1FC9DF6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Multivalued Attribute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Table = Parent PK + Attribute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Parent PK + Attribute</w:t>
            </w:r>
          </w:p>
        </w:tc>
      </w:tr>
      <w:tr w14:paraId="5FCCD86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M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: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N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 xml:space="preserve"> Relationship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Separate relationship table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Foreign Keys of both entities combined</w:t>
            </w:r>
          </w:p>
        </w:tc>
      </w:tr>
      <w:tr w14:paraId="3828036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1: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N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 xml:space="preserve"> Relationship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FK placed inside the "Many" side table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Primary Key of the "Many" side entity</w:t>
            </w:r>
          </w:p>
        </w:tc>
      </w:tr>
      <w:tr w14:paraId="18E3697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1:1 (Total-Total)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Single merged table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Primary Key of either entity</w:t>
            </w:r>
          </w:p>
        </w:tc>
      </w:tr>
    </w:tbl>
    <w:p w14:paraId="000001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6"/>
          <w:szCs w:val="36"/>
        </w:rPr>
      </w:pPr>
    </w:p>
    <w:p w14:paraId="000001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36"/>
          <w:szCs w:val="36"/>
        </w:rPr>
      </w:pPr>
    </w:p>
    <w:p w14:paraId="0000011C">
      <w:pPr>
        <w:spacing w:before="0" w:after="0" w:line="276" w:lineRule="auto"/>
        <w:ind w:left="0" w:right="0" w:firstLine="0"/>
        <w:rPr>
          <w:rFonts w:hint="default" w:ascii="Tw Cen MT" w:hAnsi="Tw Cen MT" w:cs="Tw Cen MT"/>
          <w:b/>
          <w:bCs/>
          <w:color w:val="FF0000"/>
          <w:sz w:val="52"/>
          <w:szCs w:val="52"/>
        </w:rPr>
      </w:pPr>
      <w:r>
        <w:rPr>
          <w:rFonts w:hint="default" w:ascii="Tw Cen MT" w:hAnsi="Tw Cen MT" w:cs="Tw Cen MT"/>
          <w:b/>
          <w:bCs/>
          <w:color w:val="FFFFFF"/>
          <w:sz w:val="52"/>
          <w:szCs w:val="52"/>
          <w:shd w:val="clear" w:fill="171717"/>
          <w:rtl w:val="0"/>
        </w:rPr>
        <w:t xml:space="preserve"> Unit-2: Relational Data Model &amp; SQL </w:t>
      </w:r>
    </w:p>
    <w:p w14:paraId="0000011D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11E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Key Terminology of Relational Data Model</w:t>
      </w:r>
    </w:p>
    <w:p w14:paraId="0000011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To understand the relational model, you need to know its core building blocks:</w:t>
      </w:r>
    </w:p>
    <w:p w14:paraId="00000120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Relation (Table):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two-dimensional table containing rows and columns.</w:t>
      </w:r>
    </w:p>
    <w:p w14:paraId="00000121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Tuple (Row):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single row in a table representing a single data record (e.g., one specific student).</w:t>
      </w:r>
    </w:p>
    <w:p w14:paraId="00000122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Attribute (Column):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column header that represents a property or characteristic (e.g., Student_ID, Name, Age).</w:t>
      </w:r>
    </w:p>
    <w:p w14:paraId="00000123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Domain: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set of all allowed values for an attribute. For example, Age must be a positive integer.</w:t>
      </w:r>
    </w:p>
    <w:p w14:paraId="00000124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Degree: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total number of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columns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(attributes) in a relation.</w:t>
      </w:r>
    </w:p>
    <w:p w14:paraId="00000125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Cardinality: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total number of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rows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(tuples) in a relation.</w:t>
      </w:r>
    </w:p>
    <w:p w14:paraId="00000126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Schema: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structure/blueprint of the relation (e.g., Student(Roll_No, Name, Age)).</w:t>
      </w:r>
    </w:p>
    <w:p w14:paraId="00000127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Relational Integrity Constraints</w:t>
      </w:r>
    </w:p>
    <w:p w14:paraId="0000012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Constraints are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rules enforced by the database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to ensure that data remains accurate, valid, and consistent.</w:t>
      </w:r>
    </w:p>
    <w:p w14:paraId="00000129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A. Domain Constraints</w:t>
      </w:r>
    </w:p>
    <w:p w14:paraId="0000012A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Concept: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Ensures that every attribute value in a table belongs to its defined domain (data type and allowable values).</w:t>
      </w:r>
    </w:p>
    <w:p w14:paraId="0000012B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Values must be atomic (indivisible) and conform to the correct data type (e.g., integer, text, date).</w:t>
      </w:r>
    </w:p>
    <w:p w14:paraId="0000012C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Age column cannot accept string text like "twenty", nor can Phone_Number hold multiple phone numbers in a single cell.</w:t>
      </w:r>
    </w:p>
    <w:p w14:paraId="0000012D">
      <w:pPr>
        <w:pStyle w:val="5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B. Key Constraints</w:t>
      </w:r>
    </w:p>
    <w:p w14:paraId="0000012E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Concept: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Rules that use keys to uniquely identify rows in a table.</w:t>
      </w:r>
    </w:p>
    <w:p w14:paraId="0000012F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Key Types:</w:t>
      </w:r>
    </w:p>
    <w:p w14:paraId="00000130">
      <w:pPr>
        <w:numPr>
          <w:ilvl w:val="1"/>
          <w:numId w:val="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Super Key: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Any set of attributes that can uniquely identify a row.</w:t>
      </w:r>
    </w:p>
    <w:p w14:paraId="00000131">
      <w:pPr>
        <w:numPr>
          <w:ilvl w:val="1"/>
          <w:numId w:val="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Candidate Key: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minimal Super Key (a Super Key with no unnecessary attributes).</w:t>
      </w:r>
    </w:p>
    <w:p w14:paraId="00000132">
      <w:pPr>
        <w:numPr>
          <w:ilvl w:val="1"/>
          <w:numId w:val="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Key: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single Candidate Key chosen by the database designer as the primary unique identifier for each row.</w:t>
      </w:r>
    </w:p>
    <w:p w14:paraId="00000133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No two rows can have identical primary key values.</w:t>
      </w:r>
    </w:p>
    <w:p w14:paraId="00000134">
      <w:pPr>
        <w:pStyle w:val="5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C. Entity Integrity Constraint</w:t>
      </w:r>
    </w:p>
    <w:p w14:paraId="00000135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Concept: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Focuses specifically on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Key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a table.</w:t>
      </w:r>
    </w:p>
    <w:p w14:paraId="00000136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Primary Key column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cannot contain NULL values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137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Why?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NULL value means unknown or missing data. If a primary key were NULL, we wouldn't be able to uniquely identify that row.</w:t>
      </w:r>
    </w:p>
    <w:p w14:paraId="00000138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Example: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 a Student table with Roll_No as the Primary Key, every single student MUST have a non-null Roll_No.</w:t>
      </w:r>
    </w:p>
    <w:p w14:paraId="00000139">
      <w:pPr>
        <w:pStyle w:val="5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D. Referential Integrity Constraint</w:t>
      </w:r>
    </w:p>
    <w:p w14:paraId="0000013A">
      <w:pPr>
        <w:numPr>
          <w:ilvl w:val="0"/>
          <w:numId w:val="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Concept: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Maintains consistency between related tables using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Foreign Key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13B">
      <w:pPr>
        <w:numPr>
          <w:ilvl w:val="0"/>
          <w:numId w:val="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Foreign Key (FK):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attribute in one table that references the Primary Key of another table.</w:t>
      </w:r>
    </w:p>
    <w:p w14:paraId="0000013C">
      <w:pPr>
        <w:numPr>
          <w:ilvl w:val="0"/>
          <w:numId w:val="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Foreign Key value in Table B must either:</w:t>
      </w:r>
    </w:p>
    <w:p w14:paraId="0000013D">
      <w:pPr>
        <w:numPr>
          <w:ilvl w:val="1"/>
          <w:numId w:val="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Match an existing Primary Key value in Table A, OR</w:t>
      </w:r>
    </w:p>
    <w:p w14:paraId="0000013E">
      <w:pPr>
        <w:numPr>
          <w:ilvl w:val="1"/>
          <w:numId w:val="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Be completely NULL (if allowed by business logic).</w:t>
      </w:r>
    </w:p>
    <w:p w14:paraId="0000013F">
      <w:pPr>
        <w:numPr>
          <w:ilvl w:val="0"/>
          <w:numId w:val="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Example:</w:t>
      </w:r>
    </w:p>
    <w:p w14:paraId="00000140">
      <w:pPr>
        <w:numPr>
          <w:ilvl w:val="1"/>
          <w:numId w:val="8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Department Table Primary Key: Dept_ID (Values: 10, 20, 30).</w:t>
      </w:r>
    </w:p>
    <w:p w14:paraId="00000141">
      <w:pPr>
        <w:numPr>
          <w:ilvl w:val="1"/>
          <w:numId w:val="8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Employee Table Foreign Key: Dept_ID.</w:t>
      </w:r>
    </w:p>
    <w:p w14:paraId="00000142">
      <w:pPr>
        <w:numPr>
          <w:ilvl w:val="1"/>
          <w:numId w:val="8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An employee cannot be assigned to Dept_ID = 99 because Department 99 does not exist in the Department table.</w:t>
      </w:r>
    </w:p>
    <w:p w14:paraId="00000143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Summary Table</w:t>
      </w:r>
    </w:p>
    <w:p w14:paraId="00000144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18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705B0D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45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Constraint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46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What it enforces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47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Example</w:t>
            </w:r>
          </w:p>
        </w:tc>
      </w:tr>
      <w:tr w14:paraId="6484977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Domain Constraint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Correct data type &amp; single atomic value per cell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Age must be a number</w:t>
            </w:r>
          </w:p>
        </w:tc>
      </w:tr>
      <w:tr w14:paraId="357AB2F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Key Constraint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Uniqueness of row identifiers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 duplicate Student IDs</w:t>
            </w:r>
          </w:p>
        </w:tc>
      </w:tr>
      <w:tr w14:paraId="096DF9E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Entity Integrity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4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Primary Key cannot be NULL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5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Every student must have a Student ID</w:t>
            </w:r>
          </w:p>
        </w:tc>
      </w:tr>
      <w:tr w14:paraId="261848C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5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Referential Integrity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5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Foreign Key must match a valid Primary Key in the target table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5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Cannot assign a non-existent Department ID to an employee</w:t>
            </w:r>
          </w:p>
        </w:tc>
      </w:tr>
    </w:tbl>
    <w:p w14:paraId="00000154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155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156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157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Characteristics of SQL</w:t>
      </w:r>
    </w:p>
    <w:p w14:paraId="00000158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Non-Procedural Language: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You specify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what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data you want, not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how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to retrieve it. The DBMS determines the execution path automatically.</w:t>
      </w:r>
    </w:p>
    <w:p w14:paraId="00000159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Declarative and English-Like: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Uses plain English words (SELECT, INSERT, WHERE), making it easy to read and learn.</w:t>
      </w:r>
    </w:p>
    <w:p w14:paraId="0000015A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Set-Oriented Operations: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Processes sets of records (tables) at a time rather than row-by-row.</w:t>
      </w:r>
    </w:p>
    <w:p w14:paraId="0000015B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Standardized: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Governed by ANSI (American National Standards Institute) and ISO standards, ensuring consistency across systems like MySQL, PostgreSQL, Oracle, and SQL Server.</w:t>
      </w:r>
    </w:p>
    <w:p w14:paraId="0000015C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Unified Language: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Handles data definition, data manipulation, access control, and transaction control within a single syntax framework.</w:t>
      </w:r>
    </w:p>
    <w:p w14:paraId="0000015D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Advantages of SQL</w:t>
      </w:r>
    </w:p>
    <w:p w14:paraId="0000015E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High Speed and Efficiency: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Fast retrieval and manipulation of large volumes of data using optimized query processing.</w:t>
      </w:r>
    </w:p>
    <w:p w14:paraId="0000015F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 Complex Programming Needed: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Complex data operations can be written in a few lines without writing low-level algorithms.</w:t>
      </w:r>
    </w:p>
    <w:p w14:paraId="00000160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Interactive &amp; Embedded: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Can be run interactively via command line/GUI tools or embedded inside programming languages (Java, Python, C++).</w:t>
      </w:r>
    </w:p>
    <w:p w14:paraId="00000161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Portability: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Queries written for one RDBMS can generally be ported to another with minimal syntax adjustments.</w:t>
      </w:r>
    </w:p>
    <w:p w14:paraId="00000162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Multi-User Access &amp; Security: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Supports granular privileges (GRANT/REVOKE) so multiple users can access specific subsets of data securely.</w:t>
      </w:r>
    </w:p>
    <w:p w14:paraId="00000163">
      <w:pPr>
        <w:pStyle w:val="4"/>
        <w:spacing w:after="255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SQL Data Types and Literals</w:t>
      </w:r>
    </w:p>
    <w:p w14:paraId="00000164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A. Common SQL Data Types</w:t>
      </w:r>
    </w:p>
    <w:p w14:paraId="00000165">
      <w:pPr>
        <w:spacing w:before="0" w:after="255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19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72AD7C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66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Category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67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Data Type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68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Description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69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Example</w:t>
            </w:r>
          </w:p>
        </w:tc>
      </w:tr>
      <w:tr w14:paraId="7B720E1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6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Numeric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6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INT / INTEGER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6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Whole numbers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6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101, -45</w:t>
            </w:r>
          </w:p>
        </w:tc>
      </w:tr>
      <w:tr w14:paraId="1575C2A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6E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6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DECIMAL(P, D) / NUMERIC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Exact fixed-point numbers (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P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=total digits,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D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=decimal digits)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199.99</w:t>
            </w:r>
          </w:p>
        </w:tc>
      </w:tr>
      <w:tr w14:paraId="19DC77A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FLOAT / REAL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Approximate floating-point numbers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3.14159</w:t>
            </w:r>
          </w:p>
        </w:tc>
      </w:tr>
      <w:tr w14:paraId="18770F1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String / Text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CHAR(N)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Fixed-length character string (padded with spaces up to length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N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'Male'</w:t>
            </w:r>
          </w:p>
        </w:tc>
      </w:tr>
      <w:tr w14:paraId="33114A0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A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VARCHAR(N)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Variable-length character string (uses only actual length up to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N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'John Doe'</w:t>
            </w:r>
          </w:p>
        </w:tc>
      </w:tr>
      <w:tr w14:paraId="5DC1131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Date &amp; Time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7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DATE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Calendar date (YYYY-MM-DD)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'2026-08-18'</w:t>
            </w:r>
          </w:p>
        </w:tc>
      </w:tr>
      <w:tr w14:paraId="133EF95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2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TIME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Time of day (HH:MM:SS)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'14:30:00'</w:t>
            </w:r>
          </w:p>
        </w:tc>
      </w:tr>
      <w:tr w14:paraId="23F19D8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6">
            <w:pPr>
              <w:spacing w:before="0" w:after="0" w:line="276" w:lineRule="auto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TIMESTAMP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Combined date and time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'2026-08-18 14:30:00'</w:t>
            </w:r>
          </w:p>
        </w:tc>
      </w:tr>
      <w:tr w14:paraId="18BA37E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Boolean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BOOLEAN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Truth values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8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TRUE, FALSE, NULL</w:t>
            </w:r>
          </w:p>
        </w:tc>
      </w:tr>
    </w:tbl>
    <w:p w14:paraId="0000018E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B. SQL Literals</w:t>
      </w:r>
    </w:p>
    <w:p w14:paraId="0000018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 literal is a fixed value written directly into an SQL statement:</w:t>
      </w:r>
    </w:p>
    <w:p w14:paraId="00000190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Numeric Literals: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Plain numbers (e.g., 42, 3.14).</w:t>
      </w:r>
    </w:p>
    <w:p w14:paraId="00000191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String Literals: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Text enclosed in single quotes (e.g., 'Database').</w:t>
      </w:r>
    </w:p>
    <w:p w14:paraId="00000192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Date/Time Literals: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Date/time strings enclosed in single quotes (e.g., '2026-08-18').</w:t>
      </w:r>
    </w:p>
    <w:p w14:paraId="00000193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Null Literal: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Represented by the keyword NULL (indicates missing/unknown value).</w:t>
      </w:r>
    </w:p>
    <w:p w14:paraId="00000194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4. Types of SQL Commands</w:t>
      </w:r>
    </w:p>
    <w:p w14:paraId="00000196">
      <w:pPr>
        <w:spacing w:before="0" w:after="32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SQL commands are grouped into five main categories based on their function: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197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A. DDL (Data Definition Language)</w:t>
      </w:r>
    </w:p>
    <w:p w14:paraId="0000019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Defines, changes, or drops database structure and schemas.</w:t>
      </w:r>
    </w:p>
    <w:p w14:paraId="00000199">
      <w:pPr>
        <w:numPr>
          <w:ilvl w:val="0"/>
          <w:numId w:val="1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CREATE: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Creates a new database object (table, view, index).</w:t>
      </w:r>
    </w:p>
    <w:p w14:paraId="0000019A">
      <w:pPr>
        <w:numPr>
          <w:ilvl w:val="0"/>
          <w:numId w:val="1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ALTER: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Modifies the structure of an existing object (e.g., adds a column).</w:t>
      </w:r>
    </w:p>
    <w:p w14:paraId="0000019B">
      <w:pPr>
        <w:numPr>
          <w:ilvl w:val="0"/>
          <w:numId w:val="1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DROP: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Deletes an entire table or object along with its data.</w:t>
      </w:r>
    </w:p>
    <w:p w14:paraId="0000019C">
      <w:pPr>
        <w:numPr>
          <w:ilvl w:val="0"/>
          <w:numId w:val="1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TRUNCATE: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Removes all rows from a table while keeping its structure intact.</w:t>
      </w:r>
    </w:p>
    <w:p w14:paraId="0000019D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B. DML (Data Manipulation Language)</w:t>
      </w:r>
    </w:p>
    <w:p w14:paraId="0000019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Handles adding, modifying, and removing rows of data inside tables.</w:t>
      </w:r>
    </w:p>
    <w:p w14:paraId="0000019F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INSERT: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Adds new rows to a table.</w:t>
      </w:r>
    </w:p>
    <w:p w14:paraId="000001A0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UPDATE: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Modifies existing data within rows.</w:t>
      </w:r>
    </w:p>
    <w:p w14:paraId="000001A1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DELETE: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Removes specific rows based on a condition.</w:t>
      </w:r>
    </w:p>
    <w:p w14:paraId="000001A2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C. DQL (Data Query Language)</w:t>
      </w:r>
    </w:p>
    <w:p w14:paraId="000001A3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Used strictly to fetch/retrieve data from the database.</w:t>
      </w:r>
    </w:p>
    <w:p w14:paraId="000001A4">
      <w:pPr>
        <w:numPr>
          <w:ilvl w:val="0"/>
          <w:numId w:val="1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SELECT: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Retrieves specified records matching given conditions.</w:t>
      </w:r>
    </w:p>
    <w:p w14:paraId="000001A5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D. DCL (Data Control Language)</w:t>
      </w:r>
    </w:p>
    <w:p w14:paraId="000001A6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Manages user permissions, roles, and access security.</w:t>
      </w:r>
    </w:p>
    <w:p w14:paraId="000001A7">
      <w:pPr>
        <w:numPr>
          <w:ilvl w:val="0"/>
          <w:numId w:val="1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GRANT: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Gives specific access permissions to a user.</w:t>
      </w:r>
    </w:p>
    <w:p w14:paraId="000001A8">
      <w:pPr>
        <w:numPr>
          <w:ilvl w:val="0"/>
          <w:numId w:val="1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REVOKE: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Removes access permissions previously granted.</w:t>
      </w:r>
    </w:p>
    <w:p w14:paraId="000001A9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E. TCL (Transaction Control Language)</w:t>
      </w:r>
    </w:p>
    <w:p w14:paraId="000001AA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Manages transactions (groups of operations) to ensure data integrity.</w:t>
      </w:r>
    </w:p>
    <w:p w14:paraId="000001AB">
      <w:pPr>
        <w:numPr>
          <w:ilvl w:val="0"/>
          <w:numId w:val="1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COMMIT: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Saves all changes made during the current transaction permanently.</w:t>
      </w:r>
    </w:p>
    <w:p w14:paraId="000001AC">
      <w:pPr>
        <w:numPr>
          <w:ilvl w:val="0"/>
          <w:numId w:val="1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ROLLBACK: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Undoes changes made in the current transaction back to the last commit.</w:t>
      </w:r>
    </w:p>
    <w:p w14:paraId="000001AD">
      <w:pPr>
        <w:numPr>
          <w:ilvl w:val="0"/>
          <w:numId w:val="1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SAVEPOINT: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Sets a checkpoint within a transaction to roll back to if needed.</w:t>
      </w:r>
    </w:p>
    <w:p w14:paraId="000001A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1AF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Relational Algebra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procedural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(it specifies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how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to get the result step-by-step).</w:t>
      </w:r>
    </w:p>
    <w:p w14:paraId="000001B0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Relational Calculus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non-procedural / declarative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(it specifies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what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data is needed without stating how to fetch it).</w:t>
      </w:r>
    </w:p>
    <w:p w14:paraId="000001B1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Relational Algebra</w:t>
      </w:r>
    </w:p>
    <w:p w14:paraId="000001B2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Relational Algebra uses mathematical operators to take one or two relations (tables) as input and produce a new relation as output.</w:t>
      </w:r>
    </w:p>
    <w:p w14:paraId="000001B3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A. Fundamental (Basic) Operators</w:t>
      </w:r>
    </w:p>
    <w:p w14:paraId="000001B4">
      <w:pPr>
        <w:spacing w:before="0" w:after="255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20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256820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B5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Operator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B6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Symbol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B7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Purpose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B8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Example / Expression</w:t>
            </w:r>
          </w:p>
        </w:tc>
      </w:tr>
      <w:tr w14:paraId="58026F0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B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Select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BA">
            <w:pPr>
              <w:spacing w:before="120" w:after="120"/>
              <w:ind w:left="0" w:right="0" w:firstLine="0"/>
              <w:rPr>
                <w:rFonts w:hint="default" w:ascii="Tw Cen MT" w:hAnsi="Tw Cen MT" w:eastAsia="Arial" w:cs="Tw Cen MT"/>
                <w:i/>
                <w:iCs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σ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B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Filters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rows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that satisfy a condition.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B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σ</w:t>
            </w:r>
            <w:r>
              <w:rPr>
                <w:rFonts w:hint="default" w:ascii="Tw Cen MT" w:hAnsi="Tw Cen MT" w:eastAsia="Arial" w:cs="Tw Cen MT"/>
                <w:i/>
                <w:iCs/>
                <w:sz w:val="16"/>
                <w:szCs w:val="16"/>
                <w:rtl w:val="0"/>
              </w:rPr>
              <w:t>Age</w:t>
            </w:r>
            <w:r>
              <w:rPr>
                <w:rFonts w:hint="default" w:ascii="Tw Cen MT" w:hAnsi="Tw Cen MT" w:cs="Tw Cen MT"/>
                <w:sz w:val="16"/>
                <w:szCs w:val="16"/>
                <w:rtl w:val="0"/>
              </w:rPr>
              <w:t>&gt;20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(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Student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</w:tr>
      <w:tr w14:paraId="0386F9C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B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Project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BE">
            <w:pPr>
              <w:spacing w:before="120" w:after="120"/>
              <w:ind w:left="0" w:right="0" w:firstLine="0"/>
              <w:rPr>
                <w:rFonts w:hint="default" w:ascii="Tw Cen MT" w:hAnsi="Tw Cen MT" w:eastAsia="Arial" w:cs="Tw Cen MT"/>
                <w:i/>
                <w:iCs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π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B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Filters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columns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and removes duplicates.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π</w:t>
            </w:r>
            <w:r>
              <w:rPr>
                <w:rFonts w:hint="default" w:ascii="Tw Cen MT" w:hAnsi="Tw Cen MT" w:eastAsia="Arial" w:cs="Tw Cen MT"/>
                <w:i/>
                <w:iCs/>
                <w:sz w:val="16"/>
                <w:szCs w:val="16"/>
                <w:rtl w:val="0"/>
              </w:rPr>
              <w:t>Name</w:t>
            </w:r>
            <w:r>
              <w:rPr>
                <w:rFonts w:hint="default" w:ascii="Tw Cen MT" w:hAnsi="Tw Cen MT" w:cs="Tw Cen MT"/>
                <w:sz w:val="16"/>
                <w:szCs w:val="16"/>
                <w:rtl w:val="0"/>
              </w:rPr>
              <w:t>,</w:t>
            </w:r>
            <w:r>
              <w:rPr>
                <w:rFonts w:hint="default" w:ascii="Tw Cen MT" w:hAnsi="Tw Cen MT" w:eastAsia="Arial" w:cs="Tw Cen MT"/>
                <w:i/>
                <w:iCs/>
                <w:sz w:val="16"/>
                <w:szCs w:val="16"/>
                <w:rtl w:val="0"/>
              </w:rPr>
              <w:t>Age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(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Student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</w:tr>
      <w:tr w14:paraId="648FD0F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Union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∪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Combines rows from two union-compatible relations.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4">
            <w:pPr>
              <w:spacing w:before="120" w:after="120"/>
              <w:ind w:left="0" w:right="0" w:firstLine="0"/>
              <w:rPr>
                <w:rFonts w:hint="default" w:ascii="Tw Cen MT" w:hAnsi="Tw Cen MT" w:eastAsia="Arial" w:cs="Tw Cen MT"/>
                <w:i/>
                <w:iCs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Student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∪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Teacher</w:t>
            </w:r>
          </w:p>
        </w:tc>
      </w:tr>
      <w:tr w14:paraId="7D4AE83A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Set Difference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−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Finds rows in Relation A that are NOT in Relation B.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8">
            <w:pPr>
              <w:spacing w:before="120" w:after="120"/>
              <w:ind w:left="0" w:right="0" w:firstLine="0"/>
              <w:rPr>
                <w:rFonts w:hint="default" w:ascii="Tw Cen MT" w:hAnsi="Tw Cen MT" w:eastAsia="Arial" w:cs="Tw Cen MT"/>
                <w:i/>
                <w:iCs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Student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−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InactiveStudent</w:t>
            </w:r>
          </w:p>
        </w:tc>
      </w:tr>
      <w:tr w14:paraId="27B255D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Cartesian Product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×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Combines every row of Table A with every row of Table B.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C">
            <w:pPr>
              <w:spacing w:before="120" w:after="120"/>
              <w:ind w:left="0" w:right="0" w:firstLine="0"/>
              <w:rPr>
                <w:rFonts w:hint="default" w:ascii="Tw Cen MT" w:hAnsi="Tw Cen MT" w:eastAsia="Arial" w:cs="Tw Cen MT"/>
                <w:i/>
                <w:iCs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Student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×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Course</w:t>
            </w:r>
          </w:p>
        </w:tc>
      </w:tr>
      <w:tr w14:paraId="0DE4428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Rename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E">
            <w:pPr>
              <w:spacing w:before="120" w:after="120"/>
              <w:ind w:left="0" w:right="0" w:firstLine="0"/>
              <w:rPr>
                <w:rFonts w:hint="default" w:ascii="Tw Cen MT" w:hAnsi="Tw Cen MT" w:eastAsia="Arial" w:cs="Tw Cen MT"/>
                <w:i/>
                <w:iCs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ρ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C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Renames a relation or its attributes.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D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ρ</w:t>
            </w:r>
            <w:r>
              <w:rPr>
                <w:rFonts w:hint="default" w:ascii="Tw Cen MT" w:hAnsi="Tw Cen MT" w:eastAsia="Arial" w:cs="Tw Cen MT"/>
                <w:i/>
                <w:iCs/>
                <w:sz w:val="16"/>
                <w:szCs w:val="16"/>
                <w:rtl w:val="0"/>
              </w:rPr>
              <w:t>S</w:t>
            </w:r>
            <w:r>
              <w:rPr>
                <w:rFonts w:hint="default" w:ascii="Tw Cen MT" w:hAnsi="Tw Cen MT" w:cs="Tw Cen MT"/>
                <w:sz w:val="16"/>
                <w:szCs w:val="16"/>
                <w:rtl w:val="0"/>
              </w:rPr>
              <w:t>(</w:t>
            </w:r>
            <w:r>
              <w:rPr>
                <w:rFonts w:hint="default" w:ascii="Tw Cen MT" w:hAnsi="Tw Cen MT" w:eastAsia="Arial" w:cs="Tw Cen MT"/>
                <w:i/>
                <w:iCs/>
                <w:sz w:val="16"/>
                <w:szCs w:val="16"/>
                <w:rtl w:val="0"/>
              </w:rPr>
              <w:t>ID</w:t>
            </w:r>
            <w:r>
              <w:rPr>
                <w:rFonts w:hint="default" w:ascii="Tw Cen MT" w:hAnsi="Tw Cen MT" w:cs="Tw Cen MT"/>
                <w:sz w:val="16"/>
                <w:szCs w:val="16"/>
                <w:rtl w:val="0"/>
              </w:rPr>
              <w:t>,</w:t>
            </w:r>
            <w:r>
              <w:rPr>
                <w:rFonts w:hint="default" w:ascii="Tw Cen MT" w:hAnsi="Tw Cen MT" w:eastAsia="Arial" w:cs="Tw Cen MT"/>
                <w:i/>
                <w:iCs/>
                <w:sz w:val="16"/>
                <w:szCs w:val="16"/>
                <w:rtl w:val="0"/>
              </w:rPr>
              <w:t>Name</w:t>
            </w:r>
            <w:r>
              <w:rPr>
                <w:rFonts w:hint="default" w:ascii="Tw Cen MT" w:hAnsi="Tw Cen MT" w:cs="Tw Cen MT"/>
                <w:sz w:val="16"/>
                <w:szCs w:val="16"/>
                <w:rtl w:val="0"/>
              </w:rPr>
              <w:t>)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(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Student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</w:tr>
    </w:tbl>
    <w:p w14:paraId="000001D1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B. Derived (Additional) Operators</w:t>
      </w:r>
    </w:p>
    <w:p w14:paraId="000001D2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Operators built by combining fundamental operators for common operations:</w:t>
      </w:r>
    </w:p>
    <w:p w14:paraId="000001D3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Set Intersection (∩):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Returns rows present in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both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tables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∩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=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−(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)).</w:t>
      </w:r>
    </w:p>
    <w:p w14:paraId="000001D4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Join (⋈):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Combines related rows from two tables based on a condition (Cartesian product followed by Selection).</w:t>
      </w:r>
    </w:p>
    <w:p w14:paraId="000001D5">
      <w:pPr>
        <w:numPr>
          <w:ilvl w:val="1"/>
          <w:numId w:val="1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Theta Join (⋈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rtl w:val="0"/>
        </w:rPr>
        <w:t>θ</w:t>
      </w:r>
      <w:r>
        <w:rPr>
          <w:rFonts w:hint="default" w:ascii="Tw Cen MT" w:hAnsi="Tw Cen MT" w:cs="Tw Cen MT"/>
          <w:b/>
          <w:bCs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Joins tables based on any condition (=,&lt;,&gt;,≤,≥).</w:t>
      </w:r>
    </w:p>
    <w:p w14:paraId="000001D6">
      <w:pPr>
        <w:numPr>
          <w:ilvl w:val="1"/>
          <w:numId w:val="1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Equi Join: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Theta Join using only the equality (=) operator.</w:t>
      </w:r>
    </w:p>
    <w:p w14:paraId="000001D7">
      <w:pPr>
        <w:numPr>
          <w:ilvl w:val="1"/>
          <w:numId w:val="1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Natural Join (⋈):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Equi Join on all common attribute names, removing duplicate columns.</w:t>
      </w:r>
    </w:p>
    <w:p w14:paraId="000001D8">
      <w:pPr>
        <w:numPr>
          <w:ilvl w:val="1"/>
          <w:numId w:val="1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Outer Joins (\Leftbowtie, \Rightbowtie, \fullouterjoin):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Preserves unmatched rows from the left, right, or both tables by padding with NULL.</w:t>
      </w:r>
    </w:p>
    <w:p w14:paraId="000001D9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Division (÷):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Used for queries involving "for all" or "every" conditions (e.g.,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Find students enrolled in ALL courses</w:t>
      </w:r>
      <w:r>
        <w:rPr>
          <w:rFonts w:hint="default" w:ascii="Tw Cen MT" w:hAnsi="Tw Cen MT" w:cs="Tw Cen MT"/>
          <w:sz w:val="36"/>
          <w:szCs w:val="36"/>
          <w:rtl w:val="0"/>
        </w:rPr>
        <w:t>).</w:t>
      </w:r>
    </w:p>
    <w:p w14:paraId="000001DA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Relational Calculus</w:t>
      </w:r>
    </w:p>
    <w:p w14:paraId="000001DB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Relational Calculus uses first-order predicate logic to formulate queries. Instead of operational steps, a query is written as a logical predicate condition:</w:t>
      </w:r>
    </w:p>
    <w:p w14:paraId="000001DC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∣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P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)}</w:t>
      </w:r>
    </w:p>
    <w:p w14:paraId="000001DD">
      <w:pPr>
        <w:spacing w:before="0" w:after="320"/>
        <w:ind w:left="0" w:right="0" w:firstLine="0"/>
        <w:rPr>
          <w:rFonts w:hint="default" w:ascii="Tw Cen MT" w:hAnsi="Tw Cen MT" w:cs="Tw Cen MT"/>
          <w:i/>
          <w:iCs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 xml:space="preserve">(Read as: "The set of all elements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 xml:space="preserve"> such that predicate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P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) is true.")</w:t>
      </w:r>
    </w:p>
    <w:p w14:paraId="000001D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It is split into two distinct formalisms based on what variables represent:</w:t>
      </w:r>
    </w:p>
    <w:p w14:paraId="000001DF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Tuple Relational Calculus (TRC)</w:t>
      </w:r>
    </w:p>
    <w:p w14:paraId="000001E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In TRC, variables range over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entire tuples (rows)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a relation.</w:t>
      </w:r>
    </w:p>
    <w:p w14:paraId="000001E1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General Form: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∣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P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)} where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tuple variable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P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 is a logical formula.</w:t>
      </w:r>
    </w:p>
    <w:p w14:paraId="000001E2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Key Components:</w:t>
      </w:r>
    </w:p>
    <w:p w14:paraId="000001E3">
      <w:pPr>
        <w:numPr>
          <w:ilvl w:val="1"/>
          <w:numId w:val="21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∈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Relation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: Asserts that tuple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belongs to a specific table.</w:t>
      </w:r>
    </w:p>
    <w:p w14:paraId="000001E4">
      <w:pPr>
        <w:numPr>
          <w:ilvl w:val="1"/>
          <w:numId w:val="21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Attribute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: Accesses a specific column value of tuple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1E5">
      <w:pPr>
        <w:numPr>
          <w:ilvl w:val="1"/>
          <w:numId w:val="21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Quantifiers:</w:t>
      </w:r>
    </w:p>
    <w:p w14:paraId="000001E6">
      <w:pPr>
        <w:numPr>
          <w:ilvl w:val="2"/>
          <w:numId w:val="22"/>
        </w:numPr>
        <w:spacing w:before="0" w:after="0"/>
        <w:ind w:left="18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Existential Quantifier (∃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"There exists at least one tuple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..."</w:t>
      </w:r>
    </w:p>
    <w:p w14:paraId="000001E7">
      <w:pPr>
        <w:numPr>
          <w:ilvl w:val="2"/>
          <w:numId w:val="22"/>
        </w:numPr>
        <w:spacing w:before="0" w:after="0"/>
        <w:ind w:left="18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Universal Quantifier (∀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"For all tuples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..."</w:t>
      </w:r>
    </w:p>
    <w:p w14:paraId="000001E8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Example Query: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Find the names of all students with Age &gt; 20.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cs="Tw Cen MT"/>
          <w:sz w:val="36"/>
          <w:szCs w:val="36"/>
          <w:rtl w:val="0"/>
        </w:rPr>
        <w:t>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Name</w:t>
      </w:r>
      <w:r>
        <w:rPr>
          <w:rFonts w:hint="default" w:ascii="Tw Cen MT" w:hAnsi="Tw Cen MT" w:cs="Tw Cen MT"/>
          <w:sz w:val="36"/>
          <w:szCs w:val="36"/>
          <w:rtl w:val="0"/>
        </w:rPr>
        <w:t>∣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∈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Student</w:t>
      </w:r>
      <w:r>
        <w:rPr>
          <w:rFonts w:hint="default" w:ascii="Tw Cen MT" w:hAnsi="Tw Cen MT" w:cs="Tw Cen MT"/>
          <w:sz w:val="36"/>
          <w:szCs w:val="36"/>
          <w:rtl w:val="0"/>
        </w:rPr>
        <w:t>∧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Age</w:t>
      </w:r>
      <w:r>
        <w:rPr>
          <w:rFonts w:hint="default" w:ascii="Tw Cen MT" w:hAnsi="Tw Cen MT" w:cs="Tw Cen MT"/>
          <w:sz w:val="36"/>
          <w:szCs w:val="36"/>
          <w:rtl w:val="0"/>
        </w:rPr>
        <w:t>&gt;20}</w:t>
      </w:r>
    </w:p>
    <w:p w14:paraId="000001E9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4. Domain Relational Calculus (DRC)</w:t>
      </w:r>
    </w:p>
    <w:p w14:paraId="000001EA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In DRC, variables range over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individual domain values (column components)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rather than entire rows.</w:t>
      </w:r>
    </w:p>
    <w:p w14:paraId="000001EB">
      <w:pPr>
        <w:numPr>
          <w:ilvl w:val="0"/>
          <w:numId w:val="2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General Form: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{⟨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,…,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n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⟩∣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P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,…,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n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)}</w:t>
      </w:r>
    </w:p>
    <w:p w14:paraId="000001EC">
      <w:pPr>
        <w:numPr>
          <w:ilvl w:val="0"/>
          <w:numId w:val="2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Key Components:</w:t>
      </w:r>
    </w:p>
    <w:p w14:paraId="000001ED">
      <w:pPr>
        <w:numPr>
          <w:ilvl w:val="1"/>
          <w:numId w:val="2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Variables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,…,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n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correspond directly to attributes/columns.</w:t>
      </w:r>
    </w:p>
    <w:p w14:paraId="000001EE">
      <w:pPr>
        <w:numPr>
          <w:ilvl w:val="1"/>
          <w:numId w:val="2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⟨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,…,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n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⟩∈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Relation</w:t>
      </w:r>
      <w:r>
        <w:rPr>
          <w:rFonts w:hint="default" w:ascii="Tw Cen MT" w:hAnsi="Tw Cen MT" w:cs="Tw Cen MT"/>
          <w:sz w:val="36"/>
          <w:szCs w:val="36"/>
          <w:rtl w:val="0"/>
        </w:rPr>
        <w:t>: Evaluates to true if the domain value combination exists as a row in the relation.</w:t>
      </w:r>
    </w:p>
    <w:p w14:paraId="000001EF">
      <w:pPr>
        <w:numPr>
          <w:ilvl w:val="1"/>
          <w:numId w:val="2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Uses the same quantifiers (∃,∀) applied to domain variables.</w:t>
      </w:r>
    </w:p>
    <w:p w14:paraId="000001F0">
      <w:pPr>
        <w:numPr>
          <w:ilvl w:val="0"/>
          <w:numId w:val="2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Example Query: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Find the names of all students with Age &gt; 20 where Student relation schema is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RollNo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Name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Age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).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cs="Tw Cen MT"/>
          <w:sz w:val="36"/>
          <w:szCs w:val="36"/>
          <w:rtl w:val="0"/>
        </w:rPr>
        <w:t>{⟨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n</w:t>
      </w:r>
      <w:r>
        <w:rPr>
          <w:rFonts w:hint="default" w:ascii="Tw Cen MT" w:hAnsi="Tw Cen MT" w:cs="Tw Cen MT"/>
          <w:sz w:val="36"/>
          <w:szCs w:val="36"/>
          <w:rtl w:val="0"/>
        </w:rPr>
        <w:t>⟩∣∃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(⟨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n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⟩∈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Student</w:t>
      </w:r>
      <w:r>
        <w:rPr>
          <w:rFonts w:hint="default" w:ascii="Tw Cen MT" w:hAnsi="Tw Cen MT" w:cs="Tw Cen MT"/>
          <w:sz w:val="36"/>
          <w:szCs w:val="36"/>
          <w:rtl w:val="0"/>
        </w:rPr>
        <w:t>∧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&gt;20)}</w:t>
      </w:r>
    </w:p>
    <w:p w14:paraId="000001F1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Summary Comparison</w:t>
      </w:r>
    </w:p>
    <w:p w14:paraId="000001F2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21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072B32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F3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Aspect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F4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Relational Algebra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F5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Tuple Relational Calculus (TRC)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1F6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Domain Relational Calculus (DRC)</w:t>
            </w:r>
          </w:p>
        </w:tc>
      </w:tr>
      <w:tr w14:paraId="30C0C7C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Approach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Procedural (</w:t>
            </w:r>
            <w:r>
              <w:rPr>
                <w:rFonts w:hint="default" w:ascii="Tw Cen MT" w:hAnsi="Tw Cen MT" w:cs="Tw Cen MT"/>
                <w:i/>
                <w:iCs/>
                <w:sz w:val="36"/>
                <w:szCs w:val="36"/>
                <w:rtl w:val="0"/>
              </w:rPr>
              <w:t>How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Non-Procedural (</w:t>
            </w:r>
            <w:r>
              <w:rPr>
                <w:rFonts w:hint="default" w:ascii="Tw Cen MT" w:hAnsi="Tw Cen MT" w:cs="Tw Cen MT"/>
                <w:i/>
                <w:iCs/>
                <w:sz w:val="36"/>
                <w:szCs w:val="36"/>
                <w:rtl w:val="0"/>
              </w:rPr>
              <w:t>What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Non-Procedural (</w:t>
            </w:r>
            <w:r>
              <w:rPr>
                <w:rFonts w:hint="default" w:ascii="Tw Cen MT" w:hAnsi="Tw Cen MT" w:cs="Tw Cen MT"/>
                <w:i/>
                <w:iCs/>
                <w:sz w:val="36"/>
                <w:szCs w:val="36"/>
                <w:rtl w:val="0"/>
              </w:rPr>
              <w:t>What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)</w:t>
            </w:r>
          </w:p>
        </w:tc>
      </w:tr>
      <w:tr w14:paraId="00D21C6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Variable Focus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Table transformations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Tuple (Row) variables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Domain (Attribute value) variables</w:t>
            </w:r>
          </w:p>
        </w:tc>
      </w:tr>
      <w:tr w14:paraId="27D615E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1F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Foundation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0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Set Theory &amp; Operations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0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First-Order Predicate Logic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0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First-Order Predicate Logic</w:t>
            </w:r>
          </w:p>
        </w:tc>
      </w:tr>
      <w:tr w14:paraId="426DE68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0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Practical Use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0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Basis for SQL Query Optimizer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0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Inspiration for SQL syntax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0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Basis for Query-By-Example (QBE) languages</w:t>
            </w:r>
          </w:p>
        </w:tc>
      </w:tr>
    </w:tbl>
    <w:p w14:paraId="00000207">
      <w:pPr>
        <w:spacing w:before="320" w:after="320"/>
        <w:ind w:left="0" w:right="0" w:firstLine="0"/>
        <w:rPr>
          <w:rFonts w:hint="default" w:ascii="Tw Cen MT" w:hAnsi="Tw Cen MT" w:cs="Tw Cen MT"/>
          <w:i/>
          <w:iCs/>
          <w:color w:val="808080"/>
          <w:sz w:val="36"/>
          <w:szCs w:val="36"/>
        </w:rPr>
      </w:pPr>
    </w:p>
    <w:p w14:paraId="612EC769">
      <w:pPr>
        <w:pStyle w:val="4"/>
        <w:spacing w:before="0"/>
        <w:rPr>
          <w:rFonts w:hint="default" w:ascii="Tw Cen MT" w:hAnsi="Tw Cen MT" w:cs="Tw Cen MT"/>
          <w:sz w:val="44"/>
          <w:szCs w:val="44"/>
          <w:rtl w:val="0"/>
        </w:rPr>
      </w:pPr>
      <w:r>
        <w:rPr>
          <w:rFonts w:hint="default" w:ascii="Tw Cen MT" w:hAnsi="Tw Cen MT" w:cs="Tw Cen MT"/>
          <w:sz w:val="44"/>
          <w:szCs w:val="44"/>
          <w:rtl w:val="0"/>
        </w:rPr>
        <w:t xml:space="preserve"> </w:t>
      </w:r>
    </w:p>
    <w:p w14:paraId="065D0AC0">
      <w:pPr>
        <w:pStyle w:val="4"/>
        <w:spacing w:before="0"/>
        <w:rPr>
          <w:rFonts w:hint="default" w:ascii="Tw Cen MT" w:hAnsi="Tw Cen MT" w:cs="Tw Cen MT"/>
          <w:sz w:val="44"/>
          <w:szCs w:val="44"/>
          <w:rtl w:val="0"/>
        </w:rPr>
      </w:pPr>
    </w:p>
    <w:p w14:paraId="0FAD85DF">
      <w:pPr>
        <w:pStyle w:val="4"/>
        <w:spacing w:before="0"/>
        <w:rPr>
          <w:rFonts w:hint="default" w:ascii="Tw Cen MT" w:hAnsi="Tw Cen MT" w:cs="Tw Cen MT"/>
          <w:sz w:val="40"/>
          <w:szCs w:val="40"/>
          <w:rtl w:val="0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Tables, Views, and Indexes</w:t>
      </w:r>
      <w:r>
        <w:rPr>
          <w:rFonts w:hint="default" w:ascii="Tw Cen MT" w:hAnsi="Tw Cen MT" w:cs="Tw Cen MT"/>
          <w:sz w:val="44"/>
          <w:szCs w:val="44"/>
          <w:rtl w:val="0"/>
          <w:lang w:val="en-US"/>
        </w:rPr>
        <w:t xml:space="preserve"> </w:t>
      </w:r>
      <w:r>
        <w:rPr>
          <w:rFonts w:hint="default" w:ascii="Tw Cen MT" w:hAnsi="Tw Cen MT" w:cs="Tw Cen MT"/>
          <w:sz w:val="40"/>
          <w:szCs w:val="40"/>
          <w:rtl w:val="0"/>
        </w:rPr>
        <w:t>Tables</w:t>
      </w:r>
    </w:p>
    <w:p w14:paraId="26F06D7A">
      <w:pPr>
        <w:spacing w:before="0" w:after="255"/>
        <w:ind w:left="0" w:right="0" w:firstLine="0"/>
        <w:rPr>
          <w:rFonts w:hint="default" w:ascii="Tw Cen MT" w:hAnsi="Tw Cen MT" w:cs="Tw Cen MT"/>
          <w:sz w:val="40"/>
          <w:szCs w:val="40"/>
          <w:rtl w:val="0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┌──────────────┐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│            Database Objects            │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▼                               ▼                               ▼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│    TABLES    │                │    VIEWS     │                │   INDEXES    │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│ Physical     │                │ Virtual      │                │ Fast Lookup  │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│ Data Storage │           │ Saved Query  │     │ Data</w:t>
      </w:r>
      <w:r>
        <w:rPr>
          <w:rFonts w:hint="default" w:ascii="Tw Cen MT" w:hAnsi="Tw Cen MT" w:eastAsia="Courier" w:cs="Tw Cen MT"/>
          <w:sz w:val="36"/>
          <w:szCs w:val="36"/>
          <w:rtl w:val="0"/>
          <w:lang w:val="en-US"/>
        </w:rPr>
        <w:t xml:space="preserve">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Structure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0B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Physical storage units holding data organized in rows and columns.</w:t>
      </w:r>
    </w:p>
    <w:p w14:paraId="0000020C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CREATE TABLE Employees (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EmpID INT PRIMARY KEY,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Name VARCHAR(50) NOT NULL,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DeptID INT,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Salary DECIMAL(10, 2)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);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0D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Views</w:t>
      </w:r>
    </w:p>
    <w:p w14:paraId="0000020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Virtual tables created by running a saved query. Views contain no physical data of their own—they display dynamic data from underlying tables.</w:t>
      </w:r>
    </w:p>
    <w:p w14:paraId="0000020F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CREATE VIEW HighEarners AS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EmpID, Name, Salary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FROM Employees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WHERE Salary &gt; 75000;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10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Indexes</w:t>
      </w:r>
    </w:p>
    <w:p w14:paraId="00000211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Data structures (typically B-Trees) used by the database search engine to quickly locate rows without scanning the entire table.</w:t>
      </w:r>
    </w:p>
    <w:p w14:paraId="00000212">
      <w:pPr>
        <w:spacing w:before="0" w:after="24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CREATE INDEX idx_emp_dept ON Employees(DeptID);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13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SQL Operators and Precedence</w:t>
      </w:r>
    </w:p>
    <w:p w14:paraId="00000214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Operators allow expressions to be combined and evaluated. When an expression contains multiple operators, SQL evaluates them based on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Operator Precedence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(highest to lowest):</w:t>
      </w:r>
    </w:p>
    <w:p w14:paraId="00000215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22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CCE75E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16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Precedence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17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Category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18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Operators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19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Description</w:t>
            </w:r>
          </w:p>
        </w:tc>
      </w:tr>
      <w:tr w14:paraId="3021569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1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1 (Highest)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1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Unary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1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+, -, ~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1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Positive/Negative sign, bitwise NOT</w:t>
            </w:r>
          </w:p>
        </w:tc>
      </w:tr>
      <w:tr w14:paraId="6DEB9CC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1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2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1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Arithmetic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*, /, %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Multiplication, Division, Modulus</w:t>
            </w:r>
          </w:p>
        </w:tc>
      </w:tr>
      <w:tr w14:paraId="7A10B7B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3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Arithmetic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+, -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Addition, Subtraction</w:t>
            </w:r>
          </w:p>
        </w:tc>
      </w:tr>
      <w:tr w14:paraId="2237AA2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4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Comparison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=, &lt;&gt;, !=, &lt;, &gt;, &lt;=, &gt;=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Basic comparisons</w:t>
            </w:r>
          </w:p>
        </w:tc>
      </w:tr>
      <w:tr w14:paraId="6912F5B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5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Logical/Range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IS NULL, LIKE, IN, BETWEEN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Pattern matching, set inclusion, range tests</w:t>
            </w:r>
          </w:p>
        </w:tc>
      </w:tr>
      <w:tr w14:paraId="2A9CE1C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6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2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Logical NOT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Negates logical condition</w:t>
            </w:r>
          </w:p>
        </w:tc>
      </w:tr>
      <w:tr w14:paraId="44696CB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7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Logical AND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AND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Evaluates true if both conditions are true</w:t>
            </w:r>
          </w:p>
        </w:tc>
      </w:tr>
      <w:tr w14:paraId="6FD37AA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8 (Lowest)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Logical OR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3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Evaluates true if either condition is true</w:t>
            </w:r>
          </w:p>
        </w:tc>
      </w:tr>
    </w:tbl>
    <w:p w14:paraId="0000023A">
      <w:pPr>
        <w:spacing w:before="0" w:after="320"/>
        <w:ind w:left="0" w:right="0" w:firstLine="0"/>
        <w:rPr>
          <w:rFonts w:hint="default" w:ascii="Tw Cen MT" w:hAnsi="Tw Cen MT" w:cs="Tw Cen MT"/>
          <w:i/>
          <w:iCs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Note: Parentheses () override standard precedence order.</w:t>
      </w:r>
    </w:p>
    <w:p w14:paraId="0000023B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Data Manipulation: Insert, Update, Delete</w:t>
      </w:r>
    </w:p>
    <w:p w14:paraId="0000023C">
      <w:pPr>
        <w:numPr>
          <w:ilvl w:val="0"/>
          <w:numId w:val="2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INSERT: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Adds new records.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INSERT INTO Employees (EmpID, Name, DeptID, Salary)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VALUES (101, 'Alice', 10, 80000);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3D">
      <w:pPr>
        <w:numPr>
          <w:ilvl w:val="0"/>
          <w:numId w:val="2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UPDATE: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Modifies existing records.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UPDATE Employees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SET Salary = Salary * 1.10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WHERE DeptID = 10;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3E">
      <w:pPr>
        <w:numPr>
          <w:ilvl w:val="0"/>
          <w:numId w:val="2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DELETE: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Removes specific records.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DELETE FROM Employees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WHERE EmpID = 101;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3F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4. Aggregate Functions and Queries</w:t>
      </w:r>
    </w:p>
    <w:p w14:paraId="0000024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Aggregate functions compute a single result from a set of input values across multiple rows.</w:t>
      </w:r>
    </w:p>
    <w:p w14:paraId="00000241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Common Aggregate Functions</w:t>
      </w:r>
    </w:p>
    <w:p w14:paraId="00000242">
      <w:pPr>
        <w:numPr>
          <w:ilvl w:val="0"/>
          <w:numId w:val="2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COUNT(): Counts the number of rows/non-null values.</w:t>
      </w:r>
    </w:p>
    <w:p w14:paraId="00000243">
      <w:pPr>
        <w:numPr>
          <w:ilvl w:val="0"/>
          <w:numId w:val="2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SUM(): Calculates total sum of numeric values.</w:t>
      </w:r>
    </w:p>
    <w:p w14:paraId="00000244">
      <w:pPr>
        <w:numPr>
          <w:ilvl w:val="0"/>
          <w:numId w:val="2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AVG(): Calculates average value.</w:t>
      </w:r>
    </w:p>
    <w:p w14:paraId="00000245">
      <w:pPr>
        <w:numPr>
          <w:ilvl w:val="0"/>
          <w:numId w:val="2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MIN() / MAX(): Returns minimum or maximum value.</w:t>
      </w:r>
    </w:p>
    <w:p w14:paraId="00000246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Grouping &amp; Filtering Clause Execution Order</w:t>
      </w:r>
    </w:p>
    <w:p w14:paraId="00000247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When using aggregates, clause execution order matters:</w:t>
      </w:r>
    </w:p>
    <w:p w14:paraId="00000248">
      <w:pPr>
        <w:numPr>
          <w:ilvl w:val="0"/>
          <w:numId w:val="2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WHERE: Filters individual rows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before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aggregation.</w:t>
      </w:r>
    </w:p>
    <w:p w14:paraId="00000249">
      <w:pPr>
        <w:numPr>
          <w:ilvl w:val="0"/>
          <w:numId w:val="2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GROUP BY: Groups remaining rows by common values.</w:t>
      </w:r>
    </w:p>
    <w:p w14:paraId="0000024A">
      <w:pPr>
        <w:numPr>
          <w:ilvl w:val="0"/>
          <w:numId w:val="2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HAVING: Filters aggregate groups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after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calculation.</w:t>
      </w:r>
    </w:p>
    <w:p w14:paraId="0000024B">
      <w:pPr>
        <w:spacing w:before="0" w:after="24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SELECT DeptID, AVG(Salary) AS AvgSalary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FROM Employees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WHERE Salary &gt; 30000          -- 1. Filter rows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GROUP BY DeptID               -- 2. Group by DeptID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HAVING AVG(Salary) &gt; 60000;   -- 3. Filter groups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4C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5. Queries and Subqueries</w:t>
      </w:r>
    </w:p>
    <w:p w14:paraId="0000024D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Subquery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SELECT query nested inside another query (such as SELECT, INSERT, UPDATE, or DELETE).</w:t>
      </w:r>
    </w:p>
    <w:p w14:paraId="0000024E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Single-Row Subquery</w:t>
      </w:r>
    </w:p>
    <w:p w14:paraId="0000024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Returns a single scalar value.</w:t>
      </w:r>
    </w:p>
    <w:p w14:paraId="00000250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Name, Salary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FROM Employees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WHERE Salary &gt; (SELECT AVG(Salary) FROM Employees);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1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Multi-Row Subquery</w:t>
      </w:r>
    </w:p>
    <w:p w14:paraId="00000252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Returns multiple rows; used with operators like IN, ANY, or ALL.</w:t>
      </w:r>
    </w:p>
    <w:p w14:paraId="00000253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Name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FROM Employees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WHERE DeptID IN (SELECT DeptID FROM Departments WHERE Location = 'NY');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4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Correlated Subquery</w:t>
      </w:r>
    </w:p>
    <w:p w14:paraId="00000255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Executes once for every row processed by the outer query, referencing outer query attributes.</w:t>
      </w:r>
    </w:p>
    <w:p w14:paraId="00000256">
      <w:pPr>
        <w:spacing w:before="0" w:after="24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e.Name, e.Salary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FROM Employees 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WHERE e.Salary &gt; (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SELECT AVG(Salary)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FROM Employees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WHERE DeptID = e.DeptID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);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7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6. Joins</w:t>
      </w:r>
    </w:p>
    <w:p w14:paraId="00000259">
      <w:pPr>
        <w:spacing w:before="0" w:after="320"/>
        <w:ind w:left="0" w:right="0" w:firstLine="0"/>
        <w:rPr>
          <w:rFonts w:hint="default" w:ascii="Tw Cen MT" w:hAnsi="Tw Cen MT" w:eastAsia="Courier" w:cs="Tw Cen MT"/>
          <w:sz w:val="36"/>
          <w:szCs w:val="36"/>
          <w:lang w:val="en-US"/>
        </w:rPr>
      </w:pPr>
      <w:r>
        <w:rPr>
          <w:rFonts w:hint="default" w:ascii="Tw Cen MT" w:hAnsi="Tw Cen MT" w:cs="Tw Cen MT"/>
          <w:sz w:val="36"/>
          <w:szCs w:val="36"/>
          <w:rtl w:val="0"/>
        </w:rPr>
        <w:t>Joins combine columns from one or more tables based on a related attribute</w:t>
      </w:r>
      <w:r>
        <w:rPr>
          <w:rFonts w:hint="default" w:ascii="Tw Cen MT" w:hAnsi="Tw Cen MT" w:cs="Tw Cen MT"/>
          <w:sz w:val="36"/>
          <w:szCs w:val="36"/>
          <w:rtl w:val="0"/>
          <w:lang w:val="en-US"/>
        </w:rPr>
        <w:t>.</w:t>
      </w:r>
    </w:p>
    <w:p w14:paraId="0000025A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INNER JOIN: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Returns records that have matching values in both tables.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e.Name, d.DeptName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FROM Employees 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INNER JOIN Departments d ON e.DeptID = d.DeptID;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B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LEFT (OUTER) JOIN: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Returns all records from the left table, and matched records from the right table.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e.Name, d.DeptName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FROM Employees 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LEFT JOIN Departments d ON e.DeptID = d.DeptID;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C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RIGHT (OUTER) JOIN: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Returns all records from the right table, and matched records from the left table.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e.Name, d.DeptName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FROM Employees 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RIGHT JOIN Departments d ON e.DeptID = d.DeptID;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D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FULL (OUTER) JOIN: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Returns all records when there is a match in either left or right table.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SELECT e.Name, d.DeptName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FROM Employees 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FULL OUTER JOIN Departments d ON e.DeptID = d.DeptID;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E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CROSS JOIN: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Produces a Cartesian product of rows from both tables.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SELECT e.Name, d.DeptName FROM Employees e CROSS JOIN Departments 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5F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7. Set Operations: Union, Intersection, Minus</w:t>
      </w:r>
    </w:p>
    <w:p w14:paraId="0000026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Set operations combine results from two distinct queries. Both queries must be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union-compatible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(same number of columns, matching data types in sequence).</w:t>
      </w:r>
    </w:p>
    <w:p w14:paraId="00000261">
      <w:pPr>
        <w:numPr>
          <w:ilvl w:val="0"/>
          <w:numId w:val="2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UNION / UNION ALL: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Combines results. UNION removes duplicates; UNION ALL retains duplicates.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SELECT Name FROM Employees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UNION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SELECT Name FROM Contractors;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62">
      <w:pPr>
        <w:numPr>
          <w:ilvl w:val="0"/>
          <w:numId w:val="2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INTERSECT: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Returns only rows returned by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both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queries.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SELECT EmpID FROM Engineers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INTERSECT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SELECT EmpID FROM Managers;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63">
      <w:pPr>
        <w:numPr>
          <w:ilvl w:val="0"/>
          <w:numId w:val="2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MINUS (EXCEPT):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Returns rows from the first query that do not exist in the second query.</w:t>
      </w:r>
      <w:r>
        <w:rPr>
          <w:rFonts w:hint="default" w:ascii="Tw Cen MT" w:hAnsi="Tw Cen MT" w:eastAsia="Arial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SELECT EmpID FROM Employees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EXCEPT  -- Uses MINUS in Oracle syntax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SELECT EmpID FROM ExEmployees;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64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8. PL/SQL Programming Constructs: Cursors, Procedures, Triggers</w:t>
      </w:r>
    </w:p>
    <w:p w14:paraId="00000265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PL/SQL (Procedural Language/SQL) adds procedural flow control (loops, variables, conditions) to SQL.</w:t>
      </w:r>
    </w:p>
    <w:p w14:paraId="00000266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A. Cursors</w:t>
      </w:r>
    </w:p>
    <w:p w14:paraId="00000267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 pointer to a memory area (context area) holding the result of a query. Allows row-by-row processing.</w:t>
      </w:r>
    </w:p>
    <w:p w14:paraId="00000268">
      <w:pPr>
        <w:numPr>
          <w:ilvl w:val="0"/>
          <w:numId w:val="3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Implicit Cursors: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Automatically created by SQL for standard statements (INSERT, UPDATE, DELETE, SELECT INTO).</w:t>
      </w:r>
    </w:p>
    <w:p w14:paraId="00000269">
      <w:pPr>
        <w:numPr>
          <w:ilvl w:val="0"/>
          <w:numId w:val="3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Explicit Cursors: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Declared and managed manually by the programmer.</w:t>
      </w:r>
    </w:p>
    <w:p w14:paraId="0000026A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DECLARE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v_emp_id Employees.EmpID%TYPE;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v_name   Employees.Name%TYPE;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CURSOR c_emp IS SELECT EmpID, Name FROM Employees;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BEGIN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OPEN c_emp;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LOOP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FETCH c_emp INTO v_emp_id, v_name;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EXIT WHEN c_emp%NOTFOUND;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-- Process fetched record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END LOOP;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CLOSE c_emp;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END;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6B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B. Stored Procedures</w:t>
      </w:r>
    </w:p>
    <w:p w14:paraId="0000026C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Reusable, named blocks of code compiled and stored in the database.</w:t>
      </w:r>
    </w:p>
    <w:p w14:paraId="0000026D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CREATE OR REPLACE PROCEDURE GiveBonus (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p_EmpID IN INT,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p_Bonus IN DECIMAL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) IS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BEGIN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UPDATE Employees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SET Salary = Salary + p_Bonus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WHERE EmpID = p_EmpID;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COMMIT;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END GiveBonus;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6E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bookmarkStart w:id="0" w:name="_pyc22yfce9y0" w:colFirst="0" w:colLast="0"/>
      <w:bookmarkEnd w:id="0"/>
      <w:r>
        <w:rPr>
          <w:rFonts w:hint="default" w:ascii="Tw Cen MT" w:hAnsi="Tw Cen MT" w:cs="Tw Cen MT"/>
          <w:sz w:val="40"/>
          <w:szCs w:val="40"/>
          <w:rtl w:val="0"/>
        </w:rPr>
        <w:t>C. Database Triggers</w:t>
      </w:r>
    </w:p>
    <w:p w14:paraId="0000026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Special stored procedures executed automatically ("fired") in response to specific database events (e.g., BEFORE or AFTER an INSERT, UPDATE, or DELETE).</w:t>
      </w:r>
    </w:p>
    <w:p w14:paraId="00000270">
      <w:pPr>
        <w:spacing w:before="0" w:after="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CREATE OR REPLACE TRIGGER LogSalaryUpdate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AFTER UPDATE OF Salary ON Employees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FOR EACH ROW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BEGIN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INSERT INTO AuditLog (EmpID, OldSalary, NewSalary, UpdateDate)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VALUES (:OLD.EmpID, :OLD.Salary, :NEW.Salary, SYSDATE);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END;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271">
      <w:pPr>
        <w:spacing w:before="0" w:after="0" w:line="276" w:lineRule="auto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</w:p>
    <w:p w14:paraId="00000272">
      <w:pPr>
        <w:spacing w:before="0" w:after="0" w:line="276" w:lineRule="auto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</w:p>
    <w:p w14:paraId="00000275">
      <w:pPr>
        <w:spacing w:before="0" w:after="0" w:line="276" w:lineRule="auto"/>
        <w:ind w:left="0" w:right="0" w:firstLine="0"/>
        <w:rPr>
          <w:rFonts w:hint="default" w:ascii="Tw Cen MT" w:hAnsi="Tw Cen MT" w:cs="Tw Cen MT"/>
          <w:b/>
          <w:bCs/>
          <w:sz w:val="52"/>
          <w:szCs w:val="52"/>
        </w:rPr>
      </w:pPr>
      <w:r>
        <w:rPr>
          <w:rFonts w:hint="default" w:ascii="Tw Cen MT" w:hAnsi="Tw Cen MT" w:cs="Tw Cen MT"/>
          <w:b/>
          <w:bCs/>
          <w:color w:val="FFFFFF"/>
          <w:sz w:val="52"/>
          <w:szCs w:val="52"/>
          <w:shd w:val="clear" w:fill="171717"/>
          <w:rtl w:val="0"/>
        </w:rPr>
        <w:t xml:space="preserve"> Unit-3: Database Design &amp; Normalization   </w:t>
      </w:r>
      <w:r>
        <w:rPr>
          <w:rFonts w:hint="default" w:ascii="Tw Cen MT" w:hAnsi="Tw Cen MT" w:eastAsia="Courier" w:cs="Tw Cen MT"/>
          <w:b/>
          <w:bCs/>
          <w:color w:val="FFFFFF"/>
          <w:sz w:val="52"/>
          <w:szCs w:val="52"/>
          <w:rtl w:val="0"/>
        </w:rPr>
        <w:t xml:space="preserve"> </w:t>
      </w:r>
    </w:p>
    <w:p w14:paraId="00000276">
      <w:pPr>
        <w:spacing w:before="320" w:after="320"/>
        <w:ind w:left="0" w:right="0" w:firstLine="0"/>
        <w:rPr>
          <w:rFonts w:hint="default" w:ascii="Tw Cen MT" w:hAnsi="Tw Cen MT" w:cs="Tw Cen MT"/>
          <w:i/>
          <w:iCs/>
          <w:color w:val="808080"/>
          <w:sz w:val="36"/>
          <w:szCs w:val="36"/>
        </w:rPr>
      </w:pPr>
    </w:p>
    <w:p w14:paraId="00000277">
      <w:pPr>
        <w:pStyle w:val="3"/>
        <w:spacing w:before="0"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Alternative Approaches to Database Design</w:t>
      </w:r>
    </w:p>
    <w:p w14:paraId="0000027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Database design dictates how real-world data translates into database schemas. Two primary strategies exist:</w:t>
      </w:r>
    </w:p>
    <w:p w14:paraId="00000279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Top-Down Approach (ER to Relational Mapping):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Start by identifying high-level entities, attributes, and relationships using an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Entity-Relationship (ER) Diagram</w:t>
      </w:r>
      <w:r>
        <w:rPr>
          <w:rFonts w:hint="default" w:ascii="Tw Cen MT" w:hAnsi="Tw Cen MT" w:cs="Tw Cen MT"/>
          <w:sz w:val="36"/>
          <w:szCs w:val="36"/>
          <w:rtl w:val="0"/>
        </w:rPr>
        <w:t>, then map those visual structures directly into relational tables.</w:t>
      </w:r>
    </w:p>
    <w:p w14:paraId="0000027A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Bottom-Up Approach (Normalization):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Start with a single universal relation containing all attributes, identify operational dependencies among attributes, and decompose large tables into smaller, well-structured ones.</w:t>
      </w:r>
    </w:p>
    <w:p w14:paraId="0000027B">
      <w:pPr>
        <w:pStyle w:val="3"/>
        <w:spacing w:after="24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Core Math &amp; Logic Concepts</w:t>
      </w:r>
    </w:p>
    <w:p w14:paraId="0000027C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1. Functional Dependencies (FDs)</w:t>
      </w:r>
    </w:p>
    <w:p w14:paraId="0000027D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Functional Dependency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("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determines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") means that if two tuples share the same value for attribute set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they must share the same value for attribute set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27E">
      <w:pPr>
        <w:spacing w:before="0" w:after="0"/>
        <w:ind w:left="60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</w:rPr>
        <w:drawing>
          <wp:inline distT="19050" distB="19050" distL="19050" distR="19050">
            <wp:extent cx="4572000" cy="274193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7F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Types of Attributes:</w:t>
      </w:r>
    </w:p>
    <w:p w14:paraId="00000280">
      <w:pPr>
        <w:numPr>
          <w:ilvl w:val="1"/>
          <w:numId w:val="3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Prime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attribute that is part of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any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candidate key.</w:t>
      </w:r>
    </w:p>
    <w:p w14:paraId="00000281">
      <w:pPr>
        <w:numPr>
          <w:ilvl w:val="1"/>
          <w:numId w:val="3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Non-Prime Attribute: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attribute that is not part of any candidate key.</w:t>
      </w:r>
    </w:p>
    <w:p w14:paraId="00000282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Types of FDs:</w:t>
      </w:r>
    </w:p>
    <w:p w14:paraId="00000283">
      <w:pPr>
        <w:numPr>
          <w:ilvl w:val="1"/>
          <w:numId w:val="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Trivial FD: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>⊆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(e.g., {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}→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).</w:t>
      </w:r>
    </w:p>
    <w:p w14:paraId="00000284">
      <w:pPr>
        <w:numPr>
          <w:ilvl w:val="1"/>
          <w:numId w:val="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Non-Trivial FD: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>⊆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(e.g.,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B</w:t>
      </w:r>
      <w:r>
        <w:rPr>
          <w:rFonts w:hint="default" w:ascii="Tw Cen MT" w:hAnsi="Tw Cen MT" w:cs="Tw Cen MT"/>
          <w:sz w:val="36"/>
          <w:szCs w:val="36"/>
          <w:rtl w:val="0"/>
        </w:rPr>
        <w:t>).</w:t>
      </w:r>
    </w:p>
    <w:p w14:paraId="00000285">
      <w:pPr>
        <w:numPr>
          <w:ilvl w:val="1"/>
          <w:numId w:val="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Partial Dependency: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non-prime attribute depends on a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proper subset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a candidate key.</w:t>
      </w:r>
    </w:p>
    <w:p w14:paraId="00000286">
      <w:pPr>
        <w:numPr>
          <w:ilvl w:val="1"/>
          <w:numId w:val="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Transitive Dependency: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Z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leading to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Z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where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non-prime attribute.</w:t>
      </w:r>
    </w:p>
    <w:p w14:paraId="00000287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Normal Forms (1NF through BCNF)</w:t>
      </w:r>
    </w:p>
    <w:p w14:paraId="0000028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Normalization cleans up table structure to eliminate update, insertion, and deletion anomalies.</w:t>
      </w:r>
    </w:p>
    <w:p w14:paraId="00000289">
      <w:pPr>
        <w:spacing w:before="0" w:after="24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</w:rPr>
        <w:drawing>
          <wp:inline distT="19050" distB="19050" distL="19050" distR="19050">
            <wp:extent cx="6692265" cy="3759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24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FC39EE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8A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Normal Form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8B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Key Requirement / Constraint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8C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What It Eliminates</w:t>
            </w:r>
          </w:p>
        </w:tc>
      </w:tr>
      <w:tr w14:paraId="329082B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8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1NF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8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Atomic values only (no sets, lists, or repeating groups).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8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Non-atomic cell values.</w:t>
            </w:r>
          </w:p>
        </w:tc>
      </w:tr>
      <w:tr w14:paraId="16F2FA3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2NF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In 1NF +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No Partial Dependencies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(non-prime attributes must depend on the </w:t>
            </w:r>
            <w:r>
              <w:rPr>
                <w:rFonts w:hint="default" w:ascii="Tw Cen MT" w:hAnsi="Tw Cen MT" w:cs="Tw Cen MT"/>
                <w:i/>
                <w:iCs/>
                <w:sz w:val="36"/>
                <w:szCs w:val="36"/>
                <w:rtl w:val="0"/>
              </w:rPr>
              <w:t>entire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key).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Partial functional dependencies.</w:t>
            </w:r>
          </w:p>
        </w:tc>
      </w:tr>
      <w:tr w14:paraId="638018D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3NF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In 2NF + For every non-trivial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X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→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Y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, either 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X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 xml:space="preserve"> is a Super Key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or 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Y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 xml:space="preserve"> is a Prime Attribute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Transitive functional dependencies.</w:t>
            </w:r>
          </w:p>
        </w:tc>
      </w:tr>
      <w:tr w14:paraId="3FE9310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BCNF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Strictly stronger than 3NF: For every non-trivial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X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→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Y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, 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X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 xml:space="preserve"> MUST be a Super Key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9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Anomalies from overlapping candidate keys.</w:t>
            </w:r>
          </w:p>
        </w:tc>
      </w:tr>
    </w:tbl>
    <w:p w14:paraId="00000299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Decomposition &amp; Normalization Properties</w:t>
      </w:r>
    </w:p>
    <w:p w14:paraId="0000029A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When splitting a table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into sub-relations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:</w:t>
      </w:r>
    </w:p>
    <w:p w14:paraId="0000029B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Lossless-Join Decomposition: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Guarantees that joining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⋈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reconstructs the exact original relation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without generating fake ("spurious") rows.</w:t>
      </w:r>
    </w:p>
    <w:p w14:paraId="0000029C">
      <w:pPr>
        <w:numPr>
          <w:ilvl w:val="1"/>
          <w:numId w:val="6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Condition: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∩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OR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∩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(the shared attribute set must form a key in at least one sub-relation).</w:t>
      </w:r>
    </w:p>
    <w:p w14:paraId="0000029D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Dependency Preservation: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Guarantees that all functional dependencies of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can be enforced inside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independently, without performing expensive cross-table joins.</w:t>
      </w:r>
    </w:p>
    <w:p w14:paraId="0000029E">
      <w:pPr>
        <w:numPr>
          <w:ilvl w:val="1"/>
          <w:numId w:val="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Note: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3NF can always achieve both Lossless Join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and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Dependency Preservation simultaneously. BCNF guarantees Lossless Join, but might lose dependency preservation.</w:t>
      </w:r>
    </w:p>
    <w:p w14:paraId="0000029F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bookmarkStart w:id="1" w:name="_imx8h7vqizjk" w:colFirst="0" w:colLast="0"/>
      <w:bookmarkEnd w:id="1"/>
      <w:r>
        <w:rPr>
          <w:rFonts w:hint="default" w:ascii="Tw Cen MT" w:hAnsi="Tw Cen MT" w:cs="Tw Cen MT"/>
          <w:sz w:val="44"/>
          <w:szCs w:val="44"/>
          <w:rtl w:val="0"/>
        </w:rPr>
        <w:t>4. Inclusion Dependencies, MVDs, and JDs</w:t>
      </w:r>
    </w:p>
    <w:p w14:paraId="000002A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Beyond standard Functional Dependencies, advanced relational design handles higher-order dependencies:</w:t>
      </w:r>
    </w:p>
    <w:p w14:paraId="000002A1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Inclusion Dependency (ID):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Formally represents foreign keys across tables. It states that values in attribute set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relation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must appear in attribute set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relation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[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]⊆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[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>]).</w:t>
      </w:r>
    </w:p>
    <w:p w14:paraId="000002A2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Multivalued Dependency (MVD):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Written as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eastAsia="Arial Unicode MS" w:cs="Tw Cen MT"/>
          <w:sz w:val="36"/>
          <w:szCs w:val="36"/>
          <w:rtl w:val="0"/>
        </w:rPr>
        <w:t>↠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. Occurs when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determines a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set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independent values for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>, regardless of other attributes.</w:t>
      </w:r>
    </w:p>
    <w:p w14:paraId="000002A3">
      <w:pPr>
        <w:numPr>
          <w:ilvl w:val="1"/>
          <w:numId w:val="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4NF (Fourth Normal Form):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Requires that for every non-trivial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eastAsia="Arial Unicode MS" w:cs="Tw Cen MT"/>
          <w:sz w:val="36"/>
          <w:szCs w:val="36"/>
          <w:rtl w:val="0"/>
        </w:rPr>
        <w:t>↠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must be a Super Key. Eliminates redundant multi-valued facts in a single table.</w:t>
      </w:r>
    </w:p>
    <w:p w14:paraId="000002A4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Join Dependency (JD):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Generalizes MVDs across multiple tables. Written as ⋆(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,…,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n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), meaning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can be losslessly reconstructed by joining all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sub-relations together.</w:t>
      </w:r>
    </w:p>
    <w:p w14:paraId="000002A5">
      <w:pPr>
        <w:numPr>
          <w:ilvl w:val="1"/>
          <w:numId w:val="10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5NF / Project-Join Normal Form (PJNF):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table is in 5NF if every Join Dependency in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implied by its candidate keys. Eliminates remaining cyclic join anomalies.</w:t>
      </w:r>
    </w:p>
    <w:p w14:paraId="000002A6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2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sz w:val="52"/>
          <w:szCs w:val="52"/>
        </w:rPr>
      </w:pPr>
    </w:p>
    <w:p w14:paraId="000002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sz w:val="52"/>
          <w:szCs w:val="52"/>
        </w:rPr>
      </w:pPr>
    </w:p>
    <w:p w14:paraId="000002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sz w:val="52"/>
          <w:szCs w:val="52"/>
        </w:rPr>
      </w:pPr>
      <w:r>
        <w:rPr>
          <w:rFonts w:hint="default" w:ascii="Tw Cen MT" w:hAnsi="Tw Cen MT" w:cs="Tw Cen MT"/>
          <w:b/>
          <w:bCs/>
          <w:color w:val="FFFFFF"/>
          <w:sz w:val="52"/>
          <w:szCs w:val="52"/>
          <w:shd w:val="clear" w:fill="171717"/>
          <w:rtl w:val="0"/>
        </w:rPr>
        <w:t>Unit-4: Transaction Processing Concept</w:t>
      </w:r>
      <w:r>
        <w:rPr>
          <w:rFonts w:hint="default" w:ascii="Tw Cen MT" w:hAnsi="Tw Cen MT" w:cs="Tw Cen MT"/>
          <w:b/>
          <w:bCs/>
          <w:color w:val="FFFFFF"/>
          <w:sz w:val="52"/>
          <w:szCs w:val="52"/>
          <w:rtl w:val="0"/>
        </w:rPr>
        <w:t xml:space="preserve"> </w:t>
      </w:r>
    </w:p>
    <w:p w14:paraId="000002AA">
      <w:pPr>
        <w:pStyle w:val="3"/>
        <w:spacing w:before="0" w:after="320"/>
        <w:rPr>
          <w:rFonts w:hint="default" w:ascii="Tw Cen MT" w:hAnsi="Tw Cen MT" w:cs="Tw Cen MT"/>
          <w:sz w:val="52"/>
          <w:szCs w:val="52"/>
        </w:rPr>
      </w:pPr>
    </w:p>
    <w:p w14:paraId="000002AB">
      <w:pPr>
        <w:pStyle w:val="3"/>
        <w:spacing w:before="0"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1. Transaction System</w:t>
      </w:r>
    </w:p>
    <w:p w14:paraId="000002AC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Transaction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single logical unit of work in a database (e.g., transferring $100 from Account A to Account B).</w:t>
      </w:r>
    </w:p>
    <w:p w14:paraId="000002AD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</w:rPr>
        <w:drawing>
          <wp:inline distT="19050" distB="19050" distL="19050" distR="19050">
            <wp:extent cx="0" cy="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w Cen MT" w:hAnsi="Tw Cen MT" w:cs="Tw Cen MT"/>
          <w:sz w:val="44"/>
          <w:szCs w:val="44"/>
          <w:rtl w:val="0"/>
        </w:rPr>
        <w:t>The ACID Properties</w:t>
      </w:r>
    </w:p>
    <w:p w14:paraId="000002A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To ensure reliability, every transaction must follow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ACID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rules:</w:t>
      </w:r>
    </w:p>
    <w:p w14:paraId="000002AF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Atomicity (All or Nothing):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Either all operations of the transaction complete successfully, or none do. If money leaves Account A, it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must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arrive in Account B; otherwise, the whole process rolls back.</w:t>
      </w:r>
    </w:p>
    <w:p w14:paraId="000002B0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Consistency: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database must remain in a valid state before and after the transaction. Total balance across both accounts remains unchanged.</w:t>
      </w:r>
    </w:p>
    <w:p w14:paraId="000002B1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Isolation: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Concurrent transactions run independently without interfering with each other.</w:t>
      </w:r>
    </w:p>
    <w:p w14:paraId="000002B2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Durability: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Once committed, changes are permanent, even if the system crashes a second later.</w:t>
      </w:r>
    </w:p>
    <w:p w14:paraId="000002B3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Transaction States</w:t>
      </w:r>
    </w:p>
    <w:p w14:paraId="000002B4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Active: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Initial state while the transaction executes.</w:t>
      </w:r>
    </w:p>
    <w:p w14:paraId="000002B5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Partially Committed: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Final statement executes, but changes aren't written to disk yet.</w:t>
      </w:r>
    </w:p>
    <w:p w14:paraId="000002B6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Committed: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Changes safely saved to disk.</w:t>
      </w:r>
    </w:p>
    <w:p w14:paraId="000002B7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Failed: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 error occurs during execution.</w:t>
      </w:r>
    </w:p>
    <w:p w14:paraId="000002B8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Aborted: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Transaction rolled back; database restored to its previous state.</w:t>
      </w:r>
    </w:p>
    <w:p w14:paraId="000002B9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2. Recovery from Transaction Failures</w:t>
      </w:r>
    </w:p>
    <w:p w14:paraId="000002BA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Database failures happen due to system crashes, power cuts, software bugs, or media errors. The goal of recovery is to restore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Atomicity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Durability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2BB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Types of Failures</w:t>
      </w:r>
    </w:p>
    <w:p w14:paraId="000002BC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Transaction Failure: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Logic error or deadlock causes abort.</w:t>
      </w:r>
    </w:p>
    <w:p w14:paraId="000002BD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System Crash: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Hardware/power failure causes volatile memory (RAM) loss.</w:t>
      </w:r>
    </w:p>
    <w:p w14:paraId="000002BE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Disk Failure: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Storage drive physically breaks.</w:t>
      </w:r>
    </w:p>
    <w:p w14:paraId="000002BF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Two Basic Recovery Operations</w:t>
      </w:r>
    </w:p>
    <w:p w14:paraId="000002C0">
      <w:pPr>
        <w:numPr>
          <w:ilvl w:val="0"/>
          <w:numId w:val="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Reverts uncommitted changes made by an incomplete transaction.</w:t>
      </w:r>
    </w:p>
    <w:p w14:paraId="000002C1">
      <w:pPr>
        <w:numPr>
          <w:ilvl w:val="0"/>
          <w:numId w:val="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REDO: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Re-applies committed changes that didn't make it to disk before a crash.</w:t>
      </w:r>
    </w:p>
    <w:p w14:paraId="000002C2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3. Log-Based Recovery</w:t>
      </w:r>
    </w:p>
    <w:p w14:paraId="000002C3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Log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sequential, append-only file stored in stable memory. Every database update writes an entry to the log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before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updating the actual disk—this principle is called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Write-Ahead Logging (WAL)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2C4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Log Entry Structure</w:t>
      </w:r>
    </w:p>
    <w:p w14:paraId="000002C5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Each record looks like: &lt;Transaction_ID, Data_Item, New_Value Old_Value,&gt;</w:t>
      </w:r>
    </w:p>
    <w:p w14:paraId="000002C6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Log Modifications Approaches</w:t>
      </w:r>
    </w:p>
    <w:p w14:paraId="000002C7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Deferred Modification:</w:t>
      </w:r>
    </w:p>
    <w:p w14:paraId="000002C8">
      <w:pPr>
        <w:numPr>
          <w:ilvl w:val="1"/>
          <w:numId w:val="6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Database disk writes occur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only after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transaction commits.</w:t>
      </w:r>
    </w:p>
    <w:p w14:paraId="000002C9">
      <w:pPr>
        <w:numPr>
          <w:ilvl w:val="1"/>
          <w:numId w:val="6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Recovery: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Never requires UNDO; only needs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REDO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for committed transactions.</w:t>
      </w:r>
    </w:p>
    <w:p w14:paraId="000002CA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Immediate Modification:</w:t>
      </w:r>
    </w:p>
    <w:p w14:paraId="000002CB">
      <w:pPr>
        <w:numPr>
          <w:ilvl w:val="1"/>
          <w:numId w:val="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Database disk writes can happen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while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transaction runs.</w:t>
      </w:r>
    </w:p>
    <w:p w14:paraId="000002CC">
      <w:pPr>
        <w:numPr>
          <w:ilvl w:val="1"/>
          <w:numId w:val="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Recovery: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Requires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for uncommitted transactions and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REDO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for committed ones.</w:t>
      </w:r>
    </w:p>
    <w:p w14:paraId="000002CD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4. Checkpoints</w:t>
      </w:r>
    </w:p>
    <w:p w14:paraId="000002C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Scanning a massive log file from the beginning of time after a crash takes way too long.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Checkpoints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solve this by creating savepoints.</w:t>
      </w:r>
    </w:p>
    <w:p w14:paraId="000002CF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How Checkpointing Works</w:t>
      </w:r>
    </w:p>
    <w:p w14:paraId="000002D0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Temporarily stops accepting new write requests.</w:t>
      </w:r>
    </w:p>
    <w:p w14:paraId="000002D1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Flushes all modified RAM data (buffers) and current log records to disk.</w:t>
      </w:r>
    </w:p>
    <w:p w14:paraId="000002D2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Writes a &lt;CHECKPOINT&gt; record to the log listing active transactions.</w:t>
      </w:r>
    </w:p>
    <w:p w14:paraId="000002D3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Resumes normal operations.</w:t>
      </w:r>
    </w:p>
    <w:p w14:paraId="000002D4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Recovery Logic using Checkpoints</w:t>
      </w:r>
    </w:p>
    <w:p w14:paraId="000002D5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During recovery, the system scans backward only up to the latest checkpoint:</w:t>
      </w:r>
    </w:p>
    <w:p w14:paraId="000002D6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Transactions that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committed after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checkpoint are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REDO</w:t>
      </w:r>
      <w:r>
        <w:rPr>
          <w:rFonts w:hint="default" w:ascii="Tw Cen MT" w:hAnsi="Tw Cen MT" w:cs="Tw Cen MT"/>
          <w:sz w:val="36"/>
          <w:szCs w:val="36"/>
          <w:rtl w:val="0"/>
        </w:rPr>
        <w:t>'d.</w:t>
      </w:r>
    </w:p>
    <w:p w14:paraId="000002D7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Transactions that were still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active/uncommitted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at crash time are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</w:t>
      </w:r>
      <w:r>
        <w:rPr>
          <w:rFonts w:hint="default" w:ascii="Tw Cen MT" w:hAnsi="Tw Cen MT" w:cs="Tw Cen MT"/>
          <w:sz w:val="36"/>
          <w:szCs w:val="36"/>
          <w:rtl w:val="0"/>
        </w:rPr>
        <w:t>'d.</w:t>
      </w:r>
    </w:p>
    <w:p w14:paraId="000002D8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5. Deadlock Handling</w:t>
      </w:r>
    </w:p>
    <w:p w14:paraId="000002D9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Deadlock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occurs when two or more transactions are stuck forever, each waiting for a resource locked by the other.</w:t>
      </w:r>
    </w:p>
    <w:p w14:paraId="000002DA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</w:rPr>
        <w:drawing>
          <wp:inline distT="19050" distB="19050" distL="19050" distR="19050">
            <wp:extent cx="4629150" cy="253365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w Cen MT" w:hAnsi="Tw Cen MT" w:cs="Tw Cen MT"/>
          <w:sz w:val="44"/>
          <w:szCs w:val="44"/>
          <w:rtl w:val="0"/>
        </w:rPr>
        <w:t>Deadlock Handling Strategies</w:t>
      </w:r>
    </w:p>
    <w:p w14:paraId="000002DB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24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280E1B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DC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Strategy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DD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Mechanism</w:t>
            </w:r>
          </w:p>
        </w:tc>
      </w:tr>
      <w:tr w14:paraId="6A0535A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D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Prevention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D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Uses timestamps to abort transactions before a deadlock can form (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Wait-Die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or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Wound-Wait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schemes).</w:t>
            </w:r>
          </w:p>
        </w:tc>
      </w:tr>
      <w:tr w14:paraId="3EF7129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E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Avoidance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E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Requires prior knowledge of resource requests to allocate locks safely.</w:t>
            </w:r>
          </w:p>
        </w:tc>
      </w:tr>
      <w:tr w14:paraId="52041DD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E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Detection &amp; Recovery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E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Periodically checks a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Wait-For Graph (WFG)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for cycles. If a cycle exists, it picks a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victim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transaction and aborts it.</w:t>
            </w:r>
          </w:p>
        </w:tc>
      </w:tr>
    </w:tbl>
    <w:p w14:paraId="000002E4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2E5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2E6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2E7">
      <w:pPr>
        <w:pStyle w:val="3"/>
        <w:spacing w:before="0"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1. Distributed Database Overview</w:t>
      </w:r>
    </w:p>
    <w:p w14:paraId="000002E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Distributed Database (DDBMS)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 single logical database spread across multiple physical computers (nodes/sites) connected via a network. To the user, it feels like using a single local database.</w:t>
      </w:r>
    </w:p>
    <w:p w14:paraId="000002E9">
      <w:pPr>
        <w:pStyle w:val="3"/>
        <w:spacing w:before="0"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2. Distributed Data Storage</w:t>
      </w:r>
    </w:p>
    <w:p w14:paraId="000002EA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To store data across multiple nodes, DBMS uses two primary techniques: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Fragmentation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Replication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2EB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A. Data Fragmentation</w:t>
      </w:r>
    </w:p>
    <w:p w14:paraId="000002EC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Splitting a table into smaller parts (fragments) and placing them on different sites.</w:t>
      </w:r>
    </w:p>
    <w:p w14:paraId="000002ED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Horizontal Fragmentation: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Splits tables by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rows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based on conditions (e.g., storing Customers where Region = 'US' on Node 1, and Region = 'EU' on Node 2).</w:t>
      </w:r>
    </w:p>
    <w:p w14:paraId="000002EE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Vertical Fragmentation: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Splits tables by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columns</w:t>
      </w:r>
      <w:r>
        <w:rPr>
          <w:rFonts w:hint="default" w:ascii="Tw Cen MT" w:hAnsi="Tw Cen MT" w:cs="Tw Cen MT"/>
          <w:sz w:val="36"/>
          <w:szCs w:val="36"/>
          <w:rtl w:val="0"/>
        </w:rPr>
        <w:t>, keeping the primary key in every fragment so they can be rejoined later.</w:t>
      </w:r>
    </w:p>
    <w:p w14:paraId="000002EF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Mixed/Hybrid Fragmentation: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Combines both horizontal and vertical splitting.</w:t>
      </w:r>
    </w:p>
    <w:p w14:paraId="000002F0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B. Data Replication</w:t>
      </w:r>
    </w:p>
    <w:p w14:paraId="000002F1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Copying the same data fragment across multiple nodes to improve read performance and fault tolerance.</w:t>
      </w:r>
    </w:p>
    <w:p w14:paraId="000002F2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Full Replication: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Every site stores a complete copy of the database (High availability, but heavy storage &amp; update costs).</w:t>
      </w:r>
    </w:p>
    <w:p w14:paraId="000002F3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Partial Replication: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Only frequently accessed tables/fragments are copied to multiple sites.</w:t>
      </w:r>
    </w:p>
    <w:p w14:paraId="000002F4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 Replication (Non-replicated):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Each fragment exists on exactly one site.</w:t>
      </w:r>
    </w:p>
    <w:p w14:paraId="000002F5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3. Distributed Concurrency Control</w:t>
      </w:r>
    </w:p>
    <w:p w14:paraId="000002F6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When multiple transactions execute simultaneously across different sites, we must ensure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Isolation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Consistency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2F7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Key Challenges</w:t>
      </w:r>
    </w:p>
    <w:p w14:paraId="000002F8">
      <w:pPr>
        <w:numPr>
          <w:ilvl w:val="0"/>
          <w:numId w:val="1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Transactions need locks on multiple sites.</w:t>
      </w:r>
    </w:p>
    <w:p w14:paraId="000002F9">
      <w:pPr>
        <w:numPr>
          <w:ilvl w:val="0"/>
          <w:numId w:val="1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Network delays and message loss make lock coordination harder.</w:t>
      </w:r>
    </w:p>
    <w:p w14:paraId="000002FA">
      <w:pPr>
        <w:pStyle w:val="4"/>
        <w:spacing w:after="255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Main Techniques</w:t>
      </w:r>
    </w:p>
    <w:p w14:paraId="000002FB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1. Distributed Locking Schemes</w:t>
      </w:r>
    </w:p>
    <w:p w14:paraId="000002FC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Single-Lock Manager (Centralized):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One central site manages all locks. Simple, but creates a single point of failure and bottleneck.</w:t>
      </w:r>
    </w:p>
    <w:p w14:paraId="000002FD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Primary Copy: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For replicated data, one designated site holds the "primary copy." All write locks must be requested from this site.</w:t>
      </w:r>
    </w:p>
    <w:p w14:paraId="000002FE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Distributed Lock Manager (Majority Protocol):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transaction requests locks from a majority of sites holding a replica. Prevents single-point failure.</w:t>
      </w:r>
    </w:p>
    <w:p w14:paraId="000002FF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2. Two-Phase Commit Protocol (2PC)</w:t>
      </w:r>
    </w:p>
    <w:p w14:paraId="0000030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Ensures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Atomicity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across multiple nodes during a distributed transaction. It uses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Coordinator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node and multiple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Participant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nodes.</w:t>
      </w:r>
    </w:p>
    <w:p w14:paraId="00000301">
      <w:pPr>
        <w:spacing w:before="0" w:after="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Coordinator                  Participants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│                             │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│─────── Prepare Msg ────────&gt;│  (Phase 1: Voting)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│&lt;────── Ready / Abort ───────│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│                             │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│─────── Commit / Abort ─────&gt;│  (Phase 2: Execution)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│&lt;────── Acknowledged ────────│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302">
      <w:pPr>
        <w:numPr>
          <w:ilvl w:val="0"/>
          <w:numId w:val="1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Phase 1 (Prepare):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Coordinator asks all participants,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"Are you ready to commit?"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Participants log their changes and vote Yes or No.</w:t>
      </w:r>
    </w:p>
    <w:p w14:paraId="00000303">
      <w:pPr>
        <w:numPr>
          <w:ilvl w:val="0"/>
          <w:numId w:val="1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Phase 2 (Commit/Abort):</w:t>
      </w:r>
    </w:p>
    <w:p w14:paraId="00000304">
      <w:pPr>
        <w:numPr>
          <w:ilvl w:val="1"/>
          <w:numId w:val="15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ALL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vote Yes → Coordinator sends Commit.</w:t>
      </w:r>
    </w:p>
    <w:p w14:paraId="00000305">
      <w:pPr>
        <w:numPr>
          <w:ilvl w:val="1"/>
          <w:numId w:val="15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ANY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votes No → Coordinator sends Rollback/Abort.</w:t>
      </w:r>
    </w:p>
    <w:p w14:paraId="00000306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4. Directory System (Data Catalog)</w:t>
      </w:r>
    </w:p>
    <w:p w14:paraId="00000307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Distributed Data Directory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holds metadata—information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about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database structure and where each fragment or replica is physically located.</w:t>
      </w:r>
    </w:p>
    <w:p w14:paraId="00000308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What It Stores</w:t>
      </w:r>
    </w:p>
    <w:p w14:paraId="00000309">
      <w:pPr>
        <w:numPr>
          <w:ilvl w:val="0"/>
          <w:numId w:val="1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Fragment definitions (horizontal/vertical rules).</w:t>
      </w:r>
    </w:p>
    <w:p w14:paraId="0000030A">
      <w:pPr>
        <w:numPr>
          <w:ilvl w:val="0"/>
          <w:numId w:val="1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Physical mapping (which site holds which fragment).</w:t>
      </w:r>
    </w:p>
    <w:p w14:paraId="0000030B">
      <w:pPr>
        <w:numPr>
          <w:ilvl w:val="0"/>
          <w:numId w:val="1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Access rights and security permissions.</w:t>
      </w:r>
    </w:p>
    <w:p w14:paraId="0000030C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Types of Directory Architectures</w:t>
      </w:r>
    </w:p>
    <w:p w14:paraId="0000030D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25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C0B4D3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0E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Architecture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0F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Description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10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Pros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11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Cons</w:t>
            </w:r>
          </w:p>
        </w:tc>
      </w:tr>
      <w:tr w14:paraId="444309B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Centralized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One site stores the whole directory.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Easy to update and search.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Bottleneck and single point of failure.</w:t>
            </w:r>
          </w:p>
        </w:tc>
      </w:tr>
      <w:tr w14:paraId="4395C4C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Fully Replicated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Every site keeps a complete copy of the directory.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Blazing fast local lookups.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Heavy network overhead to update directory entries.</w:t>
            </w:r>
          </w:p>
        </w:tc>
      </w:tr>
      <w:tr w14:paraId="28F85A9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Distributed (Partitioned)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Each site stores location metadata for its local data only.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Highly scalable.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1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Remote lookups require querying multiple sites.</w:t>
            </w:r>
          </w:p>
        </w:tc>
      </w:tr>
    </w:tbl>
    <w:p w14:paraId="0000031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31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320">
      <w:pPr>
        <w:pStyle w:val="3"/>
        <w:spacing w:before="0"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1. Serializability of Schedules</w:t>
      </w:r>
    </w:p>
    <w:p w14:paraId="00000321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When multiple transactions run concurrently, their operations (reads/writes) interleave.</w:t>
      </w:r>
    </w:p>
    <w:p w14:paraId="00000322">
      <w:pPr>
        <w:numPr>
          <w:ilvl w:val="0"/>
          <w:numId w:val="1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Serial Schedule: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Transactions execute one after another without interleaving. Guaranteed to be consistent, but slow.</w:t>
      </w:r>
    </w:p>
    <w:p w14:paraId="00000323">
      <w:pPr>
        <w:numPr>
          <w:ilvl w:val="0"/>
          <w:numId w:val="1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Non-Serial Schedule: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Operations of multiple transactions overlap. Fast, but risks data inconsistency.</w:t>
      </w:r>
    </w:p>
    <w:p w14:paraId="00000324">
      <w:pPr>
        <w:numPr>
          <w:ilvl w:val="0"/>
          <w:numId w:val="1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Serializable Schedule: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non-serial schedule that produces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exact same output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as some serial schedule.</w:t>
      </w:r>
    </w:p>
    <w:p w14:paraId="00000325">
      <w:pPr>
        <w:pStyle w:val="3"/>
        <w:spacing w:after="24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2. Conflict &amp; View Serializable Schedules</w:t>
      </w:r>
    </w:p>
    <w:p w14:paraId="00000326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A. Conflict Serializability</w:t>
      </w:r>
    </w:p>
    <w:p w14:paraId="00000327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 schedule is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Conflict Serializable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it can be transformed into a serial schedule by swapping non-conflicting operations.</w:t>
      </w:r>
    </w:p>
    <w:p w14:paraId="0000032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Two operations are in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conflict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they meet three conditions:</w:t>
      </w:r>
    </w:p>
    <w:p w14:paraId="00000329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They belong to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different transactions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2A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They access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same data item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2B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At least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one of them is a Write (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W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 operation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2C">
      <w:pPr>
        <w:pStyle w:val="5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Conflicting Pairs:</w:t>
      </w:r>
    </w:p>
    <w:p w14:paraId="0000032D">
      <w:pPr>
        <w:numPr>
          <w:ilvl w:val="0"/>
          <w:numId w:val="1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Read-Write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))</w:t>
      </w:r>
    </w:p>
    <w:p w14:paraId="0000032E">
      <w:pPr>
        <w:numPr>
          <w:ilvl w:val="0"/>
          <w:numId w:val="1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Write-Read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))</w:t>
      </w:r>
    </w:p>
    <w:p w14:paraId="0000032F">
      <w:pPr>
        <w:numPr>
          <w:ilvl w:val="0"/>
          <w:numId w:val="1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Write-Write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>))</w:t>
      </w:r>
    </w:p>
    <w:p w14:paraId="00000330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B. View Serializability</w:t>
      </w:r>
    </w:p>
    <w:p w14:paraId="00000331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View serializability is a broader concept than conflict serializability. Every conflict serializable schedule is view serializable, but not vice versa.</w:t>
      </w:r>
    </w:p>
    <w:p w14:paraId="00000332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Two schedules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are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View Equivalent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they satisfy three conditions:</w:t>
      </w:r>
    </w:p>
    <w:p w14:paraId="00000333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Initial Read: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reads data item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first in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must read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first in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34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Final Write: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Whichever transaction performs the final write 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must perform the final write 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35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Updated Read (Read-From):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reads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updated by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j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must read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updated by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j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36">
      <w:pPr>
        <w:spacing w:before="32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Key Rule: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 schedule that is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View Serializable but NOT Conflict Serializable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must contain at least one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Blind Write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(a write operation performed without reading the item first).</w:t>
      </w:r>
    </w:p>
    <w:p w14:paraId="00000337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3. Testing for Serializability</w:t>
      </w:r>
    </w:p>
    <w:p w14:paraId="0000033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To test if a schedule is Conflict Serializable, we construct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Precedence Graph (Serialization Graph)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39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</w:rPr>
        <w:drawing>
          <wp:inline distT="19050" distB="19050" distL="19050" distR="19050">
            <wp:extent cx="6692265" cy="4394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24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w Cen MT" w:hAnsi="Tw Cen MT" w:cs="Tw Cen MT"/>
          <w:sz w:val="44"/>
          <w:szCs w:val="44"/>
          <w:rtl w:val="0"/>
        </w:rPr>
        <w:t>Steps to Build a Precedence Graph:</w:t>
      </w:r>
    </w:p>
    <w:p w14:paraId="0000033A">
      <w:pPr>
        <w:numPr>
          <w:ilvl w:val="0"/>
          <w:numId w:val="2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Nodes: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Create a node for each transaction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20"/>
          <w:szCs w:val="20"/>
          <w:rtl w:val="0"/>
        </w:rPr>
        <w:t>3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,…).</w:t>
      </w:r>
    </w:p>
    <w:p w14:paraId="0000033B">
      <w:pPr>
        <w:numPr>
          <w:ilvl w:val="0"/>
          <w:numId w:val="2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Edges: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Draw a directed edge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j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executes a conflicting operation on data item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A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before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j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3C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Decision Rule</w:t>
      </w:r>
    </w:p>
    <w:p w14:paraId="0000033D">
      <w:pPr>
        <w:numPr>
          <w:ilvl w:val="0"/>
          <w:numId w:val="2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 Cycle in Graph → Conflict Serializable.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(The serial order is given by the Topological Sort of the graph).</w:t>
      </w:r>
    </w:p>
    <w:p w14:paraId="0000033E">
      <w:pPr>
        <w:numPr>
          <w:ilvl w:val="0"/>
          <w:numId w:val="2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Cycle Present in Graph → NOT Conflict Serializable.</w:t>
      </w:r>
    </w:p>
    <w:p w14:paraId="0000033F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bookmarkStart w:id="2" w:name="_g52bokg5ij2x" w:colFirst="0" w:colLast="0"/>
      <w:bookmarkEnd w:id="2"/>
      <w:r>
        <w:rPr>
          <w:rFonts w:hint="default" w:ascii="Tw Cen MT" w:hAnsi="Tw Cen MT" w:cs="Tw Cen MT"/>
          <w:sz w:val="52"/>
          <w:szCs w:val="52"/>
          <w:rtl w:val="0"/>
        </w:rPr>
        <w:t>4. Recoverability of Schedules</w:t>
      </w:r>
    </w:p>
    <w:p w14:paraId="0000034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Even if a schedule is serializable, it must be safe from transaction failures and dirty reads.</w:t>
      </w:r>
    </w:p>
    <w:p w14:paraId="00000341">
      <w:pPr>
        <w:spacing w:before="0" w:after="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Recoverable Schedules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└── Cascadeless Schedules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└── Strict Schedules (Most Safe)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342">
      <w:pPr>
        <w:spacing w:before="0" w:after="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</w:p>
    <w:tbl>
      <w:tblPr>
        <w:tblStyle w:val="26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7C27E0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43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Schedule Type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44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Condition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45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Purpose</w:t>
            </w:r>
          </w:p>
        </w:tc>
      </w:tr>
      <w:tr w14:paraId="686F083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Recoverable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If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j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reads data written by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i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, then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i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must commit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before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j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commits.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Prevents inconsistent states if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i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aborts after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j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commits.</w:t>
            </w:r>
          </w:p>
        </w:tc>
      </w:tr>
      <w:tr w14:paraId="333EDF1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Cascadeless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j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can only read data written by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i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after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i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has committed.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Prevents cascading rollbacks (where aborting one transaction forces many others to abort).</w:t>
            </w:r>
          </w:p>
        </w:tc>
      </w:tr>
      <w:tr w14:paraId="127D419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Strict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j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can neither Read nor Write data written by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i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until </w:t>
            </w:r>
            <w:r>
              <w:rPr>
                <w:rFonts w:hint="default" w:ascii="Tw Cen MT" w:hAnsi="Tw Cen MT" w:eastAsia="Arial" w:cs="Tw Cen MT"/>
                <w:i/>
                <w:iCs/>
                <w:sz w:val="36"/>
                <w:szCs w:val="36"/>
                <w:rtl w:val="0"/>
              </w:rPr>
              <w:t>T</w:t>
            </w:r>
            <w:r>
              <w:rPr>
                <w:rFonts w:hint="default" w:ascii="Tw Cen MT" w:hAnsi="Tw Cen MT" w:eastAsia="Arial" w:cs="Tw Cen MT"/>
                <w:i/>
                <w:iCs/>
                <w:sz w:val="20"/>
                <w:szCs w:val="20"/>
                <w:rtl w:val="0"/>
              </w:rPr>
              <w:t>i</w:t>
            </w:r>
            <w:r>
              <w:rPr>
                <w:rFonts w:hint="default" w:ascii="Tw Cen MT" w:hAnsi="Tw Cen MT" w:cs="Tw Cen MT"/>
                <w:sz w:val="10"/>
                <w:szCs w:val="10"/>
                <w:rtl w:val="0"/>
              </w:rPr>
              <w:t>​</w:t>
            </w: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 xml:space="preserve"> commits or aborts.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4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Easiest to recover using standard UNDO/REDO logs.</w:t>
            </w:r>
          </w:p>
        </w:tc>
      </w:tr>
    </w:tbl>
    <w:p w14:paraId="0000034F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3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sz w:val="52"/>
          <w:szCs w:val="52"/>
        </w:rPr>
      </w:pPr>
    </w:p>
    <w:p w14:paraId="43E9F5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sz w:val="52"/>
          <w:szCs w:val="52"/>
        </w:rPr>
      </w:pPr>
    </w:p>
    <w:p w14:paraId="000003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color w:val="FFFFFF"/>
          <w:sz w:val="52"/>
          <w:szCs w:val="52"/>
        </w:rPr>
      </w:pPr>
    </w:p>
    <w:p w14:paraId="000003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color w:val="FFFFFF"/>
          <w:sz w:val="52"/>
          <w:szCs w:val="52"/>
        </w:rPr>
      </w:pPr>
      <w:r>
        <w:rPr>
          <w:rFonts w:hint="default" w:ascii="Tw Cen MT" w:hAnsi="Tw Cen MT" w:cs="Tw Cen MT"/>
          <w:b/>
          <w:bCs/>
          <w:color w:val="FFFFFF"/>
          <w:sz w:val="52"/>
          <w:szCs w:val="52"/>
          <w:shd w:val="clear" w:fill="171717"/>
          <w:rtl w:val="0"/>
        </w:rPr>
        <w:t xml:space="preserve"> Unit-5: Concurrency Control Techniques</w:t>
      </w:r>
      <w:bookmarkStart w:id="4" w:name="_GoBack"/>
      <w:bookmarkEnd w:id="4"/>
    </w:p>
    <w:p w14:paraId="00000356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357">
      <w:pPr>
        <w:pStyle w:val="3"/>
        <w:spacing w:before="0" w:after="24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1. Concurrency Control Fundamentals</w:t>
      </w:r>
    </w:p>
    <w:p w14:paraId="00000358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Why Do We Need Concurrency Control?</w:t>
      </w:r>
    </w:p>
    <w:p w14:paraId="00000359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Without concurrency control, simultaneous transactions lead to three major database anomalies:</w:t>
      </w:r>
    </w:p>
    <w:p w14:paraId="0000035A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Lost Update Problem: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Transaction A and Transaction B read the same data. Both modify it, but whichever writes last overwrites (and erases) the changes made by the other.</w:t>
      </w:r>
    </w:p>
    <w:p w14:paraId="0000035B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Uncommitted Dependency (Dirty Read):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Transaction A updates a row, but hasn't committed yet. Transaction B reads that uncommitted data. Then, Transaction A rolls back (cancels). Transaction B just acted on data that never officially existed.</w:t>
      </w:r>
    </w:p>
    <w:p w14:paraId="0000035C">
      <w:pPr>
        <w:numPr>
          <w:ilvl w:val="0"/>
          <w:numId w:val="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Inconsistent Retrievals (Non-repeatable Read):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Transaction A reads a row. Transaction B alters or deletes that row and commits. Transaction A reads the same row again and gets a completely different value.</w:t>
      </w:r>
    </w:p>
    <w:p w14:paraId="0000035D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What is Serializability?</w:t>
      </w:r>
    </w:p>
    <w:p w14:paraId="0000035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The goal of concurrency control is to allow transactions to execute concurrently while ensuring the final outcome is identical to executing them one after another (serially).</w:t>
      </w:r>
    </w:p>
    <w:p w14:paraId="0000035F">
      <w:pPr>
        <w:numPr>
          <w:ilvl w:val="0"/>
          <w:numId w:val="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Conflict Serializability: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Two operations conflict if they belong to different transactions, access the same data item, and at least one of them is a WRITE operation. If a concurrent schedule can be transformed into a serial schedule by swapping non-conflicting operations, it is conflict serializable.</w:t>
      </w:r>
    </w:p>
    <w:p w14:paraId="00000360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2. Locking Techniques for Concurrency Control</w:t>
      </w:r>
    </w:p>
    <w:p w14:paraId="00000361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Locks prevent conflicting transactions from accessing data simultaneously by restricting access to a data item (database, table, or row).</w:t>
      </w:r>
    </w:p>
    <w:p w14:paraId="00000362">
      <w:pPr>
        <w:pStyle w:val="4"/>
        <w:spacing w:before="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Lock Types (Modes)</w:t>
      </w:r>
    </w:p>
    <w:p w14:paraId="00000363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Shared Lock (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Used for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reading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data. Multiple transactions can hold a shared lock on the same data item at the same time.</w:t>
      </w:r>
    </w:p>
    <w:p w14:paraId="00000364">
      <w:pPr>
        <w:numPr>
          <w:ilvl w:val="0"/>
          <w:numId w:val="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Exclusive Lock (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Used for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writing/modifying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data. Only one transaction can hold an exclusive lock at a time. No other transaction can read or write until the lock is released.</w:t>
      </w:r>
    </w:p>
    <w:p w14:paraId="00000365">
      <w:pPr>
        <w:spacing w:before="0" w:after="24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27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8147FB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66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Lock Granted?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67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Requesting Shared (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S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68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Requesting Exclusive (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X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)</w:t>
            </w:r>
          </w:p>
        </w:tc>
      </w:tr>
      <w:tr w14:paraId="622FB62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6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Held Shared (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S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6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Granted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6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Denied</w:t>
            </w:r>
          </w:p>
        </w:tc>
      </w:tr>
      <w:tr w14:paraId="20E3077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6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Held Exclusive (</w:t>
            </w:r>
            <w:r>
              <w:rPr>
                <w:rFonts w:hint="default" w:ascii="Tw Cen MT" w:hAnsi="Tw Cen MT" w:eastAsia="Arial" w:cs="Tw Cen MT"/>
                <w:b/>
                <w:bCs/>
                <w:i/>
                <w:iCs/>
                <w:sz w:val="36"/>
                <w:szCs w:val="36"/>
                <w:rtl w:val="0"/>
              </w:rPr>
              <w:t>X</w:t>
            </w: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6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Denied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6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Denied</w:t>
            </w:r>
          </w:p>
        </w:tc>
      </w:tr>
    </w:tbl>
    <w:p w14:paraId="0000036F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Two-Phase Locking Protocol (2PL)</w:t>
      </w:r>
    </w:p>
    <w:p w14:paraId="0000037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2PL is a protocol that guarantees conflict serializability. Every transaction must acquire and release locks in two distinct phases:</w:t>
      </w:r>
    </w:p>
    <w:p w14:paraId="00000371">
      <w:pPr>
        <w:numPr>
          <w:ilvl w:val="0"/>
          <w:numId w:val="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Growing Phase: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transaction acquires locks as needed. It cannot release any locks during this phase.</w:t>
      </w:r>
    </w:p>
    <w:p w14:paraId="00000372">
      <w:pPr>
        <w:numPr>
          <w:ilvl w:val="0"/>
          <w:numId w:val="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Shrinking Phase: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transaction releases locks. Once it releases its first lock, it cannot acquire any new locks.</w:t>
      </w:r>
    </w:p>
    <w:p w14:paraId="00000373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Number of Locks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|      /-------------\  (Growing Phase Ends)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|     /               \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|    /                 \  (Shrinking Phase)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|   /                   \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+----------------------------&gt; Time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374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Variations of 2PL</w:t>
      </w:r>
    </w:p>
    <w:p w14:paraId="00000375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Strict 2PL: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Holds all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exclusive locks (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until the transaction completely finishes (commits or aborts). Prevents dirty reads.</w:t>
      </w:r>
    </w:p>
    <w:p w14:paraId="00000376">
      <w:pPr>
        <w:numPr>
          <w:ilvl w:val="0"/>
          <w:numId w:val="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Rigorous 2PL: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Holds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all locks (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 and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until the transaction finishes. Ensures complete isolation.</w:t>
      </w:r>
    </w:p>
    <w:p w14:paraId="00000377">
      <w:pPr>
        <w:pStyle w:val="4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The Problem with Locks: Deadlock &amp; Starvation</w:t>
      </w:r>
    </w:p>
    <w:p w14:paraId="00000378">
      <w:pPr>
        <w:numPr>
          <w:ilvl w:val="0"/>
          <w:numId w:val="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Deadlock: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Occurs when Transaction A waits for a lock held by Transaction B, and Transaction B waits for a lock held by Transaction A. Neither can proceed.</w:t>
      </w:r>
    </w:p>
    <w:p w14:paraId="00000379">
      <w:pPr>
        <w:numPr>
          <w:ilvl w:val="1"/>
          <w:numId w:val="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Resolution: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Deadlock Detection (wait-for graphs) or Deadlock Prevention (time-based priority rules).</w:t>
      </w:r>
    </w:p>
    <w:p w14:paraId="0000037A">
      <w:pPr>
        <w:numPr>
          <w:ilvl w:val="0"/>
          <w:numId w:val="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Starvation: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Occurs when a transaction is repeatedly denied a lock because higher-priority or faster transactions keep acquiring it.</w:t>
      </w:r>
    </w:p>
    <w:p w14:paraId="0000037B">
      <w:pPr>
        <w:pStyle w:val="3"/>
        <w:spacing w:after="32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3. Timestamping Protocols for Concurrency Control</w:t>
      </w:r>
    </w:p>
    <w:p w14:paraId="0000037C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Timestamp protocols do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use locks. Instead, they use time-based ordering to determine which transaction gets priority.</w:t>
      </w:r>
    </w:p>
    <w:p w14:paraId="0000037D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Basic Timestamp Ordering (TO) Protocol</w:t>
      </w:r>
    </w:p>
    <w:p w14:paraId="0000037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Every transaction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assigned a unique timestamp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 when it enters the system (using system clock or a logical counter). 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20"/>
          <w:szCs w:val="20"/>
          <w:rtl w:val="0"/>
        </w:rPr>
        <w:t>2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), then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20"/>
          <w:szCs w:val="20"/>
          <w:rtl w:val="0"/>
        </w:rPr>
        <w:t>1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older and must be processed first.</w:t>
      </w:r>
    </w:p>
    <w:p w14:paraId="0000037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Each data item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maintains two values:</w:t>
      </w:r>
    </w:p>
    <w:p w14:paraId="00000380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Read_TS(X): The largest timestamp of any transaction that successfully read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81">
      <w:pPr>
        <w:numPr>
          <w:ilvl w:val="0"/>
          <w:numId w:val="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Write_TS(X): The largest timestamp of any transaction that successfully wrote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82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The Timestamp Rules</w:t>
      </w:r>
    </w:p>
    <w:p w14:paraId="00000383">
      <w:pPr>
        <w:spacing w:before="0" w:after="320"/>
        <w:ind w:left="0" w:right="0" w:firstLine="0"/>
        <w:rPr>
          <w:rFonts w:hint="default" w:ascii="Tw Cen MT" w:hAnsi="Tw Cen MT" w:cs="Tw Cen MT"/>
          <w:b/>
          <w:bCs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When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 tries to READ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:</w:t>
      </w:r>
    </w:p>
    <w:p w14:paraId="00000384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Write</w:t>
      </w:r>
      <w:r>
        <w:rPr>
          <w:rFonts w:hint="default" w:ascii="Tw Cen MT" w:hAnsi="Tw Cen MT" w:cs="Tw Cen MT"/>
          <w:sz w:val="36"/>
          <w:szCs w:val="36"/>
          <w:rtl w:val="0"/>
        </w:rPr>
        <w:t>_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trying to read a value that was already overwritten by a younger transaction. →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Roll back and restart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85">
      <w:pPr>
        <w:numPr>
          <w:ilvl w:val="0"/>
          <w:numId w:val="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Otherwise: The read is allowed, and Read_TS(X) is updated to max(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Read</w:t>
      </w:r>
      <w:r>
        <w:rPr>
          <w:rFonts w:hint="default" w:ascii="Tw Cen MT" w:hAnsi="Tw Cen MT" w:cs="Tw Cen MT"/>
          <w:sz w:val="36"/>
          <w:szCs w:val="36"/>
          <w:rtl w:val="0"/>
        </w:rPr>
        <w:t>_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>),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)).</w:t>
      </w:r>
    </w:p>
    <w:p w14:paraId="00000386">
      <w:pPr>
        <w:spacing w:before="320" w:after="320"/>
        <w:ind w:left="0" w:right="0" w:firstLine="0"/>
        <w:rPr>
          <w:rFonts w:hint="default" w:ascii="Tw Cen MT" w:hAnsi="Tw Cen MT" w:cs="Tw Cen MT"/>
          <w:b/>
          <w:bCs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When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 tries to WRITE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:</w:t>
      </w:r>
    </w:p>
    <w:p w14:paraId="00000387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Read</w:t>
      </w:r>
      <w:r>
        <w:rPr>
          <w:rFonts w:hint="default" w:ascii="Tw Cen MT" w:hAnsi="Tw Cen MT" w:cs="Tw Cen MT"/>
          <w:sz w:val="36"/>
          <w:szCs w:val="36"/>
          <w:rtl w:val="0"/>
        </w:rPr>
        <w:t>_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A younger transaction has already read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before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got to write it. →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Roll back and restart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88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Write</w:t>
      </w:r>
      <w:r>
        <w:rPr>
          <w:rFonts w:hint="default" w:ascii="Tw Cen MT" w:hAnsi="Tw Cen MT" w:cs="Tw Cen MT"/>
          <w:sz w:val="36"/>
          <w:szCs w:val="36"/>
          <w:rtl w:val="0"/>
        </w:rPr>
        <w:t>_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A younger transaction has already written a newer value to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. →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Roll back and restart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(Note: Thomas' Write Rule overrides this condition)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89">
      <w:pPr>
        <w:numPr>
          <w:ilvl w:val="0"/>
          <w:numId w:val="1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Otherwise: The write is allowed, and Write_TS(X) is updated to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).</w:t>
      </w:r>
    </w:p>
    <w:p w14:paraId="0000038A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Thomas' Write Rule</w:t>
      </w:r>
    </w:p>
    <w:p w14:paraId="0000038B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An optimization of basic timestamping for WRITE requests:</w:t>
      </w:r>
    </w:p>
    <w:p w14:paraId="0000038C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Write</w:t>
      </w:r>
      <w:r>
        <w:rPr>
          <w:rFonts w:hint="default" w:ascii="Tw Cen MT" w:hAnsi="Tw Cen MT" w:cs="Tw Cen MT"/>
          <w:sz w:val="36"/>
          <w:szCs w:val="36"/>
          <w:rtl w:val="0"/>
        </w:rPr>
        <w:t>_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), instead of rolling back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the system simply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ignores (discards)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's write operation.</w:t>
      </w:r>
    </w:p>
    <w:p w14:paraId="0000038D">
      <w:pPr>
        <w:numPr>
          <w:ilvl w:val="0"/>
          <w:numId w:val="1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Why?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Because a younger transaction has already written a newer value, so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>'s write is obsolete anyway. This saves unnecessary rollbacks.</w:t>
      </w:r>
    </w:p>
    <w:p w14:paraId="0000038E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Strict Timestamp Ordering</w:t>
      </w:r>
    </w:p>
    <w:p w14:paraId="0000038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Ensures that transactions read only committed data:</w:t>
      </w:r>
    </w:p>
    <w:p w14:paraId="00000390">
      <w:pPr>
        <w:numPr>
          <w:ilvl w:val="0"/>
          <w:numId w:val="1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wants to read or write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Write</w:t>
      </w:r>
      <w:r>
        <w:rPr>
          <w:rFonts w:hint="default" w:ascii="Tw Cen MT" w:hAnsi="Tw Cen MT" w:cs="Tw Cen MT"/>
          <w:sz w:val="36"/>
          <w:szCs w:val="36"/>
          <w:rtl w:val="0"/>
        </w:rPr>
        <w:t>_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X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 belongs to an uncommitted transaction,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must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wait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until that transaction commits or aborts.</w:t>
      </w:r>
    </w:p>
    <w:p w14:paraId="00000391">
      <w:pPr>
        <w:spacing w:before="0" w:after="0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392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</w:p>
    <w:p w14:paraId="00000393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 xml:space="preserve"> Validation-Based Protocol (Optimistic Concurrency Control)</w:t>
      </w:r>
    </w:p>
    <w:p w14:paraId="00000394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Validation-based protocols assume that most transactions will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not conflict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with each other (hence "optimistic"). Instead of locking data items before accessing them, transactions execute freely in local memory and are only validated before committing.</w:t>
      </w:r>
    </w:p>
    <w:p w14:paraId="00000395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The 3 Phases of a Transaction</w:t>
      </w:r>
    </w:p>
    <w:p w14:paraId="00000396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 &amp; Execution Phase:</w:t>
      </w:r>
    </w:p>
    <w:p w14:paraId="00000397">
      <w:pPr>
        <w:numPr>
          <w:ilvl w:val="1"/>
          <w:numId w:val="1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The transaction reads data from the database.</w:t>
      </w:r>
    </w:p>
    <w:p w14:paraId="00000398">
      <w:pPr>
        <w:numPr>
          <w:ilvl w:val="1"/>
          <w:numId w:val="1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All updates/writes are performed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only on local temporary copies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the data, not on the actual database.</w:t>
      </w:r>
    </w:p>
    <w:p w14:paraId="00000399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Validation Phase:</w:t>
      </w:r>
    </w:p>
    <w:p w14:paraId="0000039A">
      <w:pPr>
        <w:numPr>
          <w:ilvl w:val="1"/>
          <w:numId w:val="15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The system checks whether the transaction's temporary updates violate serializability with any concurrent transactions.</w:t>
      </w:r>
    </w:p>
    <w:p w14:paraId="0000039B">
      <w:pPr>
        <w:numPr>
          <w:ilvl w:val="1"/>
          <w:numId w:val="15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If validation succeeds, the updates are allowed to proceed to Phase 3.</w:t>
      </w:r>
    </w:p>
    <w:p w14:paraId="0000039C">
      <w:pPr>
        <w:numPr>
          <w:ilvl w:val="1"/>
          <w:numId w:val="15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validation fails, the transaction is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rolled back (aborted)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restarted.</w:t>
      </w:r>
    </w:p>
    <w:p w14:paraId="0000039D">
      <w:pPr>
        <w:numPr>
          <w:ilvl w:val="0"/>
          <w:numId w:val="1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Write Phase:</w:t>
      </w:r>
    </w:p>
    <w:p w14:paraId="0000039E">
      <w:pPr>
        <w:numPr>
          <w:ilvl w:val="1"/>
          <w:numId w:val="16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The validated updates are written from local temporary variables into the actual database.</w:t>
      </w:r>
    </w:p>
    <w:p w14:paraId="0000039F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Transaction Timestamps in Validation</w:t>
      </w:r>
    </w:p>
    <w:p w14:paraId="000003A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Each transaction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assigned three timestamp checkpoints:</w:t>
      </w:r>
    </w:p>
    <w:p w14:paraId="000003A1">
      <w:pPr>
        <w:numPr>
          <w:ilvl w:val="0"/>
          <w:numId w:val="1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Start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When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starts execution.</w:t>
      </w:r>
    </w:p>
    <w:p w14:paraId="000003A2">
      <w:pPr>
        <w:numPr>
          <w:ilvl w:val="0"/>
          <w:numId w:val="1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Validation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When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finishes its read phase and starts validation. This timestamp determines the serializability order.</w:t>
      </w:r>
    </w:p>
    <w:p w14:paraId="000003A3">
      <w:pPr>
        <w:numPr>
          <w:ilvl w:val="0"/>
          <w:numId w:val="1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Finish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When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completes its write phase.</w:t>
      </w:r>
    </w:p>
    <w:p w14:paraId="000003A4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Validation Test Rules</w:t>
      </w:r>
    </w:p>
    <w:p w14:paraId="000003A5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For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to pass validation against an older transaction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Validation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Validation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)), one of the following two conditions must hold:</w:t>
      </w:r>
    </w:p>
    <w:p w14:paraId="000003A6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Finish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Start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):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completed its entire execution before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even started.</w:t>
      </w:r>
    </w:p>
    <w:p w14:paraId="000003A7">
      <w:pPr>
        <w:numPr>
          <w:ilvl w:val="0"/>
          <w:numId w:val="1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The set of data items written by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does not overlap with the set of data items read by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and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finishes its write phase before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starts its validation phase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Finish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Validation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)).</w:t>
      </w:r>
    </w:p>
    <w:p w14:paraId="000003A8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Multiple Granularity Locking</w:t>
      </w:r>
    </w:p>
    <w:p w14:paraId="000003A9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Granularity refers to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size of the data item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being locked (Database → File/Table → Page → Record/Row).</w:t>
      </w:r>
    </w:p>
    <w:p w14:paraId="000003AA">
      <w:pPr>
        <w:numPr>
          <w:ilvl w:val="0"/>
          <w:numId w:val="1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Fine Granularity (e.g., Row level):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High concurrency, but high overhead because the system manages thousands of locks.</w:t>
      </w:r>
    </w:p>
    <w:p w14:paraId="000003AB">
      <w:pPr>
        <w:numPr>
          <w:ilvl w:val="0"/>
          <w:numId w:val="1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Coarse Granularity (e.g., Database/Table level):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Low overhead, but low concurrency because locking a table locks out everyone else.</w:t>
      </w:r>
    </w:p>
    <w:p w14:paraId="000003AC">
      <w:pPr>
        <w:spacing w:before="32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Multiple Granularity allows the DBMS to lock data items at different hierarchical levels simultaneously using a tree structure.</w:t>
      </w:r>
    </w:p>
    <w:p w14:paraId="000003AD">
      <w:pPr>
        <w:spacing w:before="0" w:after="255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Database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 Table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 Page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         Record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3AE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Intent Locks</w:t>
      </w:r>
    </w:p>
    <w:p w14:paraId="000003A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To lock a fine-grained node (like a Record), a transaction must first place an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Intent Lock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on all parent nodes (Page, Table, Database) to signal its intentions down the hierarchy. This prevents another transaction from locking an entire table when a single record in it is already locked.</w:t>
      </w:r>
    </w:p>
    <w:p w14:paraId="000003B0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Intent-Shared (IS):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Explicit locking is taking place at a lower level of the tree, but only with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Shared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locks.</w:t>
      </w:r>
    </w:p>
    <w:p w14:paraId="000003B1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Intent-Exclusive (IX):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Explicit locking is taking place at a lower level with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Exclusive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or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Shared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locks.</w:t>
      </w:r>
    </w:p>
    <w:p w14:paraId="000003B2">
      <w:pPr>
        <w:numPr>
          <w:ilvl w:val="0"/>
          <w:numId w:val="20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Shared &amp; Intent-Exclusive (SIX):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subtree rooted at this node is locked explicitly in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Shared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mode, AND explicit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Exclusive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locking is taking place at lower levels.</w:t>
      </w:r>
    </w:p>
    <w:p w14:paraId="000003B3">
      <w:pPr>
        <w:pStyle w:val="5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Lock Compatibility Matrix</w:t>
      </w:r>
    </w:p>
    <w:p w14:paraId="000003B4">
      <w:pPr>
        <w:spacing w:before="0" w:after="255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tbl>
      <w:tblPr>
        <w:tblStyle w:val="28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2460B72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B5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Held \ Requested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B6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IS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B7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IX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B8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B9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SIX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3BA">
            <w:pPr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X</w:t>
            </w:r>
          </w:p>
        </w:tc>
      </w:tr>
      <w:tr w14:paraId="4326AE5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B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IS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B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B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B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B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</w:tr>
      <w:tr w14:paraId="2C49575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IX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</w:tr>
      <w:tr w14:paraId="7E22F9D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9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A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B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C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</w:tr>
      <w:tr w14:paraId="629605E2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D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SIX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E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OK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CF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0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1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2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</w:tr>
      <w:tr w14:paraId="3D65190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3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b/>
                <w:bCs/>
                <w:sz w:val="36"/>
                <w:szCs w:val="36"/>
                <w:rtl w:val="0"/>
              </w:rPr>
              <w:t>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4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5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6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7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3D8">
            <w:pPr>
              <w:spacing w:before="120" w:after="120"/>
              <w:ind w:left="0" w:right="0" w:firstLine="0"/>
              <w:rPr>
                <w:rFonts w:hint="default" w:ascii="Tw Cen MT" w:hAnsi="Tw Cen MT" w:cs="Tw Cen MT"/>
                <w:sz w:val="36"/>
                <w:szCs w:val="36"/>
              </w:rPr>
            </w:pPr>
            <w:r>
              <w:rPr>
                <w:rFonts w:hint="default" w:ascii="Tw Cen MT" w:hAnsi="Tw Cen MT" w:cs="Tw Cen MT"/>
                <w:sz w:val="36"/>
                <w:szCs w:val="36"/>
                <w:rtl w:val="0"/>
              </w:rPr>
              <w:t>No</w:t>
            </w:r>
          </w:p>
        </w:tc>
      </w:tr>
    </w:tbl>
    <w:p w14:paraId="000003D9">
      <w:pPr>
        <w:pStyle w:val="5"/>
        <w:spacing w:before="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Rules for Locking</w:t>
      </w:r>
    </w:p>
    <w:p w14:paraId="000003DA">
      <w:pPr>
        <w:numPr>
          <w:ilvl w:val="0"/>
          <w:numId w:val="2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Locks must be acquired from top to bottom (Database down to Record).</w:t>
      </w:r>
    </w:p>
    <w:p w14:paraId="000003DB">
      <w:pPr>
        <w:numPr>
          <w:ilvl w:val="0"/>
          <w:numId w:val="21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Locks must be released from bottom to top (Record up to Database).</w:t>
      </w:r>
    </w:p>
    <w:p w14:paraId="000003DC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3. Multi-Version Schemes (MVCC)</w:t>
      </w:r>
    </w:p>
    <w:p w14:paraId="000003DD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Multi-Version Concurrency Control (MVCC) ensures that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readers never block writers, and writers never block readers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DE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How MVCC Works</w:t>
      </w:r>
    </w:p>
    <w:p w14:paraId="000003D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Instead of overwriting existing data during a WRITE operation, the system creates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new timestamped version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that data item.</w:t>
      </w:r>
    </w:p>
    <w:p w14:paraId="000003E0">
      <w:pPr>
        <w:numPr>
          <w:ilvl w:val="0"/>
          <w:numId w:val="2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When a transaction performs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</w:t>
      </w:r>
      <w:r>
        <w:rPr>
          <w:rFonts w:hint="default" w:ascii="Tw Cen MT" w:hAnsi="Tw Cen MT" w:cs="Tw Cen MT"/>
          <w:sz w:val="36"/>
          <w:szCs w:val="36"/>
          <w:rtl w:val="0"/>
        </w:rPr>
        <w:t>, it is directed to the latest version of the data item whose timestamp is older than or equal to the transaction's timestamp.</w:t>
      </w:r>
    </w:p>
    <w:p w14:paraId="000003E1">
      <w:pPr>
        <w:numPr>
          <w:ilvl w:val="0"/>
          <w:numId w:val="22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When a transaction performs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WRITE</w:t>
      </w:r>
      <w:r>
        <w:rPr>
          <w:rFonts w:hint="default" w:ascii="Tw Cen MT" w:hAnsi="Tw Cen MT" w:cs="Tw Cen MT"/>
          <w:sz w:val="36"/>
          <w:szCs w:val="36"/>
          <w:rtl w:val="0"/>
        </w:rPr>
        <w:t>, it creates a brand-new version tagged with its timestamp.</w:t>
      </w:r>
    </w:p>
    <w:p w14:paraId="000003E2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Multiversion Timestamp Ordering</w:t>
      </w:r>
    </w:p>
    <w:p w14:paraId="000003E3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Each version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a data item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maintains three attributes:</w:t>
      </w:r>
    </w:p>
    <w:p w14:paraId="000003E4">
      <w:pPr>
        <w:numPr>
          <w:ilvl w:val="0"/>
          <w:numId w:val="2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Value: The actual stored data.</w:t>
      </w:r>
    </w:p>
    <w:p w14:paraId="000003E5">
      <w:pPr>
        <w:numPr>
          <w:ilvl w:val="0"/>
          <w:numId w:val="2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W-timestamp: The timestamp of the transaction that created version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E6">
      <w:pPr>
        <w:numPr>
          <w:ilvl w:val="0"/>
          <w:numId w:val="2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R-timestamp: The largest timestamp of any transaction that successfully read version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E7">
      <w:pPr>
        <w:spacing w:before="320" w:after="320"/>
        <w:ind w:left="0" w:right="0" w:firstLine="0"/>
        <w:rPr>
          <w:rFonts w:hint="default" w:ascii="Tw Cen MT" w:hAnsi="Tw Cen MT" w:cs="Tw Cen MT"/>
          <w:b/>
          <w:bCs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Rules for Transaction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b/>
          <w:bCs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:</w:t>
      </w:r>
    </w:p>
    <w:p w14:paraId="000003E8">
      <w:pPr>
        <w:numPr>
          <w:ilvl w:val="0"/>
          <w:numId w:val="2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 Operation: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reads the version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whose W-timestamp is the largest timestamp less than or equal to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). Then R-timestamp of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is updated to max(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-timestamp(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),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)).</w:t>
      </w:r>
    </w:p>
    <w:p w14:paraId="000003E9">
      <w:pPr>
        <w:numPr>
          <w:ilvl w:val="0"/>
          <w:numId w:val="24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Write Operation:</w:t>
      </w:r>
    </w:p>
    <w:p w14:paraId="000003EA">
      <w:pPr>
        <w:numPr>
          <w:ilvl w:val="1"/>
          <w:numId w:val="25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tries to write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, but a transaction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j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with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j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)&gt;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 has already read a version of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that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should have overwritten (i.e.,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)&lt;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R</w:t>
      </w:r>
      <w:r>
        <w:rPr>
          <w:rFonts w:hint="default" w:ascii="Tw Cen MT" w:hAnsi="Tw Cen MT" w:cs="Tw Cen MT"/>
          <w:sz w:val="36"/>
          <w:szCs w:val="36"/>
          <w:rtl w:val="0"/>
        </w:rPr>
        <w:t>-timestamp(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k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)), then </w:t>
      </w:r>
      <w:r>
        <w:rPr>
          <w:rFonts w:hint="default" w:ascii="Tw Cen MT" w:hAnsi="Tw Cen MT" w:eastAsia="Arial" w:cs="Tw Cen MT"/>
          <w:b/>
          <w:bCs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b/>
          <w:bCs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 xml:space="preserve"> is rolled back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3EB">
      <w:pPr>
        <w:numPr>
          <w:ilvl w:val="1"/>
          <w:numId w:val="25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Otherwise,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creates a brand-new version of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Q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with W-timestamp = R-timestamp = 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TS</w:t>
      </w:r>
      <w:r>
        <w:rPr>
          <w:rFonts w:hint="default" w:ascii="Tw Cen MT" w:hAnsi="Tw Cen MT" w:cs="Tw Cen MT"/>
          <w:sz w:val="36"/>
          <w:szCs w:val="36"/>
          <w:rtl w:val="0"/>
        </w:rPr>
        <w:t>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T</w:t>
      </w:r>
      <w:r>
        <w:rPr>
          <w:rFonts w:hint="default" w:ascii="Tw Cen MT" w:hAnsi="Tw Cen MT" w:eastAsia="Arial" w:cs="Tw Cen MT"/>
          <w:i/>
          <w:iCs/>
          <w:sz w:val="20"/>
          <w:szCs w:val="20"/>
          <w:rtl w:val="0"/>
        </w:rPr>
        <w:t>i</w:t>
      </w:r>
      <w:r>
        <w:rPr>
          <w:rFonts w:hint="default" w:ascii="Tw Cen MT" w:hAnsi="Tw Cen MT" w:cs="Tw Cen MT"/>
          <w:sz w:val="10"/>
          <w:szCs w:val="10"/>
          <w:rtl w:val="0"/>
        </w:rPr>
        <w:t>​</w:t>
      </w:r>
      <w:r>
        <w:rPr>
          <w:rFonts w:hint="default" w:ascii="Tw Cen MT" w:hAnsi="Tw Cen MT" w:cs="Tw Cen MT"/>
          <w:sz w:val="36"/>
          <w:szCs w:val="36"/>
          <w:rtl w:val="0"/>
        </w:rPr>
        <w:t>).</w:t>
      </w:r>
    </w:p>
    <w:p w14:paraId="000003EC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</w:p>
    <w:p w14:paraId="000003ED">
      <w:pPr>
        <w:pStyle w:val="4"/>
        <w:spacing w:before="0"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Recovery with Concurrent Transactions</w:t>
      </w:r>
    </w:p>
    <w:p w14:paraId="000003EE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When multiple transactions execute concurrently, simple recovery methods (like restoring from a backup and redoing everything) become too slow or complex. DBMS recovery mechanisms rely on log-based recovery, shadow paging, and specialized algorithms to handle concurrent rollbacks without losing committed data.</w:t>
      </w:r>
    </w:p>
    <w:p w14:paraId="000003EF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The Log File and WAL (Write-Ahead Logging)</w:t>
      </w:r>
    </w:p>
    <w:p w14:paraId="000003F0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Every state change made by a transaction is recorded in an append-only log before it is applied to the database disk.</w:t>
      </w:r>
    </w:p>
    <w:p w14:paraId="000003F1">
      <w:pPr>
        <w:numPr>
          <w:ilvl w:val="0"/>
          <w:numId w:val="2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WAL Protocol: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Log records representing a data modification must be written to disk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before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the actual data page is flushed to disk.</w:t>
      </w:r>
    </w:p>
    <w:p w14:paraId="000003F2">
      <w:pPr>
        <w:numPr>
          <w:ilvl w:val="0"/>
          <w:numId w:val="2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Log Record Structure: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Contains [Transaction_ID, Data_Item, Old_Value, New_Value].</w:t>
      </w:r>
    </w:p>
    <w:p w14:paraId="000003F3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Checkpointing</w:t>
      </w:r>
    </w:p>
    <w:p w14:paraId="000003F4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If a system crashes, scanning the entire log file from the beginning of time is impossible.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Checkpointing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periodically saves the database state to narrow down how much log needs to be scanned during recovery.</w:t>
      </w:r>
    </w:p>
    <w:p w14:paraId="000003F5">
      <w:pPr>
        <w:numPr>
          <w:ilvl w:val="0"/>
          <w:numId w:val="2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Simple Checkpoint: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Suspends all execution, flushes all dirty memory buffers to disk, writes a &lt;CHECKPOINT&gt; record to the log, and resumes execution. (High overhead/downtime).</w:t>
      </w:r>
    </w:p>
    <w:p w14:paraId="000003F6">
      <w:pPr>
        <w:numPr>
          <w:ilvl w:val="0"/>
          <w:numId w:val="27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Fuzzy Checkpoint: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Allows active transactions to continue running while flushing dirty pages to disk in the background.</w:t>
      </w:r>
    </w:p>
    <w:p w14:paraId="000003F7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Failure Classifications During Concurrent Execution</w:t>
      </w:r>
    </w:p>
    <w:p w14:paraId="000003F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When a crash occurs with concurrent transactions running, active transactions must be handled based on whether they were committed or uncommitted at crash time:</w:t>
      </w:r>
    </w:p>
    <w:p w14:paraId="000003F9">
      <w:pPr>
        <w:spacing w:before="0" w:after="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Timeline: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T1  |----------------------- (Committed before Checkpoint)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T2         |--------------------------- (Committed before Crash)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T3              |--------------------------&gt; [CRASH]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T4                    |--------------------&gt; [CRASH]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 Checkpoint                      Crash Point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3FA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T1: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Committed before the checkpoint. No action needed (already on disk).</w:t>
      </w:r>
    </w:p>
    <w:p w14:paraId="000003FB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T2: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Started before checkpoint, committed before crash. Must be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REDO</w:t>
      </w:r>
      <w:r>
        <w:rPr>
          <w:rFonts w:hint="default" w:ascii="Tw Cen MT" w:hAnsi="Tw Cen MT" w:cs="Tw Cen MT"/>
          <w:sz w:val="36"/>
          <w:szCs w:val="36"/>
          <w:rtl w:val="0"/>
        </w:rPr>
        <w:t>-ed.</w:t>
      </w:r>
    </w:p>
    <w:p w14:paraId="000003FC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T3: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Started before checkpoint, active during crash. Must be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</w:t>
      </w:r>
      <w:r>
        <w:rPr>
          <w:rFonts w:hint="default" w:ascii="Tw Cen MT" w:hAnsi="Tw Cen MT" w:cs="Tw Cen MT"/>
          <w:sz w:val="36"/>
          <w:szCs w:val="36"/>
          <w:rtl w:val="0"/>
        </w:rPr>
        <w:t>-ed.</w:t>
      </w:r>
    </w:p>
    <w:p w14:paraId="000003FD">
      <w:pPr>
        <w:numPr>
          <w:ilvl w:val="0"/>
          <w:numId w:val="28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T4: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Started after checkpoint, active during crash. Must be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</w:t>
      </w:r>
      <w:r>
        <w:rPr>
          <w:rFonts w:hint="default" w:ascii="Tw Cen MT" w:hAnsi="Tw Cen MT" w:cs="Tw Cen MT"/>
          <w:sz w:val="36"/>
          <w:szCs w:val="36"/>
          <w:rtl w:val="0"/>
        </w:rPr>
        <w:t>-ed.</w:t>
      </w:r>
    </w:p>
    <w:p w14:paraId="000003FE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Recovery Algorithms: ARIES (Algorithms for Recovery and Isolation Exploiting Semantics)</w:t>
      </w:r>
    </w:p>
    <w:p w14:paraId="000003FF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ARIES is the standard recovery framework for concurrent databases. It executes in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3 Phases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after a crash:</w:t>
      </w:r>
    </w:p>
    <w:p w14:paraId="00000400">
      <w:pPr>
        <w:numPr>
          <w:ilvl w:val="0"/>
          <w:numId w:val="2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Analysis Phase:</w:t>
      </w:r>
    </w:p>
    <w:p w14:paraId="00000401">
      <w:pPr>
        <w:numPr>
          <w:ilvl w:val="1"/>
          <w:numId w:val="30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Scans the log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forward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from the last checkpoint.</w:t>
      </w:r>
    </w:p>
    <w:p w14:paraId="00000402">
      <w:pPr>
        <w:numPr>
          <w:ilvl w:val="1"/>
          <w:numId w:val="30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Identifies all active transactions (dirty/uncommitted) at the time of the crash (the "loser" transactions) and all dirty pages in memory.</w:t>
      </w:r>
    </w:p>
    <w:p w14:paraId="00000403">
      <w:pPr>
        <w:numPr>
          <w:ilvl w:val="0"/>
          <w:numId w:val="2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Redo Phase:</w:t>
      </w:r>
    </w:p>
    <w:p w14:paraId="00000404">
      <w:pPr>
        <w:numPr>
          <w:ilvl w:val="1"/>
          <w:numId w:val="31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Scans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forward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from the oldest unwritten change in the log.</w:t>
      </w:r>
    </w:p>
    <w:p w14:paraId="00000405">
      <w:pPr>
        <w:numPr>
          <w:ilvl w:val="1"/>
          <w:numId w:val="31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Replays all logged operations (both committed and uncommitted) to restore the database state to the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exact moment of the crash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("Repeating History").</w:t>
      </w:r>
    </w:p>
    <w:p w14:paraId="00000406">
      <w:pPr>
        <w:numPr>
          <w:ilvl w:val="0"/>
          <w:numId w:val="29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 Phase:</w:t>
      </w:r>
    </w:p>
    <w:p w14:paraId="00000407">
      <w:pPr>
        <w:numPr>
          <w:ilvl w:val="1"/>
          <w:numId w:val="32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Scans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backward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through the log.</w:t>
      </w:r>
    </w:p>
    <w:p w14:paraId="00000408">
      <w:pPr>
        <w:numPr>
          <w:ilvl w:val="1"/>
          <w:numId w:val="32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Rolls back all changes made by "loser" transactions identified in Phase 1.</w:t>
      </w:r>
    </w:p>
    <w:p w14:paraId="00000409">
      <w:pPr>
        <w:numPr>
          <w:ilvl w:val="1"/>
          <w:numId w:val="32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Writes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CLR (Compensation Log Records)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so that if the system crashes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again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during recovery, undone operations are not undone twice.</w:t>
      </w:r>
    </w:p>
    <w:p w14:paraId="0000040A">
      <w:pPr>
        <w:pStyle w:val="4"/>
        <w:spacing w:after="320"/>
        <w:rPr>
          <w:rFonts w:hint="default" w:ascii="Tw Cen MT" w:hAnsi="Tw Cen MT" w:cs="Tw Cen MT"/>
          <w:sz w:val="44"/>
          <w:szCs w:val="44"/>
        </w:rPr>
      </w:pPr>
      <w:r>
        <w:rPr>
          <w:rFonts w:hint="default" w:ascii="Tw Cen MT" w:hAnsi="Tw Cen MT" w:cs="Tw Cen MT"/>
          <w:sz w:val="44"/>
          <w:szCs w:val="44"/>
          <w:rtl w:val="0"/>
        </w:rPr>
        <w:t>2. Case Study: Concurrency Control and Recovery in Oracle</w:t>
      </w:r>
    </w:p>
    <w:p w14:paraId="0000040B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Oracle Database uses a unique combination of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Multi-Version Concurrency Control (MVCC)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Undo/Redo Logs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to achieve high concurrency and fast recovery.</w:t>
      </w:r>
    </w:p>
    <w:p w14:paraId="0000040C">
      <w:pPr>
        <w:pStyle w:val="5"/>
        <w:spacing w:before="0" w:after="320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Concurrency Architecture: How Oracle Avoids Read Locks</w:t>
      </w:r>
    </w:p>
    <w:p w14:paraId="0000040D">
      <w:pPr>
        <w:spacing w:before="0" w:after="320"/>
        <w:ind w:left="0" w:right="0" w:firstLine="0"/>
        <w:rPr>
          <w:rFonts w:hint="default" w:ascii="Tw Cen MT" w:hAnsi="Tw Cen MT" w:cs="Tw Cen MT"/>
          <w:b/>
          <w:bCs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Unlike databases relying on traditional 2PL (Two-Phase Locking), Oracle follows the rule: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Readers never block Writers, and Writers never block Readers.</w:t>
      </w:r>
    </w:p>
    <w:p w14:paraId="0000040E">
      <w:pPr>
        <w:numPr>
          <w:ilvl w:val="0"/>
          <w:numId w:val="3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Row-Level Locking: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When a row is modified (UPDATE/DELETE), Oracle locks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only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that specific row (using an exclusive lock in the data block header). It does not lock entire pages or tables.</w:t>
      </w:r>
    </w:p>
    <w:p w14:paraId="0000040F">
      <w:pPr>
        <w:numPr>
          <w:ilvl w:val="0"/>
          <w:numId w:val="33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 Segments (For MVCC &amp; Read Consistency):</w:t>
      </w:r>
    </w:p>
    <w:p w14:paraId="00000410">
      <w:pPr>
        <w:numPr>
          <w:ilvl w:val="1"/>
          <w:numId w:val="3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When a transaction modifies data, Oracle writes the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old value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to an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Undo Segment</w:t>
      </w:r>
      <w:r>
        <w:rPr>
          <w:rFonts w:hint="default" w:ascii="Tw Cen MT" w:hAnsi="Tw Cen MT" w:cs="Tw Cen MT"/>
          <w:sz w:val="36"/>
          <w:szCs w:val="36"/>
          <w:rtl w:val="0"/>
        </w:rPr>
        <w:t>.</w:t>
      </w:r>
    </w:p>
    <w:p w14:paraId="00000411">
      <w:pPr>
        <w:numPr>
          <w:ilvl w:val="1"/>
          <w:numId w:val="3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When another transaction queries that same row (SELECT), Oracle uses the Undo Segment to reconstruct a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Consistent Read (CR) Clone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of the data as it looked when the query started.</w:t>
      </w:r>
    </w:p>
    <w:p w14:paraId="00000412">
      <w:pPr>
        <w:numPr>
          <w:ilvl w:val="1"/>
          <w:numId w:val="34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This eliminates the need for Read (</w:t>
      </w:r>
      <w:r>
        <w:rPr>
          <w:rFonts w:hint="default" w:ascii="Tw Cen MT" w:hAnsi="Tw Cen MT" w:eastAsia="Arial" w:cs="Tw Cen MT"/>
          <w:i/>
          <w:iCs/>
          <w:sz w:val="36"/>
          <w:szCs w:val="36"/>
          <w:rtl w:val="0"/>
        </w:rPr>
        <w:t>S</w:t>
      </w:r>
      <w:r>
        <w:rPr>
          <w:rFonts w:hint="default" w:ascii="Tw Cen MT" w:hAnsi="Tw Cen MT" w:cs="Tw Cen MT"/>
          <w:sz w:val="36"/>
          <w:szCs w:val="36"/>
          <w:rtl w:val="0"/>
        </w:rPr>
        <w:t>) locks entirely.</w:t>
      </w:r>
    </w:p>
    <w:p w14:paraId="00000413">
      <w:pPr>
        <w:pStyle w:val="5"/>
        <w:rPr>
          <w:rFonts w:hint="default" w:ascii="Tw Cen MT" w:hAnsi="Tw Cen MT" w:cs="Tw Cen MT"/>
          <w:sz w:val="40"/>
          <w:szCs w:val="40"/>
        </w:rPr>
      </w:pPr>
      <w:r>
        <w:rPr>
          <w:rFonts w:hint="default" w:ascii="Tw Cen MT" w:hAnsi="Tw Cen MT" w:cs="Tw Cen MT"/>
          <w:sz w:val="40"/>
          <w:szCs w:val="40"/>
          <w:rtl w:val="0"/>
        </w:rPr>
        <w:t>Isolation Levels Supported by Oracle</w:t>
      </w:r>
    </w:p>
    <w:p w14:paraId="00000414">
      <w:pPr>
        <w:numPr>
          <w:ilvl w:val="0"/>
          <w:numId w:val="3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 Committed (Default):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Each query inside a transaction sees data committed before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that specific query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began.</w:t>
      </w:r>
    </w:p>
    <w:p w14:paraId="00000415">
      <w:pPr>
        <w:numPr>
          <w:ilvl w:val="0"/>
          <w:numId w:val="3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Serializable: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Transactions see a snapshot of the database as it existed at the start of the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entire transaction</w:t>
      </w:r>
      <w:r>
        <w:rPr>
          <w:rFonts w:hint="default" w:ascii="Tw Cen MT" w:hAnsi="Tw Cen MT" w:cs="Tw Cen MT"/>
          <w:sz w:val="36"/>
          <w:szCs w:val="36"/>
          <w:rtl w:val="0"/>
        </w:rPr>
        <w:t>. If a serializable transaction tries to update a row modified by another concurrent transaction, Oracle raises the error: ORA-08177: can't serialize access for this transaction.</w:t>
      </w:r>
    </w:p>
    <w:p w14:paraId="00000416">
      <w:pPr>
        <w:numPr>
          <w:ilvl w:val="0"/>
          <w:numId w:val="35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Read-Only: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Similar to Serializable, but prevents any write operations.</w:t>
      </w:r>
    </w:p>
    <w:p w14:paraId="00000417">
      <w:pPr>
        <w:pStyle w:val="5"/>
        <w:spacing w:after="320"/>
        <w:rPr>
          <w:rFonts w:hint="default" w:ascii="Tw Cen MT" w:hAnsi="Tw Cen MT" w:cs="Tw Cen MT"/>
          <w:sz w:val="40"/>
          <w:szCs w:val="40"/>
        </w:rPr>
      </w:pPr>
      <w:bookmarkStart w:id="3" w:name="_t4krbnq8it3y" w:colFirst="0" w:colLast="0"/>
      <w:bookmarkEnd w:id="3"/>
      <w:r>
        <w:rPr>
          <w:rFonts w:hint="default" w:ascii="Tw Cen MT" w:hAnsi="Tw Cen MT" w:cs="Tw Cen MT"/>
          <w:sz w:val="40"/>
          <w:szCs w:val="40"/>
          <w:rtl w:val="0"/>
        </w:rPr>
        <w:t>Oracle Recovery Architecture: Redo Log &amp; Undo Mechanisms</w:t>
      </w:r>
    </w:p>
    <w:p w14:paraId="00000418">
      <w:pPr>
        <w:spacing w:before="0" w:after="320"/>
        <w:ind w:left="0" w:right="0" w:firstLin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Oracle strictly separates "Undo" (for rolling back uncommitted changes) and "Redo" (for rolling forward committed changes).</w:t>
      </w:r>
    </w:p>
    <w:p w14:paraId="00000419">
      <w:pPr>
        <w:spacing w:before="0" w:after="0"/>
        <w:ind w:left="0" w:right="0" w:firstLine="0"/>
        <w:rPr>
          <w:rFonts w:hint="default" w:ascii="Tw Cen MT" w:hAnsi="Tw Cen MT" w:eastAsia="Courier" w:cs="Tw Cen MT"/>
          <w:sz w:val="36"/>
          <w:szCs w:val="36"/>
        </w:rPr>
      </w:pPr>
      <w:r>
        <w:rPr>
          <w:rFonts w:hint="default" w:ascii="Tw Cen MT" w:hAnsi="Tw Cen MT" w:eastAsia="Courier" w:cs="Tw Cen MT"/>
          <w:sz w:val="36"/>
          <w:szCs w:val="36"/>
          <w:rtl w:val="0"/>
        </w:rPr>
        <w:t>[ Data Buffer Cache ]  ---&gt; (DBWn) ---&gt; [ Datafiles (.dbf) ]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(LGWR)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v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[ Redo Log Files (.log) ] 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(ARCn)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|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 xml:space="preserve">        v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  <w:r>
        <w:rPr>
          <w:rFonts w:hint="default" w:ascii="Tw Cen MT" w:hAnsi="Tw Cen MT" w:eastAsia="Courier" w:cs="Tw Cen MT"/>
          <w:sz w:val="36"/>
          <w:szCs w:val="36"/>
          <w:rtl w:val="0"/>
        </w:rPr>
        <w:t>[ Archived Redo Logs ]</w:t>
      </w:r>
      <w:r>
        <w:rPr>
          <w:rFonts w:hint="default" w:ascii="Tw Cen MT" w:hAnsi="Tw Cen MT" w:eastAsia="Courier" w:cs="Tw Cen MT"/>
          <w:sz w:val="36"/>
          <w:szCs w:val="36"/>
          <w:rtl w:val="0"/>
        </w:rPr>
        <w:br w:type="textWrapping"/>
      </w:r>
    </w:p>
    <w:p w14:paraId="0000041A">
      <w:pPr>
        <w:numPr>
          <w:ilvl w:val="0"/>
          <w:numId w:val="3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Redo Log Files &amp; LGWR (Log Writer):</w:t>
      </w:r>
    </w:p>
    <w:p w14:paraId="0000041B">
      <w:pPr>
        <w:numPr>
          <w:ilvl w:val="1"/>
          <w:numId w:val="3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All changes (INSERT, UPDATE, DELETE) generate Redo entries in the Redo Log Buffer.</w:t>
      </w:r>
    </w:p>
    <w:p w14:paraId="0000041C">
      <w:pPr>
        <w:numPr>
          <w:ilvl w:val="1"/>
          <w:numId w:val="37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The background process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LGWR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writes Redo entries to disk immediately when a transaction commits, or when the buffer is 1/3 full.</w:t>
      </w:r>
    </w:p>
    <w:p w14:paraId="0000041D">
      <w:pPr>
        <w:numPr>
          <w:ilvl w:val="0"/>
          <w:numId w:val="3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Data Files &amp; DBWn (Database Writer):</w:t>
      </w:r>
    </w:p>
    <w:p w14:paraId="0000041E">
      <w:pPr>
        <w:numPr>
          <w:ilvl w:val="1"/>
          <w:numId w:val="38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Data pages in memory are updated in the Data Buffer Cache.</w:t>
      </w:r>
    </w:p>
    <w:p w14:paraId="0000041F">
      <w:pPr>
        <w:numPr>
          <w:ilvl w:val="1"/>
          <w:numId w:val="38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DBWn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process writes modified ("dirty") pages to disk asynchronously. Committing a transaction does </w:t>
      </w:r>
      <w:r>
        <w:rPr>
          <w:rFonts w:hint="default" w:ascii="Tw Cen MT" w:hAnsi="Tw Cen MT" w:cs="Tw Cen MT"/>
          <w:i/>
          <w:iCs/>
          <w:sz w:val="36"/>
          <w:szCs w:val="36"/>
          <w:rtl w:val="0"/>
        </w:rPr>
        <w:t>not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force DBWn to flush data pages to disk immediately—only LGWR flushes log entries (Write-Ahead Logging).</w:t>
      </w:r>
    </w:p>
    <w:p w14:paraId="00000420">
      <w:pPr>
        <w:numPr>
          <w:ilvl w:val="0"/>
          <w:numId w:val="36"/>
        </w:numPr>
        <w:spacing w:before="0" w:after="0"/>
        <w:ind w:left="6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Instance Recovery (Automated Post-Crash Recovery):</w:t>
      </w:r>
    </w:p>
    <w:p w14:paraId="00000421">
      <w:pPr>
        <w:numPr>
          <w:ilvl w:val="1"/>
          <w:numId w:val="3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 xml:space="preserve">Triggered automatically upon restarting after a crash by the </w:t>
      </w: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SMON (System Monitor)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process.</w:t>
      </w:r>
    </w:p>
    <w:p w14:paraId="00000422">
      <w:pPr>
        <w:numPr>
          <w:ilvl w:val="1"/>
          <w:numId w:val="3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Rolling Forward (Redo):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SMON applies all changes from the Redo Logs to bring the data files up to date with the moment of the crash.</w:t>
      </w:r>
    </w:p>
    <w:p w14:paraId="00000423">
      <w:pPr>
        <w:numPr>
          <w:ilvl w:val="1"/>
          <w:numId w:val="39"/>
        </w:numPr>
        <w:spacing w:before="0" w:after="0"/>
        <w:ind w:left="1200" w:right="0" w:hanging="36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Rolling Back (Undo):</w:t>
      </w:r>
      <w:r>
        <w:rPr>
          <w:rFonts w:hint="default" w:ascii="Tw Cen MT" w:hAnsi="Tw Cen MT" w:cs="Tw Cen MT"/>
          <w:sz w:val="36"/>
          <w:szCs w:val="36"/>
          <w:rtl w:val="0"/>
        </w:rPr>
        <w:t xml:space="preserve"> SMON reads the Undo Segments to reverse all uncommitted changes, leaving the database in a consistent state.</w:t>
      </w:r>
    </w:p>
    <w:p w14:paraId="00000424">
      <w:pPr>
        <w:spacing w:before="0" w:after="0" w:line="276" w:lineRule="auto"/>
        <w:ind w:left="0" w:right="0" w:firstLine="0"/>
        <w:rPr>
          <w:rFonts w:hint="default" w:ascii="Tw Cen MT" w:hAnsi="Tw Cen MT" w:cs="Tw Cen MT"/>
          <w:sz w:val="36"/>
          <w:szCs w:val="36"/>
        </w:rPr>
      </w:pPr>
    </w:p>
    <w:p w14:paraId="000004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sz w:val="52"/>
          <w:szCs w:val="52"/>
        </w:rPr>
      </w:pPr>
    </w:p>
    <w:p w14:paraId="000004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color w:val="FFFFFF"/>
          <w:sz w:val="52"/>
          <w:szCs w:val="52"/>
        </w:rPr>
      </w:pPr>
    </w:p>
    <w:p w14:paraId="000004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color w:val="FFFFFF"/>
          <w:sz w:val="52"/>
          <w:szCs w:val="52"/>
        </w:rPr>
      </w:pPr>
    </w:p>
    <w:p w14:paraId="000004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b/>
          <w:bCs/>
          <w:color w:val="FFFFFF"/>
          <w:sz w:val="52"/>
          <w:szCs w:val="52"/>
        </w:rPr>
      </w:pPr>
      <w:r>
        <w:rPr>
          <w:rFonts w:hint="default" w:ascii="Tw Cen MT" w:hAnsi="Tw Cen MT" w:cs="Tw Cen MT"/>
          <w:b/>
          <w:bCs/>
          <w:color w:val="FFFFFF"/>
          <w:sz w:val="52"/>
          <w:szCs w:val="52"/>
          <w:rtl w:val="0"/>
        </w:rPr>
        <w:t xml:space="preserve"> </w:t>
      </w: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0969157-F00B-430A-9928-1465BEB01BF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22C71A7-4257-43B5-B533-D5121CD8585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1C03AB7-AF4D-4636-ACD2-90F146709F1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9B91B01-C68F-4913-9D55-3126B5330265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5541183E-84A1-4B47-8D75-BAB9E202D3C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EC61E95-3F1F-4C2C-9CD4-C637BF80DAFF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7" w:fontKey="{628DC9A2-D231-4B27-AF02-8936791372E4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8" w:fontKey="{02C0D858-C16C-431A-BBF3-3B4F289EF13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E093A4B0"/>
    <w:multiLevelType w:val="multilevel"/>
    <w:tmpl w:val="E093A4B0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2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3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4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5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6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7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8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9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2A4F75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oogle Sans" w:hAnsi="Google Sans" w:eastAsia="Google Sans" w:cs="Google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Google Sans" w:hAnsi="Google Sans" w:eastAsia="Google Sans" w:cs="Google Sans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uiPriority w:val="0"/>
  </w:style>
  <w:style w:type="table" w:customStyle="1" w:styleId="22">
    <w:name w:val="_Style 19"/>
    <w:basedOn w:val="12"/>
    <w:uiPriority w:val="0"/>
  </w:style>
  <w:style w:type="table" w:customStyle="1" w:styleId="23">
    <w:name w:val="_Style 20"/>
    <w:basedOn w:val="12"/>
    <w:uiPriority w:val="0"/>
  </w:style>
  <w:style w:type="table" w:customStyle="1" w:styleId="24">
    <w:name w:val="_Style 21"/>
    <w:basedOn w:val="12"/>
    <w:uiPriority w:val="0"/>
  </w:style>
  <w:style w:type="table" w:customStyle="1" w:styleId="25">
    <w:name w:val="_Style 22"/>
    <w:basedOn w:val="12"/>
    <w:uiPriority w:val="0"/>
  </w:style>
  <w:style w:type="table" w:customStyle="1" w:styleId="26">
    <w:name w:val="_Style 23"/>
    <w:basedOn w:val="12"/>
    <w:uiPriority w:val="0"/>
  </w:style>
  <w:style w:type="table" w:customStyle="1" w:styleId="27">
    <w:name w:val="_Style 24"/>
    <w:basedOn w:val="12"/>
    <w:uiPriority w:val="0"/>
  </w:style>
  <w:style w:type="table" w:customStyle="1" w:styleId="28">
    <w:name w:val="_Style 25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63</Pages>
  <Words>1767</Words>
  <Characters>10848</Characters>
  <TotalTime>17</TotalTime>
  <ScaleCrop>false</ScaleCrop>
  <LinksUpToDate>false</LinksUpToDate>
  <CharactersWithSpaces>12857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2026-08-18T17:03:38Z</dcterms:created>
  <dc:creator>Admin</dc:creator>
  <cp:lastModifiedBy>Only Recent Trends</cp:lastModifiedBy>
  <dcterms:modified xsi:type="dcterms:W3CDTF">2026-08-18T17:20:55Z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257BAF8A5F2841EDB60667C3729245AB_12</vt:lpwstr>
  </property>
</Properties>
</file>